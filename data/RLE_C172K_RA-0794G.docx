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2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4500"/>
        <w:gridCol w:w="4782"/>
      </w:tblGrid>
      <w:tr w:rsidR="00021401" w14:paraId="1EEE664A" w14:textId="77777777">
        <w:trPr>
          <w:trHeight w:val="3420"/>
        </w:trPr>
        <w:tc>
          <w:tcPr>
            <w:tcW w:w="4500" w:type="dxa"/>
          </w:tcPr>
          <w:p w14:paraId="73CEA8AF" w14:textId="77777777" w:rsidR="00021401" w:rsidRDefault="00021401">
            <w:pPr>
              <w:snapToGrid w:val="0"/>
            </w:pPr>
          </w:p>
        </w:tc>
        <w:tc>
          <w:tcPr>
            <w:tcW w:w="4782" w:type="dxa"/>
          </w:tcPr>
          <w:p w14:paraId="5A2A2C32" w14:textId="77777777" w:rsidR="00021401" w:rsidRDefault="00021401">
            <w:pPr>
              <w:snapToGrid w:val="0"/>
              <w:ind w:firstLine="612"/>
            </w:pPr>
          </w:p>
        </w:tc>
      </w:tr>
    </w:tbl>
    <w:p w14:paraId="3AD6DC7B" w14:textId="77777777" w:rsidR="00021401" w:rsidRDefault="00021401">
      <w:pPr>
        <w:jc w:val="center"/>
        <w:rPr>
          <w:b/>
          <w:sz w:val="52"/>
        </w:rPr>
      </w:pPr>
    </w:p>
    <w:p w14:paraId="5FD52BFB" w14:textId="77777777" w:rsidR="00021401" w:rsidRDefault="00021401">
      <w:pPr>
        <w:spacing w:line="360" w:lineRule="auto"/>
        <w:rPr>
          <w:b/>
          <w:sz w:val="52"/>
        </w:rPr>
      </w:pPr>
    </w:p>
    <w:p w14:paraId="10051919" w14:textId="77777777" w:rsidR="00021401" w:rsidRDefault="00DE1D3E">
      <w:pPr>
        <w:pStyle w:val="a9"/>
        <w:spacing w:line="360" w:lineRule="auto"/>
        <w:ind w:firstLine="0"/>
        <w:jc w:val="center"/>
        <w:rPr>
          <w:b/>
          <w:color w:val="000000"/>
          <w:sz w:val="40"/>
        </w:rPr>
      </w:pPr>
      <w:r>
        <w:rPr>
          <w:b/>
          <w:color w:val="000000"/>
          <w:sz w:val="40"/>
        </w:rPr>
        <w:t>Р У К О В О Д С Т В О</w:t>
      </w:r>
    </w:p>
    <w:p w14:paraId="2EA0908D" w14:textId="77777777" w:rsidR="00021401" w:rsidRDefault="00DE1D3E">
      <w:pPr>
        <w:pStyle w:val="a9"/>
        <w:spacing w:line="360" w:lineRule="auto"/>
        <w:ind w:firstLine="0"/>
        <w:jc w:val="center"/>
        <w:rPr>
          <w:rFonts w:eastAsia="Arial Unicode MS;Arial"/>
          <w:color w:val="000000"/>
          <w:sz w:val="40"/>
        </w:rPr>
      </w:pPr>
      <w:proofErr w:type="gramStart"/>
      <w:r>
        <w:rPr>
          <w:b/>
          <w:color w:val="000000"/>
          <w:sz w:val="40"/>
        </w:rPr>
        <w:t>ПО  ЛЕТНОЙ</w:t>
      </w:r>
      <w:proofErr w:type="gramEnd"/>
      <w:r>
        <w:rPr>
          <w:b/>
          <w:color w:val="000000"/>
          <w:sz w:val="40"/>
        </w:rPr>
        <w:t xml:space="preserve">  ЭКСПЛУАТАЦИИ </w:t>
      </w:r>
    </w:p>
    <w:p w14:paraId="60D63B1A" w14:textId="77777777" w:rsidR="00021401" w:rsidRDefault="00DE1D3E">
      <w:pPr>
        <w:spacing w:line="360" w:lineRule="auto"/>
        <w:jc w:val="center"/>
        <w:rPr>
          <w:rFonts w:ascii="Bookman Old Style;Segoe Print" w:hAnsi="Bookman Old Style;Segoe Print" w:cs="Bookman Old Style;Segoe Print"/>
          <w:b/>
          <w:sz w:val="40"/>
        </w:rPr>
      </w:pPr>
      <w:r>
        <w:rPr>
          <w:b/>
          <w:sz w:val="40"/>
        </w:rPr>
        <w:t xml:space="preserve">Самолёта   </w:t>
      </w:r>
      <w:r>
        <w:rPr>
          <w:b/>
          <w:sz w:val="40"/>
          <w:lang w:val="en-US"/>
        </w:rPr>
        <w:t>C</w:t>
      </w:r>
      <w:r>
        <w:rPr>
          <w:b/>
          <w:sz w:val="40"/>
        </w:rPr>
        <w:t>-172К</w:t>
      </w:r>
    </w:p>
    <w:p w14:paraId="15A63209" w14:textId="77777777" w:rsidR="00021401" w:rsidRDefault="00DE1D3E">
      <w:pPr>
        <w:pStyle w:val="a9"/>
        <w:spacing w:line="360" w:lineRule="auto"/>
        <w:ind w:firstLine="0"/>
        <w:jc w:val="center"/>
        <w:rPr>
          <w:b/>
          <w:color w:val="000000"/>
          <w:sz w:val="40"/>
        </w:rPr>
      </w:pPr>
      <w:r>
        <w:rPr>
          <w:b/>
          <w:color w:val="000000"/>
          <w:sz w:val="40"/>
        </w:rPr>
        <w:t>идентификационный   № ЕЭВС.02.0260</w:t>
      </w:r>
    </w:p>
    <w:p w14:paraId="23DA31BA" w14:textId="77777777" w:rsidR="00021401" w:rsidRDefault="00DE1D3E">
      <w:pPr>
        <w:pStyle w:val="a9"/>
        <w:spacing w:line="360" w:lineRule="auto"/>
        <w:ind w:firstLine="0"/>
        <w:jc w:val="center"/>
        <w:rPr>
          <w:b/>
          <w:color w:val="000000"/>
          <w:sz w:val="40"/>
        </w:rPr>
      </w:pPr>
      <w:r>
        <w:rPr>
          <w:b/>
          <w:color w:val="000000"/>
          <w:sz w:val="40"/>
        </w:rPr>
        <w:t>регистрационный   № RA-0794</w:t>
      </w:r>
      <w:r>
        <w:rPr>
          <w:b/>
          <w:color w:val="000000"/>
          <w:sz w:val="40"/>
          <w:lang w:val="en-US"/>
        </w:rPr>
        <w:t>G</w:t>
      </w:r>
    </w:p>
    <w:p w14:paraId="04B277BA" w14:textId="77777777" w:rsidR="00021401" w:rsidRDefault="00021401">
      <w:pPr>
        <w:pStyle w:val="a9"/>
        <w:spacing w:line="360" w:lineRule="auto"/>
        <w:ind w:firstLine="0"/>
        <w:rPr>
          <w:rFonts w:ascii="Arial" w:hAnsi="Arial" w:cs="Arial"/>
          <w:b/>
          <w:color w:val="000000"/>
          <w:sz w:val="44"/>
        </w:rPr>
      </w:pPr>
    </w:p>
    <w:p w14:paraId="4DA7D52A" w14:textId="77777777" w:rsidR="00021401" w:rsidRDefault="00021401">
      <w:pPr>
        <w:rPr>
          <w:rFonts w:ascii="Arial" w:hAnsi="Arial" w:cs="Arial"/>
          <w:b/>
          <w:sz w:val="52"/>
        </w:rPr>
      </w:pPr>
    </w:p>
    <w:p w14:paraId="3AA987BF" w14:textId="77777777" w:rsidR="00021401" w:rsidRDefault="00021401">
      <w:pPr>
        <w:rPr>
          <w:rFonts w:ascii="Arial" w:hAnsi="Arial" w:cs="Arial"/>
          <w:b/>
          <w:sz w:val="52"/>
        </w:rPr>
      </w:pPr>
    </w:p>
    <w:p w14:paraId="14C97BE9" w14:textId="77777777" w:rsidR="00021401" w:rsidRDefault="00DE1D3E">
      <w:pPr>
        <w:rPr>
          <w:rFonts w:ascii="Arial" w:hAnsi="Arial" w:cs="Arial"/>
          <w:b/>
          <w:sz w:val="52"/>
        </w:rPr>
      </w:pPr>
      <w:r>
        <w:br w:type="page"/>
      </w:r>
    </w:p>
    <w:p w14:paraId="10A3651A" w14:textId="77777777" w:rsidR="00021401" w:rsidRDefault="00021401">
      <w:pPr>
        <w:jc w:val="center"/>
        <w:rPr>
          <w:rFonts w:ascii="Arial" w:hAnsi="Arial" w:cs="Arial"/>
          <w:b/>
          <w:sz w:val="28"/>
        </w:rPr>
      </w:pPr>
    </w:p>
    <w:p w14:paraId="676A468C" w14:textId="77777777" w:rsidR="00021401" w:rsidRDefault="00021401">
      <w:pPr>
        <w:jc w:val="center"/>
        <w:rPr>
          <w:rFonts w:ascii="Arial" w:hAnsi="Arial" w:cs="Arial"/>
          <w:sz w:val="28"/>
        </w:rPr>
      </w:pPr>
    </w:p>
    <w:p w14:paraId="73215A39" w14:textId="77777777" w:rsidR="00021401" w:rsidRDefault="00DE1D3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Содержание:</w:t>
      </w:r>
    </w:p>
    <w:sdt>
      <w:sdtPr>
        <w:id w:val="1"/>
        <w:docPartObj>
          <w:docPartGallery w:val="Table of Contents"/>
          <w:docPartUnique/>
        </w:docPartObj>
      </w:sdtPr>
      <w:sdtEndPr/>
      <w:sdtContent>
        <w:p w14:paraId="07106303" w14:textId="18BC34A7" w:rsidR="00C658B6" w:rsidRDefault="00DE1D3E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>TOC \o "1-3" \h \z \u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Toc155798581" w:history="1">
            <w:r w:rsidR="00C658B6" w:rsidRPr="001F14DF">
              <w:rPr>
                <w:rStyle w:val="a4"/>
                <w:noProof/>
              </w:rPr>
              <w:t>0</w:t>
            </w:r>
            <w:r w:rsidR="00C658B6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C658B6" w:rsidRPr="001F14DF">
              <w:rPr>
                <w:rStyle w:val="a4"/>
                <w:noProof/>
              </w:rPr>
              <w:t>СЛУЖЕБНАЯ ИНФОРМАЦИЯ</w:t>
            </w:r>
            <w:r w:rsidR="00C658B6">
              <w:rPr>
                <w:noProof/>
                <w:webHidden/>
              </w:rPr>
              <w:tab/>
            </w:r>
            <w:r w:rsidR="00C658B6">
              <w:rPr>
                <w:noProof/>
                <w:webHidden/>
              </w:rPr>
              <w:fldChar w:fldCharType="begin"/>
            </w:r>
            <w:r w:rsidR="00C658B6">
              <w:rPr>
                <w:noProof/>
                <w:webHidden/>
              </w:rPr>
              <w:instrText xml:space="preserve"> PAGEREF _Toc155798581 \h </w:instrText>
            </w:r>
            <w:r w:rsidR="00C658B6">
              <w:rPr>
                <w:noProof/>
                <w:webHidden/>
              </w:rPr>
            </w:r>
            <w:r w:rsidR="00C658B6">
              <w:rPr>
                <w:noProof/>
                <w:webHidden/>
              </w:rPr>
              <w:fldChar w:fldCharType="separate"/>
            </w:r>
            <w:r w:rsidR="00C658B6">
              <w:rPr>
                <w:noProof/>
                <w:webHidden/>
              </w:rPr>
              <w:t>6</w:t>
            </w:r>
            <w:r w:rsidR="00C658B6">
              <w:rPr>
                <w:noProof/>
                <w:webHidden/>
              </w:rPr>
              <w:fldChar w:fldCharType="end"/>
            </w:r>
          </w:hyperlink>
        </w:p>
        <w:p w14:paraId="1AB31C98" w14:textId="46772246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2" w:history="1">
            <w:r w:rsidRPr="001F14DF">
              <w:rPr>
                <w:rStyle w:val="a4"/>
                <w:noProof/>
              </w:rPr>
              <w:t>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Назначение РЛЭ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B707" w14:textId="791E9D6B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3" w:history="1">
            <w:r w:rsidRPr="001F14DF">
              <w:rPr>
                <w:rStyle w:val="a4"/>
                <w:noProof/>
              </w:rPr>
              <w:t>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Обязанности держателя РЛЭ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7024" w14:textId="0BEAB4A6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4" w:history="1">
            <w:r w:rsidRPr="001F14DF">
              <w:rPr>
                <w:rStyle w:val="a4"/>
                <w:noProof/>
              </w:rPr>
              <w:t>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Принятые символы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04CC" w14:textId="109B727A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5" w:history="1">
            <w:r w:rsidRPr="001F14DF">
              <w:rPr>
                <w:rStyle w:val="a4"/>
                <w:noProof/>
              </w:rPr>
              <w:t>0.4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Порядок введения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D948" w14:textId="6CBA9FE9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6" w:history="1">
            <w:r w:rsidRPr="001F14DF">
              <w:rPr>
                <w:rStyle w:val="a4"/>
                <w:noProof/>
              </w:rPr>
              <w:t>0.5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6A75" w14:textId="7794F8B9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7" w:history="1">
            <w:r w:rsidRPr="001F14DF">
              <w:rPr>
                <w:rStyle w:val="a4"/>
                <w:noProof/>
              </w:rPr>
              <w:t>0.6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Перечень действующих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F965" w14:textId="0C3E0043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8" w:history="1">
            <w:r w:rsidRPr="001F14DF">
              <w:rPr>
                <w:rStyle w:val="a4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СВЕДЕНИЯ О САМОЛЕТЕ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5914E" w14:textId="38AF916F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89" w:history="1">
            <w:r w:rsidRPr="001F14DF">
              <w:rPr>
                <w:rStyle w:val="a4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Общий вид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0951" w14:textId="16BBFB9F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0" w:history="1">
            <w:r w:rsidRPr="001F14DF">
              <w:rPr>
                <w:rStyle w:val="a4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Основные геометрические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5A2B" w14:textId="21A71CF3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1" w:history="1">
            <w:r w:rsidRPr="001F14DF">
              <w:rPr>
                <w:rStyle w:val="a4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Основные конструктивные особенности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0A32" w14:textId="0B5951A6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2" w:history="1">
            <w:r w:rsidRPr="001F14DF">
              <w:rPr>
                <w:rStyle w:val="a4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ЭКСПЛУАТАЦИОННЫЕ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A13A2" w14:textId="3BA84653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3" w:history="1">
            <w:r w:rsidRPr="001F14DF">
              <w:rPr>
                <w:rStyle w:val="a4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Классификация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DDE2" w14:textId="453C690B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4" w:history="1">
            <w:r w:rsidRPr="001F14DF">
              <w:rPr>
                <w:rStyle w:val="a4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Ограничение условий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FEB23" w14:textId="76A59972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5" w:history="1">
            <w:r w:rsidRPr="001F14DF">
              <w:rPr>
                <w:rStyle w:val="a4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Минимальный состав экипажа, максимальное количество людей на борту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74DC" w14:textId="11424858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6" w:history="1">
            <w:r w:rsidRPr="001F14DF">
              <w:rPr>
                <w:rStyle w:val="a4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летные огран</w:t>
            </w:r>
            <w:r w:rsidRPr="001F14DF">
              <w:rPr>
                <w:rStyle w:val="a4"/>
                <w:noProof/>
              </w:rPr>
              <w:t>и</w:t>
            </w:r>
            <w:r w:rsidRPr="001F14DF">
              <w:rPr>
                <w:rStyle w:val="a4"/>
                <w:noProof/>
              </w:rPr>
              <w:t>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D8EA" w14:textId="58F15FB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7" w:history="1">
            <w:r w:rsidRPr="001F14DF">
              <w:rPr>
                <w:rStyle w:val="a4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Массовые и центровочные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5D4D" w14:textId="2FF92929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8" w:history="1">
            <w:r w:rsidRPr="001F14DF">
              <w:rPr>
                <w:rStyle w:val="a4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Ограничения по маневрированию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3A14" w14:textId="1EACC1C8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599" w:history="1">
            <w:r w:rsidRPr="001F14DF">
              <w:rPr>
                <w:rStyle w:val="a4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Ограничения по скоростям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DC257" w14:textId="3E7D56DE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0" w:history="1">
            <w:r w:rsidRPr="001F14DF">
              <w:rPr>
                <w:rStyle w:val="a4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ПОДГОТОВКА К ПОЛЕТУ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82D5" w14:textId="0391BA89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1" w:history="1">
            <w:r w:rsidRPr="001F14DF">
              <w:rPr>
                <w:rStyle w:val="a4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указания по расчету полета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0F8D" w14:textId="6EDF02CA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2" w:history="1">
            <w:r w:rsidRPr="001F14DF">
              <w:rPr>
                <w:rStyle w:val="a4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Техническая подготовка к полету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67CE6" w14:textId="7CE70C4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3" w:history="1">
            <w:r w:rsidRPr="001F14DF">
              <w:rPr>
                <w:rStyle w:val="a4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53E1" w14:textId="40D4B71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4" w:history="1">
            <w:r w:rsidRPr="001F14DF">
              <w:rPr>
                <w:rStyle w:val="a4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Предполетный осмотр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8ADCA" w14:textId="20874E05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5" w:history="1">
            <w:r w:rsidRPr="001F14DF">
              <w:rPr>
                <w:rStyle w:val="a4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Осмотр кабины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EA10" w14:textId="36336FEE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6" w:history="1">
            <w:r w:rsidRPr="001F14DF">
              <w:rPr>
                <w:rStyle w:val="a4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Запуск, прогрев и опробование двигателя на земле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2CD3" w14:textId="3886EAE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7" w:history="1">
            <w:r w:rsidRPr="001F14DF">
              <w:rPr>
                <w:rStyle w:val="a4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Подготовка двигателя к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594B" w14:textId="52D4EAAD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8" w:history="1">
            <w:r w:rsidRPr="001F14DF">
              <w:rPr>
                <w:rStyle w:val="a4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Запуск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6664" w14:textId="6308B95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09" w:history="1">
            <w:r w:rsidRPr="001F14DF">
              <w:rPr>
                <w:rStyle w:val="a4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Прогрев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DE37F" w14:textId="0345DC5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0" w:history="1">
            <w:r w:rsidRPr="001F14DF">
              <w:rPr>
                <w:rStyle w:val="a4"/>
                <w:noProof/>
              </w:rPr>
              <w:t>3.3.4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Опробование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3875" w14:textId="6B33CBEF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1" w:history="1">
            <w:r w:rsidRPr="001F14DF">
              <w:rPr>
                <w:rStyle w:val="a4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ВЫПОЛНЕНИЕ  ПОЛЕТА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B89F" w14:textId="523A6456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2" w:history="1">
            <w:r w:rsidRPr="001F14DF">
              <w:rPr>
                <w:rStyle w:val="a4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Руление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8D9F" w14:textId="02822994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3" w:history="1">
            <w:r w:rsidRPr="001F14DF">
              <w:rPr>
                <w:rStyle w:val="a4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C8C7" w14:textId="46F6D8ED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4" w:history="1">
            <w:r w:rsidRPr="001F14DF">
              <w:rPr>
                <w:rStyle w:val="a4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Режимы руления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6717" w14:textId="1D7CAC08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5" w:history="1">
            <w:r w:rsidRPr="001F14DF">
              <w:rPr>
                <w:rStyle w:val="a4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Взлет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AD4F" w14:textId="6FB28066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6" w:history="1">
            <w:r w:rsidRPr="001F14DF">
              <w:rPr>
                <w:rStyle w:val="a4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5BE8" w14:textId="02DCBC1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7" w:history="1">
            <w:r w:rsidRPr="001F14DF">
              <w:rPr>
                <w:rStyle w:val="a4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Нормальный взлет с ИВПП и ГВПП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B390" w14:textId="27737F83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8" w:history="1">
            <w:r w:rsidRPr="001F14DF">
              <w:rPr>
                <w:rStyle w:val="a4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Характеристики максимального (крутого) взлёта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84D0" w14:textId="0A83DBCC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19" w:history="1">
            <w:r w:rsidRPr="001F14DF">
              <w:rPr>
                <w:rStyle w:val="a4"/>
                <w:noProof/>
              </w:rPr>
              <w:t>4.2.4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Использование  закрылков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EFD0" w14:textId="32423CC9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0" w:history="1">
            <w:r w:rsidRPr="001F14DF">
              <w:rPr>
                <w:rStyle w:val="a4"/>
                <w:noProof/>
              </w:rPr>
              <w:t>4.2.5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Взлет с боковым ветром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C6A5" w14:textId="7795BEB7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1" w:history="1">
            <w:r w:rsidRPr="001F14DF">
              <w:rPr>
                <w:rStyle w:val="a4"/>
                <w:noProof/>
              </w:rPr>
              <w:t>4.2.6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Взлет с попутным ветром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D77BD" w14:textId="7C2D1275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2" w:history="1">
            <w:r w:rsidRPr="001F14DF">
              <w:rPr>
                <w:rStyle w:val="a4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Набор высоты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78A8" w14:textId="266E1D9F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3" w:history="1">
            <w:r w:rsidRPr="001F14DF">
              <w:rPr>
                <w:rStyle w:val="a4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Развороты в наборе высоты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AD8F" w14:textId="23A93077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4" w:history="1">
            <w:r w:rsidRPr="001F14DF">
              <w:rPr>
                <w:rStyle w:val="a4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Крейсерский полет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0955" w14:textId="73C78AF1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5" w:history="1">
            <w:r w:rsidRPr="001F14DF">
              <w:rPr>
                <w:rStyle w:val="a4"/>
                <w:noProof/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Режимы крейсерского полета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FF8A" w14:textId="10BBCF1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6" w:history="1">
            <w:r w:rsidRPr="001F14DF">
              <w:rPr>
                <w:rStyle w:val="a4"/>
                <w:noProof/>
              </w:rPr>
              <w:t>4.4.2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Развороты в горизонтальном полете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0CB4" w14:textId="1C70E1BD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7" w:history="1">
            <w:r w:rsidRPr="001F14DF">
              <w:rPr>
                <w:rStyle w:val="a4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Снижение (планирование)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1860" w14:textId="6113F154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8" w:history="1">
            <w:r w:rsidRPr="001F14DF">
              <w:rPr>
                <w:rStyle w:val="a4"/>
                <w:noProof/>
              </w:rPr>
              <w:t>4.5.1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038C" w14:textId="5211B107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29" w:history="1">
            <w:r w:rsidRPr="001F14DF">
              <w:rPr>
                <w:rStyle w:val="a4"/>
                <w:noProof/>
              </w:rPr>
              <w:t>4.5.2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Развороты на снижении (планировании)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089F" w14:textId="28A6BF6B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0" w:history="1">
            <w:r w:rsidRPr="001F14DF">
              <w:rPr>
                <w:rStyle w:val="a4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Заход на посадку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91C7" w14:textId="3A549572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1" w:history="1">
            <w:r w:rsidRPr="001F14DF">
              <w:rPr>
                <w:rStyle w:val="a4"/>
                <w:noProof/>
              </w:rPr>
              <w:t>4.6.1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Техника пилотирования и режимы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66D37" w14:textId="4CC0E365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2" w:history="1">
            <w:r w:rsidRPr="001F14DF">
              <w:rPr>
                <w:rStyle w:val="a4"/>
                <w:noProof/>
              </w:rPr>
              <w:t>4.6.2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Заход на посадку методом разворотов на 90º («по кругу»)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89C70" w14:textId="6D9A0FF0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3" w:history="1">
            <w:r w:rsidRPr="001F14DF">
              <w:rPr>
                <w:rStyle w:val="a4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Посадка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5D23" w14:textId="066D60DF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4" w:history="1">
            <w:r w:rsidRPr="001F14DF">
              <w:rPr>
                <w:rStyle w:val="a4"/>
                <w:noProof/>
              </w:rPr>
              <w:t>4.7.1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E9A5" w14:textId="4767E8D5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5" w:history="1">
            <w:r w:rsidRPr="001F14DF">
              <w:rPr>
                <w:rStyle w:val="a4"/>
                <w:noProof/>
              </w:rPr>
              <w:t>4.7.2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Посадка на короткую ВПП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3484A" w14:textId="49C299BE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6" w:history="1">
            <w:r w:rsidRPr="001F14DF">
              <w:rPr>
                <w:rStyle w:val="a4"/>
                <w:noProof/>
              </w:rPr>
              <w:t>4.7.3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Посадка с боковым ветром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278F" w14:textId="117D0002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7" w:history="1">
            <w:r w:rsidRPr="001F14DF">
              <w:rPr>
                <w:rStyle w:val="a4"/>
                <w:noProof/>
              </w:rPr>
              <w:t>4.7.4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Уход на второй круг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F6945" w14:textId="1593A5F7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8" w:history="1">
            <w:r w:rsidRPr="001F14DF">
              <w:rPr>
                <w:rStyle w:val="a4"/>
                <w:noProof/>
              </w:rPr>
              <w:t>4.7.5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Остановка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717A" w14:textId="6371C558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39" w:history="1">
            <w:r w:rsidRPr="001F14DF">
              <w:rPr>
                <w:rStyle w:val="a4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Характерные ошибки при посадке, их причины и порядок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475C" w14:textId="483A5CE6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0" w:history="1">
            <w:r w:rsidRPr="001F14DF">
              <w:rPr>
                <w:rStyle w:val="a4"/>
                <w:noProof/>
              </w:rPr>
              <w:t>4.8.1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Высокое выравнивание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7FCA" w14:textId="605026A3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1" w:history="1">
            <w:r w:rsidRPr="001F14DF">
              <w:rPr>
                <w:rStyle w:val="a4"/>
                <w:noProof/>
              </w:rPr>
              <w:t>4.8.2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Низкое  выравнивание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73C0" w14:textId="324512B6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2" w:history="1">
            <w:r w:rsidRPr="001F14DF">
              <w:rPr>
                <w:rStyle w:val="a4"/>
                <w:noProof/>
              </w:rPr>
              <w:t>4.8.3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Взмывание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60E5" w14:textId="77EBCE98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3" w:history="1">
            <w:r w:rsidRPr="001F14DF">
              <w:rPr>
                <w:rStyle w:val="a4"/>
                <w:noProof/>
              </w:rPr>
              <w:t>4.8.4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Отделение самолёта от земли после приземления («козел»)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00A5C" w14:textId="507CD8E2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4" w:history="1">
            <w:r w:rsidRPr="001F14DF">
              <w:rPr>
                <w:rStyle w:val="a4"/>
                <w:noProof/>
              </w:rPr>
              <w:t>4.8.5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Повторное отделение самолёта от земли после приземления («прогрессирующий козел»)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24BE" w14:textId="7F9E8F5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5" w:history="1">
            <w:r w:rsidRPr="001F14DF">
              <w:rPr>
                <w:rStyle w:val="a4"/>
                <w:noProof/>
              </w:rPr>
              <w:t>4.8.6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Основные правила, исключающие появление ошибок на посадке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6523" w14:textId="281495ED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6" w:history="1">
            <w:r w:rsidRPr="001F14DF">
              <w:rPr>
                <w:rStyle w:val="a4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После посадки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E0EE" w14:textId="7BA5E926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7" w:history="1">
            <w:r w:rsidRPr="001F14DF">
              <w:rPr>
                <w:rStyle w:val="a4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Особенности пилотирования самолета в турбулентной атмосфере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F5E8" w14:textId="5D75D6C0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8" w:history="1">
            <w:r w:rsidRPr="001F14DF">
              <w:rPr>
                <w:rStyle w:val="a4"/>
                <w:noProof/>
              </w:rPr>
              <w:t>4.11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Особенности пилотирования самолета при выходе на большие углы атаки и непреднамеренном сваливании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B141" w14:textId="5022995E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49" w:history="1">
            <w:r w:rsidRPr="001F14DF">
              <w:rPr>
                <w:rStyle w:val="a4"/>
                <w:noProof/>
              </w:rPr>
              <w:t>4.12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Особенности выполнения полетов ночью.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DAA3" w14:textId="3B7132DA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0" w:history="1">
            <w:r w:rsidRPr="001F14DF">
              <w:rPr>
                <w:rStyle w:val="a4"/>
                <w:noProof/>
              </w:rPr>
              <w:t>4.13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Особенности выполнения полетов по приборам.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78C1" w14:textId="2C4851C1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1" w:history="1">
            <w:r w:rsidRPr="001F14DF">
              <w:rPr>
                <w:rStyle w:val="a4"/>
                <w:noProof/>
              </w:rPr>
              <w:t>4.14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Особенности выполнения полетов при выполнении авиационных работ.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6047" w14:textId="3C4A25F4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2" w:history="1">
            <w:r w:rsidRPr="001F14DF">
              <w:rPr>
                <w:rStyle w:val="a4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ДЕЙСТВИЯ В СЛОЖНЫХ СИТУАЦИЯХ И ПРИ УСЛОЖНЕНИИ УСЛОВИЙ ПОЛЕТА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E474E" w14:textId="6A6EE2FE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3" w:history="1">
            <w:r w:rsidRPr="001F14DF">
              <w:rPr>
                <w:rStyle w:val="a4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24810" w14:textId="5EA897D1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4" w:history="1">
            <w:r w:rsidRPr="001F14DF">
              <w:rPr>
                <w:rStyle w:val="a4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силовой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367A6" w14:textId="24522EE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5" w:history="1">
            <w:r w:rsidRPr="001F14DF">
              <w:rPr>
                <w:rStyle w:val="a4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двигателя на разбеге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4357" w14:textId="3AD6B7C9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6" w:history="1">
            <w:r w:rsidRPr="001F14DF">
              <w:rPr>
                <w:rStyle w:val="a4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двигателя после отрыва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3A24" w14:textId="316FAD9E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7" w:history="1">
            <w:r w:rsidRPr="001F14DF">
              <w:rPr>
                <w:rStyle w:val="a4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 двигателя в полете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3799B" w14:textId="49F22D71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8" w:history="1">
            <w:r w:rsidRPr="001F14DF">
              <w:rPr>
                <w:rStyle w:val="a4"/>
                <w:noProof/>
              </w:rPr>
              <w:t>5.2.4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Посадка с отказавшим двигателем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CF2F8" w14:textId="5FCBB649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59" w:history="1">
            <w:r w:rsidRPr="001F14DF">
              <w:rPr>
                <w:rStyle w:val="a4"/>
                <w:noProof/>
              </w:rPr>
              <w:t>5.2.5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Запуск двигателя в воздухе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EEC1" w14:textId="5059432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0" w:history="1">
            <w:r w:rsidRPr="001F14DF">
              <w:rPr>
                <w:rStyle w:val="a4"/>
                <w:noProof/>
              </w:rPr>
              <w:t>5.2.6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Невозможность изменения режима работы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15A14" w14:textId="3AFFB1D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1" w:history="1">
            <w:r w:rsidRPr="001F14DF">
              <w:rPr>
                <w:rStyle w:val="a4"/>
                <w:noProof/>
              </w:rPr>
              <w:t>5.2.7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Падение давления масла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5D66" w14:textId="055B2205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2" w:history="1">
            <w:r w:rsidRPr="001F14DF">
              <w:rPr>
                <w:rStyle w:val="a4"/>
                <w:noProof/>
              </w:rPr>
              <w:t>5.2.8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Тряска 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EB60" w14:textId="3979E94F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3" w:history="1">
            <w:r w:rsidRPr="001F14DF">
              <w:rPr>
                <w:rStyle w:val="a4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Отказы в системе управления самолетом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62C4" w14:textId="3710EB2D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4" w:history="1">
            <w:r w:rsidRPr="001F14DF">
              <w:rPr>
                <w:rStyle w:val="a4"/>
                <w:noProof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управления элеронами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EF72" w14:textId="23F28057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5" w:history="1">
            <w:r w:rsidRPr="001F14DF">
              <w:rPr>
                <w:rStyle w:val="a4"/>
                <w:noProof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управления рулем высоты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A4BC" w14:textId="1F5E020D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6" w:history="1">
            <w:r w:rsidRPr="001F14DF">
              <w:rPr>
                <w:rStyle w:val="a4"/>
                <w:noProof/>
              </w:rPr>
              <w:t>5.3.3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управления рулем направления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7C3D" w14:textId="22977206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7" w:history="1">
            <w:r w:rsidRPr="001F14DF">
              <w:rPr>
                <w:rStyle w:val="a4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Отказы в системе торможения колес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15FD" w14:textId="30946A02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8" w:history="1">
            <w:r w:rsidRPr="001F14DF">
              <w:rPr>
                <w:rStyle w:val="a4"/>
                <w:noProof/>
              </w:rPr>
              <w:t>5.4.1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Полный отказ в системе торможения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5EFB" w14:textId="25118D5D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69" w:history="1">
            <w:r w:rsidRPr="001F14DF">
              <w:rPr>
                <w:rStyle w:val="a4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Отказы в системе электроснабжения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9561" w14:textId="58D17C97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0" w:history="1">
            <w:r w:rsidRPr="001F14DF">
              <w:rPr>
                <w:rStyle w:val="a4"/>
                <w:noProof/>
              </w:rPr>
              <w:t>5.5.1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генератора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8E0C" w14:textId="674F7714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1" w:history="1">
            <w:r w:rsidRPr="001F14DF">
              <w:rPr>
                <w:rStyle w:val="a4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Отказы приборного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13BD" w14:textId="7D57599C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2" w:history="1">
            <w:r w:rsidRPr="001F14DF">
              <w:rPr>
                <w:rStyle w:val="a4"/>
                <w:noProof/>
              </w:rPr>
              <w:t>5.6.1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вариометра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0809" w14:textId="18B6DD9F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3" w:history="1">
            <w:r w:rsidRPr="001F14DF">
              <w:rPr>
                <w:rStyle w:val="a4"/>
                <w:noProof/>
              </w:rPr>
              <w:t>5.6.2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указателя скорости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1AF5" w14:textId="13E86259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4" w:history="1">
            <w:r w:rsidRPr="001F14DF">
              <w:rPr>
                <w:rStyle w:val="a4"/>
                <w:noProof/>
              </w:rPr>
              <w:t>5.6.3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высотомера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131B" w14:textId="454095BD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5" w:history="1">
            <w:r w:rsidRPr="001F14DF">
              <w:rPr>
                <w:rStyle w:val="a4"/>
                <w:noProof/>
              </w:rPr>
              <w:t>5.6.4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тахометра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AE15" w14:textId="03F249F0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6" w:history="1">
            <w:r w:rsidRPr="001F14DF">
              <w:rPr>
                <w:rStyle w:val="a4"/>
                <w:noProof/>
              </w:rPr>
              <w:t>5.6.5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Отказ радиостанции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702BF" w14:textId="1927E268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7" w:history="1">
            <w:r w:rsidRPr="001F14DF">
              <w:rPr>
                <w:rStyle w:val="a4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ДЕЙСТВИЯ В АВАРИЙНЫХ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05D2" w14:textId="461F17B3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8" w:history="1">
            <w:r w:rsidRPr="001F14DF">
              <w:rPr>
                <w:rStyle w:val="a4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Пожар на самолете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181C" w14:textId="69A119A5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79" w:history="1">
            <w:r w:rsidRPr="001F14DF">
              <w:rPr>
                <w:rStyle w:val="a4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Пожар на самолете на земле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EEDAC" w14:textId="6C166AD3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0" w:history="1">
            <w:r w:rsidRPr="001F14DF">
              <w:rPr>
                <w:rStyle w:val="a4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Пожар на самолете в полете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0B0EF" w14:textId="33923574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1" w:history="1">
            <w:r w:rsidRPr="001F14DF">
              <w:rPr>
                <w:rStyle w:val="a4"/>
                <w:noProof/>
              </w:rPr>
              <w:t>6.1.3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Пожар в электросистеме в полете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854F" w14:textId="6A6A204B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2" w:history="1">
            <w:r w:rsidRPr="001F14DF">
              <w:rPr>
                <w:rStyle w:val="a4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Аварийная посадка вне аэродрома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0249" w14:textId="305CB29A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3" w:history="1">
            <w:r w:rsidRPr="001F14DF">
              <w:rPr>
                <w:rStyle w:val="a4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Аварийная посадка на лес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9B82" w14:textId="6252DEFB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4" w:history="1">
            <w:r w:rsidRPr="001F14DF">
              <w:rPr>
                <w:rStyle w:val="a4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Аварийная посадка на водную поверхность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DC722" w14:textId="6821B82B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5" w:history="1">
            <w:r w:rsidRPr="001F14DF">
              <w:rPr>
                <w:rStyle w:val="a4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Порядок подбора площадки с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3565" w14:textId="19045CB3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6" w:history="1">
            <w:r w:rsidRPr="001F14DF">
              <w:rPr>
                <w:rStyle w:val="a4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Порядок аварийного покидания самолета на земле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5FED" w14:textId="17DE4E7F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7" w:history="1">
            <w:r w:rsidRPr="001F14DF">
              <w:rPr>
                <w:rStyle w:val="a4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Попадание в условия обледенения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AC0B8" w14:textId="7012206A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8" w:history="1">
            <w:r w:rsidRPr="001F14DF">
              <w:rPr>
                <w:rStyle w:val="a4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Текст аварийной передачи службам УВД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02079" w14:textId="277EBE9B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89" w:history="1">
            <w:r w:rsidRPr="001F14DF">
              <w:rPr>
                <w:rStyle w:val="a4"/>
                <w:noProof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Текст обращения к  экипажу при аварийной посадке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A7C54" w14:textId="0885AEF0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0" w:history="1">
            <w:r w:rsidRPr="001F14DF">
              <w:rPr>
                <w:rStyle w:val="a4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ЛЕТНЫЕ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6918" w14:textId="4C15A258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1" w:history="1">
            <w:r w:rsidRPr="001F14DF">
              <w:rPr>
                <w:rStyle w:val="a4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C1F8" w14:textId="4A2C7FFF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2" w:history="1">
            <w:r w:rsidRPr="001F14DF">
              <w:rPr>
                <w:rStyle w:val="a4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Сводка характерных скоростей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1180" w14:textId="4D1AABDD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3" w:history="1">
            <w:r w:rsidRPr="001F14DF">
              <w:rPr>
                <w:rStyle w:val="a4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Взлетные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1D22" w14:textId="77A40C92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4" w:history="1">
            <w:r w:rsidRPr="001F14DF">
              <w:rPr>
                <w:rStyle w:val="a4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Набор высоты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A60D" w14:textId="2FF9CC7C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5" w:history="1">
            <w:r w:rsidRPr="001F14DF">
              <w:rPr>
                <w:rStyle w:val="a4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Крейсерские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2581" w14:textId="354FC50D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6" w:history="1">
            <w:r w:rsidRPr="001F14DF">
              <w:rPr>
                <w:rStyle w:val="a4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Снижение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E852D" w14:textId="6AFF1F63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7" w:history="1">
            <w:r w:rsidRPr="001F14DF">
              <w:rPr>
                <w:rStyle w:val="a4"/>
                <w:noProof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Посадочные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FBD8" w14:textId="433493AF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8" w:history="1">
            <w:r w:rsidRPr="001F14DF">
              <w:rPr>
                <w:rStyle w:val="a4"/>
                <w:noProof/>
              </w:rPr>
              <w:t>7.8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Предельные па</w:t>
            </w:r>
            <w:r w:rsidRPr="001F14DF">
              <w:rPr>
                <w:rStyle w:val="a4"/>
                <w:noProof/>
              </w:rPr>
              <w:t>р</w:t>
            </w:r>
            <w:r w:rsidRPr="001F14DF">
              <w:rPr>
                <w:rStyle w:val="a4"/>
                <w:noProof/>
              </w:rPr>
              <w:t>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7360" w14:textId="721D7F49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699" w:history="1">
            <w:r w:rsidRPr="001F14DF">
              <w:rPr>
                <w:rStyle w:val="a4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СИСТЕМЫ И ОБОРУДОВАНИЕ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7DE8C" w14:textId="74C298FD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0" w:history="1">
            <w:r w:rsidRPr="001F14DF">
              <w:rPr>
                <w:rStyle w:val="a4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Конструкция планера самолета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954D" w14:textId="2D0DD770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1" w:history="1">
            <w:r w:rsidRPr="001F14DF">
              <w:rPr>
                <w:rStyle w:val="a4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Система управления самолетом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68F1" w14:textId="44294AB6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2" w:history="1">
            <w:r w:rsidRPr="001F14DF">
              <w:rPr>
                <w:rStyle w:val="a4"/>
                <w:noProof/>
              </w:rPr>
              <w:t>8.2.1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Ручное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BA158" w14:textId="689C3D8E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3" w:history="1">
            <w:r w:rsidRPr="001F14DF">
              <w:rPr>
                <w:rStyle w:val="a4"/>
                <w:noProof/>
              </w:rPr>
              <w:t>8.2.2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Управление закрылками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9BDC" w14:textId="2D26877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4" w:history="1">
            <w:r w:rsidRPr="001F14DF">
              <w:rPr>
                <w:rStyle w:val="a4"/>
                <w:noProof/>
              </w:rPr>
              <w:t>8.2.3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Ножное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4089" w14:textId="7C54DE03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5" w:history="1">
            <w:r w:rsidRPr="001F14DF">
              <w:rPr>
                <w:rStyle w:val="a4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Шасси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73C0" w14:textId="0EA0CD51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6" w:history="1">
            <w:r w:rsidRPr="001F14DF">
              <w:rPr>
                <w:rStyle w:val="a4"/>
                <w:noProof/>
              </w:rPr>
              <w:t>8.3.1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27E7E" w14:textId="459232FE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7" w:history="1">
            <w:r w:rsidRPr="001F14DF">
              <w:rPr>
                <w:rStyle w:val="a4"/>
                <w:noProof/>
              </w:rPr>
              <w:t>8.3.2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Система торможения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7745" w14:textId="1D050729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8" w:history="1">
            <w:r w:rsidRPr="001F14DF">
              <w:rPr>
                <w:rStyle w:val="a4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Силовая установка и ее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B878D" w14:textId="40B516F4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09" w:history="1">
            <w:r w:rsidRPr="001F14DF">
              <w:rPr>
                <w:rStyle w:val="a4"/>
                <w:noProof/>
              </w:rPr>
              <w:t>8.4.1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Двигатель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253C" w14:textId="1CF085F4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0" w:history="1">
            <w:r w:rsidRPr="001F14DF">
              <w:rPr>
                <w:rStyle w:val="a4"/>
                <w:noProof/>
              </w:rPr>
              <w:t>8.4.2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Воздушный винт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2FC2" w14:textId="504B3EE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1" w:history="1">
            <w:r w:rsidRPr="001F14DF">
              <w:rPr>
                <w:rStyle w:val="a4"/>
                <w:noProof/>
              </w:rPr>
              <w:t>8.4.3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Система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11D3" w14:textId="71C20E94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2" w:history="1">
            <w:r w:rsidRPr="001F14DF">
              <w:rPr>
                <w:rStyle w:val="a4"/>
                <w:noProof/>
              </w:rPr>
              <w:t>8.4.4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Система управления двигателем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E9827" w14:textId="5699667C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3" w:history="1">
            <w:r w:rsidRPr="001F14DF">
              <w:rPr>
                <w:rStyle w:val="a4"/>
                <w:noProof/>
              </w:rPr>
              <w:t>8.4.5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Моторама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FB78" w14:textId="56641CE5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4" w:history="1">
            <w:r w:rsidRPr="001F14DF">
              <w:rPr>
                <w:rStyle w:val="a4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Топливная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E244" w14:textId="2B7F4037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5" w:history="1">
            <w:r w:rsidRPr="001F14DF">
              <w:rPr>
                <w:rStyle w:val="a4"/>
                <w:noProof/>
              </w:rPr>
              <w:t>8.6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Масляная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22F7" w14:textId="032AF366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6" w:history="1">
            <w:r w:rsidRPr="001F14DF">
              <w:rPr>
                <w:rStyle w:val="a4"/>
                <w:noProof/>
              </w:rPr>
              <w:t>8.7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Система охлаждения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95CE2" w14:textId="32F7AFA8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7" w:history="1">
            <w:r w:rsidRPr="001F14DF">
              <w:rPr>
                <w:rStyle w:val="a4"/>
                <w:noProof/>
              </w:rPr>
              <w:t>8.8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Система электроснабжения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2D63" w14:textId="13CB7DA3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8" w:history="1">
            <w:r w:rsidRPr="001F14DF">
              <w:rPr>
                <w:rStyle w:val="a4"/>
                <w:noProof/>
              </w:rPr>
              <w:t>8.8.1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2D5EE" w14:textId="07B32C49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19" w:history="1">
            <w:r w:rsidRPr="001F14DF">
              <w:rPr>
                <w:rStyle w:val="a4"/>
                <w:noProof/>
              </w:rPr>
              <w:t>8.8.2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Главный   выключатель.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D051" w14:textId="3B84938B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0" w:history="1">
            <w:r w:rsidRPr="001F14DF">
              <w:rPr>
                <w:rStyle w:val="a4"/>
                <w:noProof/>
              </w:rPr>
              <w:t>8.8.3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Амперметр.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5B0DB" w14:textId="2E36A929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1" w:history="1">
            <w:r w:rsidRPr="001F14DF">
              <w:rPr>
                <w:rStyle w:val="a4"/>
                <w:noProof/>
              </w:rPr>
              <w:t>8.8.4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Автоматы защиты сети и предохранители.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E9E18" w14:textId="79DB30B8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2" w:history="1">
            <w:r w:rsidRPr="001F14DF">
              <w:rPr>
                <w:rStyle w:val="a4"/>
                <w:noProof/>
              </w:rPr>
              <w:t>8.8.5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Световое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3E513" w14:textId="29FB6A28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3" w:history="1">
            <w:r w:rsidRPr="001F14DF">
              <w:rPr>
                <w:rStyle w:val="a4"/>
                <w:noProof/>
              </w:rPr>
              <w:t>8.8.6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Обогрев воздушного судна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C206" w14:textId="7EBE4F41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4" w:history="1">
            <w:r w:rsidRPr="001F14DF">
              <w:rPr>
                <w:rStyle w:val="a4"/>
                <w:noProof/>
              </w:rPr>
              <w:t>8.8.7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Потребители электроэнергии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B3BE5" w14:textId="25747D78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5" w:history="1">
            <w:r w:rsidRPr="001F14DF">
              <w:rPr>
                <w:rStyle w:val="a4"/>
                <w:noProof/>
              </w:rPr>
              <w:t>8.8.8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Возможные повреждения и способы их устранения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8041" w14:textId="484FC68F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6" w:history="1">
            <w:r w:rsidRPr="001F14DF">
              <w:rPr>
                <w:rStyle w:val="a4"/>
                <w:noProof/>
              </w:rPr>
              <w:t>8.8.9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Аккумулятор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2311" w14:textId="6D244D89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7" w:history="1">
            <w:r w:rsidRPr="001F14DF">
              <w:rPr>
                <w:rStyle w:val="a4"/>
                <w:noProof/>
              </w:rPr>
              <w:t>8.9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Противопожарное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1AC5" w14:textId="78980511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8" w:history="1">
            <w:r w:rsidRPr="001F14DF">
              <w:rPr>
                <w:rStyle w:val="a4"/>
                <w:noProof/>
              </w:rPr>
              <w:t>8.10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Пилотажно-навигационное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BB801" w14:textId="5F176FA3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29" w:history="1">
            <w:r w:rsidRPr="001F14DF">
              <w:rPr>
                <w:rStyle w:val="a4"/>
                <w:noProof/>
              </w:rPr>
              <w:t>8.10.1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E04A" w14:textId="683807E1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0" w:history="1">
            <w:r w:rsidRPr="001F14DF">
              <w:rPr>
                <w:rStyle w:val="a4"/>
                <w:noProof/>
              </w:rPr>
              <w:t>8.10.2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Система полного и статического давлений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8698" w14:textId="0D0CE877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1" w:history="1">
            <w:r w:rsidRPr="001F14DF">
              <w:rPr>
                <w:rStyle w:val="a4"/>
                <w:noProof/>
              </w:rPr>
              <w:t>8.10.3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Пилотажно-навигационные приборы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5E0B" w14:textId="75304962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2" w:history="1">
            <w:r w:rsidRPr="001F14DF">
              <w:rPr>
                <w:rStyle w:val="a4"/>
                <w:noProof/>
              </w:rPr>
              <w:t>8.11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Приборное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AA54" w14:textId="34D80699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3" w:history="1">
            <w:r w:rsidRPr="001F14DF">
              <w:rPr>
                <w:rStyle w:val="a4"/>
                <w:noProof/>
              </w:rPr>
              <w:t>8.12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Связное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4CA7" w14:textId="5EE2374F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4" w:history="1">
            <w:r w:rsidRPr="001F14DF">
              <w:rPr>
                <w:rStyle w:val="a4"/>
                <w:noProof/>
              </w:rPr>
              <w:t>8.13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Бытовое и аварийно-спасательное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917D" w14:textId="0E806FAF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5" w:history="1">
            <w:r w:rsidRPr="001F14DF">
              <w:rPr>
                <w:rStyle w:val="a4"/>
                <w:noProof/>
              </w:rPr>
              <w:t>8.13.1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934AF" w14:textId="3D181611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6" w:history="1">
            <w:r w:rsidRPr="001F14DF">
              <w:rPr>
                <w:rStyle w:val="a4"/>
                <w:noProof/>
              </w:rPr>
              <w:t>8.13.2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Кресла пилотов и членов экипажа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71A55" w14:textId="44537053" w:rsidR="00C658B6" w:rsidRDefault="00C658B6">
          <w:pPr>
            <w:pStyle w:val="30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7" w:history="1">
            <w:r w:rsidRPr="001F14DF">
              <w:rPr>
                <w:rStyle w:val="a4"/>
                <w:noProof/>
              </w:rPr>
              <w:t>8.13.3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Бортовой аварийный запас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F2FC" w14:textId="5302CC3D" w:rsidR="00C658B6" w:rsidRDefault="00C658B6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8" w:history="1">
            <w:r w:rsidRPr="001F14DF">
              <w:rPr>
                <w:rStyle w:val="a4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Надписи и трафареты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B205" w14:textId="65E188B2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39" w:history="1">
            <w:r w:rsidRPr="001F14DF">
              <w:rPr>
                <w:rStyle w:val="a4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Приложение 1    Карты контрольных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490D" w14:textId="347506AD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40" w:history="1">
            <w:r w:rsidRPr="001F14DF">
              <w:rPr>
                <w:rStyle w:val="a4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Приложение 2    Перевод метрических 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4C65" w14:textId="34ED9120" w:rsidR="00C658B6" w:rsidRDefault="00C658B6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5798741" w:history="1">
            <w:r w:rsidRPr="001F14DF">
              <w:rPr>
                <w:rStyle w:val="a4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F14DF">
              <w:rPr>
                <w:rStyle w:val="a4"/>
                <w:noProof/>
              </w:rPr>
              <w:t>Приложение 3 Инструкция по расчету загрузки и центровки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_Toc155798741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DEB3" w14:textId="32F37BE9" w:rsidR="00021401" w:rsidRDefault="00DE1D3E">
          <w:pPr>
            <w:pStyle w:val="20"/>
            <w:tabs>
              <w:tab w:val="left" w:pos="880"/>
              <w:tab w:val="right" w:leader="dot" w:pos="9345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 w14:paraId="00F0320D" w14:textId="77777777" w:rsidR="00021401" w:rsidRDefault="00DE1D3E">
      <w:pPr>
        <w:pStyle w:val="10"/>
        <w:numPr>
          <w:ilvl w:val="0"/>
          <w:numId w:val="0"/>
        </w:numPr>
        <w:rPr>
          <w:rFonts w:ascii="Times New Roman" w:hAnsi="Times New Roman" w:cs="Times New Roman"/>
          <w:kern w:val="0"/>
          <w:sz w:val="28"/>
          <w:szCs w:val="22"/>
          <w:lang w:val="en-US" w:eastAsia="en-US"/>
        </w:rPr>
      </w:pPr>
      <w:r>
        <w:br w:type="page"/>
      </w:r>
    </w:p>
    <w:p w14:paraId="19BCD8F8" w14:textId="77777777" w:rsidR="00021401" w:rsidRDefault="00021401">
      <w:pPr>
        <w:rPr>
          <w:sz w:val="28"/>
        </w:rPr>
      </w:pPr>
    </w:p>
    <w:p w14:paraId="7CDC5711" w14:textId="77777777" w:rsidR="00021401" w:rsidRDefault="00DE1D3E">
      <w:pPr>
        <w:pStyle w:val="10"/>
      </w:pPr>
      <w:bookmarkStart w:id="0" w:name="_Toc155798581"/>
      <w:r>
        <w:t>СЛУЖЕБНАЯ ИНФОРМАЦИЯ</w:t>
      </w:r>
      <w:bookmarkEnd w:id="0"/>
      <w:r>
        <w:t xml:space="preserve"> </w:t>
      </w:r>
    </w:p>
    <w:p w14:paraId="2C051CA1" w14:textId="77777777" w:rsidR="00021401" w:rsidRDefault="00DE1D3E">
      <w:pPr>
        <w:pStyle w:val="2"/>
      </w:pPr>
      <w:bookmarkStart w:id="1" w:name="_Toc155798582"/>
      <w:r>
        <w:t>Назначение РЛЭ</w:t>
      </w:r>
      <w:bookmarkEnd w:id="1"/>
    </w:p>
    <w:p w14:paraId="5B280881" w14:textId="77777777" w:rsidR="00021401" w:rsidRDefault="00021401">
      <w:pPr>
        <w:ind w:firstLine="540"/>
        <w:jc w:val="both"/>
      </w:pPr>
    </w:p>
    <w:p w14:paraId="29DB29A9" w14:textId="77777777" w:rsidR="00021401" w:rsidRDefault="00DE1D3E">
      <w:pPr>
        <w:ind w:firstLine="540"/>
        <w:jc w:val="both"/>
      </w:pPr>
      <w:r>
        <w:t>Руководство по летной эксплуатации самолета C-172</w:t>
      </w:r>
      <w:r>
        <w:rPr>
          <w:lang w:val="en-US"/>
        </w:rPr>
        <w:t>K</w:t>
      </w:r>
      <w:r>
        <w:rPr>
          <w:b/>
        </w:rPr>
        <w:t xml:space="preserve"> </w:t>
      </w:r>
      <w:r>
        <w:t xml:space="preserve">является основным техническим документом, определяющим и регламентирующим для самолета данного типа </w:t>
      </w:r>
      <w:r>
        <w:t>конкретные правила его летной эксплуатации, технику и методику выполнения полета с учетом особенностей его пилотирования, в объеме, необходимом для обеспечения летной годности самолета C-172</w:t>
      </w:r>
      <w:r>
        <w:rPr>
          <w:lang w:val="en-US"/>
        </w:rPr>
        <w:t>K</w:t>
      </w:r>
      <w:r>
        <w:t xml:space="preserve">. </w:t>
      </w:r>
    </w:p>
    <w:p w14:paraId="57DA0858" w14:textId="77777777" w:rsidR="00021401" w:rsidRDefault="00DE1D3E">
      <w:pPr>
        <w:ind w:firstLine="540"/>
        <w:jc w:val="both"/>
      </w:pPr>
      <w:r>
        <w:t>Требования и указания настоящего РЛЭ обязательны для всего лет</w:t>
      </w:r>
      <w:r>
        <w:t>ного состава при летной эксплуатации самолетов данного типа.</w:t>
      </w:r>
    </w:p>
    <w:p w14:paraId="627EEA8A" w14:textId="77777777" w:rsidR="00021401" w:rsidRDefault="00021401">
      <w:pPr>
        <w:ind w:firstLine="540"/>
        <w:jc w:val="both"/>
        <w:rPr>
          <w:b/>
        </w:rPr>
      </w:pPr>
    </w:p>
    <w:p w14:paraId="39F8906B" w14:textId="77777777" w:rsidR="00021401" w:rsidRDefault="00DE1D3E">
      <w:pPr>
        <w:ind w:firstLine="540"/>
        <w:jc w:val="both"/>
        <w:rPr>
          <w:b/>
        </w:rPr>
      </w:pPr>
      <w:r>
        <w:rPr>
          <w:b/>
        </w:rPr>
        <w:t>ВЫЛЕТ САМОЛЕТА БЕЗ РЛЭ НА БОРТУ ЗАПРЕЩАЕТСЯ!</w:t>
      </w:r>
    </w:p>
    <w:p w14:paraId="0FC91C03" w14:textId="77777777" w:rsidR="00021401" w:rsidRDefault="00021401">
      <w:pPr>
        <w:ind w:firstLine="540"/>
        <w:jc w:val="both"/>
        <w:rPr>
          <w:rFonts w:ascii="Arial" w:hAnsi="Arial" w:cs="Arial"/>
          <w:b/>
        </w:rPr>
      </w:pPr>
    </w:p>
    <w:p w14:paraId="314448FA" w14:textId="77777777" w:rsidR="00021401" w:rsidRDefault="00021401">
      <w:pPr>
        <w:ind w:firstLine="540"/>
        <w:jc w:val="both"/>
        <w:rPr>
          <w:rFonts w:ascii="Arial" w:hAnsi="Arial" w:cs="Arial"/>
          <w:b/>
        </w:rPr>
      </w:pPr>
    </w:p>
    <w:p w14:paraId="23B066E7" w14:textId="77777777" w:rsidR="00021401" w:rsidRDefault="00021401">
      <w:pPr>
        <w:ind w:firstLine="540"/>
        <w:jc w:val="both"/>
        <w:rPr>
          <w:rFonts w:ascii="Arial" w:hAnsi="Arial" w:cs="Arial"/>
          <w:b/>
        </w:rPr>
      </w:pPr>
    </w:p>
    <w:p w14:paraId="41687BB8" w14:textId="77777777" w:rsidR="00021401" w:rsidRDefault="00021401">
      <w:pPr>
        <w:ind w:firstLine="540"/>
        <w:jc w:val="both"/>
        <w:rPr>
          <w:rFonts w:ascii="Arial" w:hAnsi="Arial" w:cs="Arial"/>
          <w:b/>
        </w:rPr>
      </w:pPr>
    </w:p>
    <w:p w14:paraId="605F067A" w14:textId="77777777" w:rsidR="00021401" w:rsidRDefault="00DE1D3E">
      <w:pPr>
        <w:pStyle w:val="2"/>
      </w:pPr>
      <w:bookmarkStart w:id="2" w:name="_Toc155798583"/>
      <w:r>
        <w:t>Обязанности держателя РЛЭ</w:t>
      </w:r>
      <w:bookmarkEnd w:id="2"/>
    </w:p>
    <w:p w14:paraId="38885ED9" w14:textId="77777777" w:rsidR="00021401" w:rsidRDefault="00021401">
      <w:pPr>
        <w:ind w:firstLine="540"/>
        <w:jc w:val="both"/>
        <w:rPr>
          <w:rFonts w:ascii="Arial" w:hAnsi="Arial" w:cs="Arial"/>
        </w:rPr>
      </w:pPr>
    </w:p>
    <w:p w14:paraId="62AB6D37" w14:textId="77777777" w:rsidR="00021401" w:rsidRDefault="00DE1D3E">
      <w:pPr>
        <w:ind w:firstLine="540"/>
        <w:jc w:val="both"/>
      </w:pPr>
      <w:r>
        <w:t xml:space="preserve">Держателем РЛЭ является владелец ВС. Держатель РЛЭ несет ответственность за своевременное и правильное внесение в РЛЭ </w:t>
      </w:r>
      <w:r>
        <w:t>всех изданных изменений и дополнений в соответствии с установленным порядком.</w:t>
      </w:r>
    </w:p>
    <w:p w14:paraId="6589D4A2" w14:textId="77777777" w:rsidR="00021401" w:rsidRDefault="00DE1D3E">
      <w:pPr>
        <w:ind w:firstLine="540"/>
        <w:jc w:val="both"/>
      </w:pPr>
      <w:r>
        <w:t>За нахождение РЛЭ на борту самолета в каждом полете и обеспечение возможности быстрого получения необходимой информации в любой момент на земле и в полете ответственность несет к</w:t>
      </w:r>
      <w:r>
        <w:t>омандир воздушного судна.</w:t>
      </w:r>
      <w:r>
        <w:br w:type="page"/>
      </w:r>
    </w:p>
    <w:p w14:paraId="73AF3C24" w14:textId="77777777" w:rsidR="00021401" w:rsidRDefault="00021401">
      <w:pPr>
        <w:ind w:firstLine="540"/>
        <w:jc w:val="both"/>
        <w:rPr>
          <w:rFonts w:ascii="Arial" w:hAnsi="Arial" w:cs="Arial"/>
        </w:rPr>
      </w:pPr>
    </w:p>
    <w:p w14:paraId="24A3237F" w14:textId="77777777" w:rsidR="00021401" w:rsidRDefault="00DE1D3E">
      <w:pPr>
        <w:pStyle w:val="2"/>
      </w:pPr>
      <w:bookmarkStart w:id="3" w:name="_Toc155798584"/>
      <w:r>
        <w:t>Принятые символы и сокращения</w:t>
      </w:r>
      <w:bookmarkEnd w:id="3"/>
    </w:p>
    <w:p w14:paraId="219580B3" w14:textId="77777777" w:rsidR="00021401" w:rsidRDefault="00021401"/>
    <w:tbl>
      <w:tblPr>
        <w:tblW w:w="8460" w:type="dxa"/>
        <w:tblInd w:w="540" w:type="dxa"/>
        <w:tblLayout w:type="fixed"/>
        <w:tblLook w:val="04A0" w:firstRow="1" w:lastRow="0" w:firstColumn="1" w:lastColumn="0" w:noHBand="0" w:noVBand="1"/>
      </w:tblPr>
      <w:tblGrid>
        <w:gridCol w:w="1011"/>
        <w:gridCol w:w="7449"/>
      </w:tblGrid>
      <w:tr w:rsidR="00021401" w14:paraId="7F1506DC" w14:textId="77777777">
        <w:tc>
          <w:tcPr>
            <w:tcW w:w="1011" w:type="dxa"/>
          </w:tcPr>
          <w:p w14:paraId="7F772A64" w14:textId="77777777" w:rsidR="00021401" w:rsidRDefault="00DE1D3E">
            <w:pPr>
              <w:jc w:val="both"/>
            </w:pPr>
            <w:r>
              <w:t>РЛЭ</w:t>
            </w:r>
          </w:p>
        </w:tc>
        <w:tc>
          <w:tcPr>
            <w:tcW w:w="7449" w:type="dxa"/>
          </w:tcPr>
          <w:p w14:paraId="19A23697" w14:textId="77777777" w:rsidR="00021401" w:rsidRDefault="00DE1D3E">
            <w:pPr>
              <w:jc w:val="both"/>
            </w:pPr>
            <w:r>
              <w:t>Руководство по летной эксплуатации</w:t>
            </w:r>
          </w:p>
        </w:tc>
      </w:tr>
      <w:tr w:rsidR="00021401" w14:paraId="6EA536D1" w14:textId="77777777">
        <w:tc>
          <w:tcPr>
            <w:tcW w:w="1011" w:type="dxa"/>
          </w:tcPr>
          <w:p w14:paraId="64B5151D" w14:textId="77777777" w:rsidR="00021401" w:rsidRDefault="00DE1D3E">
            <w:pPr>
              <w:jc w:val="both"/>
            </w:pPr>
            <w:r>
              <w:t>ºС</w:t>
            </w:r>
          </w:p>
        </w:tc>
        <w:tc>
          <w:tcPr>
            <w:tcW w:w="7449" w:type="dxa"/>
          </w:tcPr>
          <w:p w14:paraId="11F7E8A8" w14:textId="77777777" w:rsidR="00021401" w:rsidRDefault="00DE1D3E">
            <w:pPr>
              <w:jc w:val="both"/>
            </w:pPr>
            <w:r>
              <w:t>Градусы Цельсия</w:t>
            </w:r>
          </w:p>
        </w:tc>
      </w:tr>
      <w:tr w:rsidR="00021401" w14:paraId="78254CBC" w14:textId="77777777">
        <w:tc>
          <w:tcPr>
            <w:tcW w:w="1011" w:type="dxa"/>
          </w:tcPr>
          <w:p w14:paraId="5334DC32" w14:textId="77777777" w:rsidR="00021401" w:rsidRDefault="00DE1D3E">
            <w:pPr>
              <w:jc w:val="both"/>
            </w:pPr>
            <w:r>
              <w:t>МСА</w:t>
            </w:r>
          </w:p>
        </w:tc>
        <w:tc>
          <w:tcPr>
            <w:tcW w:w="7449" w:type="dxa"/>
          </w:tcPr>
          <w:p w14:paraId="2DF05623" w14:textId="77777777" w:rsidR="00021401" w:rsidRDefault="00DE1D3E">
            <w:pPr>
              <w:jc w:val="both"/>
            </w:pPr>
            <w:r>
              <w:t>Международная стандартная атмосфера</w:t>
            </w:r>
          </w:p>
        </w:tc>
      </w:tr>
      <w:tr w:rsidR="00021401" w14:paraId="2986B1AF" w14:textId="77777777">
        <w:tc>
          <w:tcPr>
            <w:tcW w:w="1011" w:type="dxa"/>
          </w:tcPr>
          <w:p w14:paraId="49FDC833" w14:textId="77777777" w:rsidR="00021401" w:rsidRDefault="00DE1D3E">
            <w:pPr>
              <w:jc w:val="both"/>
            </w:pPr>
            <w:r>
              <w:t>АЗС</w:t>
            </w:r>
          </w:p>
        </w:tc>
        <w:tc>
          <w:tcPr>
            <w:tcW w:w="7449" w:type="dxa"/>
          </w:tcPr>
          <w:p w14:paraId="27F628C4" w14:textId="77777777" w:rsidR="00021401" w:rsidRDefault="00DE1D3E">
            <w:pPr>
              <w:jc w:val="both"/>
            </w:pPr>
            <w:r>
              <w:t>Автомат защиты сети</w:t>
            </w:r>
          </w:p>
        </w:tc>
      </w:tr>
      <w:tr w:rsidR="00021401" w14:paraId="68945F3F" w14:textId="77777777">
        <w:tc>
          <w:tcPr>
            <w:tcW w:w="1011" w:type="dxa"/>
          </w:tcPr>
          <w:p w14:paraId="2F5B4F2E" w14:textId="77777777" w:rsidR="00021401" w:rsidRDefault="00DE1D3E">
            <w:pPr>
              <w:jc w:val="both"/>
            </w:pPr>
            <w:r>
              <w:t>МК</w:t>
            </w:r>
          </w:p>
        </w:tc>
        <w:tc>
          <w:tcPr>
            <w:tcW w:w="7449" w:type="dxa"/>
          </w:tcPr>
          <w:p w14:paraId="5CF971EC" w14:textId="77777777" w:rsidR="00021401" w:rsidRDefault="00DE1D3E">
            <w:pPr>
              <w:jc w:val="both"/>
            </w:pPr>
            <w:r>
              <w:t>Магнитный курс</w:t>
            </w:r>
          </w:p>
        </w:tc>
      </w:tr>
      <w:tr w:rsidR="00021401" w14:paraId="35EDF2A8" w14:textId="77777777">
        <w:tc>
          <w:tcPr>
            <w:tcW w:w="1011" w:type="dxa"/>
          </w:tcPr>
          <w:p w14:paraId="1F16DF09" w14:textId="77777777" w:rsidR="00021401" w:rsidRDefault="00DE1D3E">
            <w:pPr>
              <w:jc w:val="both"/>
            </w:pPr>
            <w:r>
              <w:t>Н</w:t>
            </w:r>
          </w:p>
        </w:tc>
        <w:tc>
          <w:tcPr>
            <w:tcW w:w="7449" w:type="dxa"/>
          </w:tcPr>
          <w:p w14:paraId="4B772C5E" w14:textId="77777777" w:rsidR="00021401" w:rsidRDefault="00DE1D3E">
            <w:pPr>
              <w:jc w:val="both"/>
            </w:pPr>
            <w:r>
              <w:t>Барометрическая высота</w:t>
            </w:r>
          </w:p>
        </w:tc>
      </w:tr>
      <w:tr w:rsidR="00021401" w14:paraId="473F6196" w14:textId="77777777">
        <w:tc>
          <w:tcPr>
            <w:tcW w:w="1011" w:type="dxa"/>
          </w:tcPr>
          <w:p w14:paraId="0482EF13" w14:textId="77777777" w:rsidR="00021401" w:rsidRDefault="00DE1D3E">
            <w:pPr>
              <w:jc w:val="both"/>
            </w:pPr>
            <w:r>
              <w:t>САХ</w:t>
            </w:r>
          </w:p>
        </w:tc>
        <w:tc>
          <w:tcPr>
            <w:tcW w:w="7449" w:type="dxa"/>
          </w:tcPr>
          <w:p w14:paraId="2E1A6FCA" w14:textId="77777777" w:rsidR="00021401" w:rsidRDefault="00DE1D3E">
            <w:pPr>
              <w:jc w:val="both"/>
            </w:pPr>
            <w:r>
              <w:t xml:space="preserve">Средняя </w:t>
            </w:r>
            <w:r>
              <w:t>аэродинамическая хорда крыла</w:t>
            </w:r>
          </w:p>
        </w:tc>
      </w:tr>
      <w:tr w:rsidR="00021401" w14:paraId="407471B3" w14:textId="77777777">
        <w:tc>
          <w:tcPr>
            <w:tcW w:w="1011" w:type="dxa"/>
          </w:tcPr>
          <w:p w14:paraId="658FA316" w14:textId="77777777" w:rsidR="00021401" w:rsidRDefault="00DE1D3E">
            <w:pPr>
              <w:jc w:val="both"/>
            </w:pPr>
            <w:r>
              <w:t>РУД</w:t>
            </w:r>
          </w:p>
        </w:tc>
        <w:tc>
          <w:tcPr>
            <w:tcW w:w="7449" w:type="dxa"/>
          </w:tcPr>
          <w:p w14:paraId="52707CE6" w14:textId="77777777" w:rsidR="00021401" w:rsidRDefault="00DE1D3E">
            <w:pPr>
              <w:jc w:val="both"/>
            </w:pPr>
            <w:r>
              <w:t>Рычаг управления двигателем</w:t>
            </w:r>
          </w:p>
        </w:tc>
      </w:tr>
      <w:tr w:rsidR="00021401" w14:paraId="3571DD86" w14:textId="77777777">
        <w:tc>
          <w:tcPr>
            <w:tcW w:w="1011" w:type="dxa"/>
          </w:tcPr>
          <w:p w14:paraId="4E3ABA51" w14:textId="77777777" w:rsidR="00021401" w:rsidRDefault="00DE1D3E">
            <w:pPr>
              <w:jc w:val="both"/>
            </w:pPr>
            <w:r>
              <w:t>РУШВ</w:t>
            </w:r>
          </w:p>
        </w:tc>
        <w:tc>
          <w:tcPr>
            <w:tcW w:w="7449" w:type="dxa"/>
          </w:tcPr>
          <w:p w14:paraId="3E0A8A8B" w14:textId="77777777" w:rsidR="00021401" w:rsidRDefault="00DE1D3E">
            <w:pPr>
              <w:jc w:val="both"/>
            </w:pPr>
            <w:r>
              <w:t>Рычаг управления шагом винта</w:t>
            </w:r>
          </w:p>
        </w:tc>
      </w:tr>
      <w:tr w:rsidR="00021401" w14:paraId="4F82A10B" w14:textId="77777777">
        <w:tc>
          <w:tcPr>
            <w:tcW w:w="1011" w:type="dxa"/>
          </w:tcPr>
          <w:p w14:paraId="6C4C2E26" w14:textId="77777777" w:rsidR="00021401" w:rsidRDefault="00DE1D3E">
            <w:pPr>
              <w:jc w:val="both"/>
            </w:pPr>
            <w:r>
              <w:t>РУС</w:t>
            </w:r>
          </w:p>
        </w:tc>
        <w:tc>
          <w:tcPr>
            <w:tcW w:w="7449" w:type="dxa"/>
          </w:tcPr>
          <w:p w14:paraId="41936B27" w14:textId="77777777" w:rsidR="00021401" w:rsidRDefault="00DE1D3E">
            <w:pPr>
              <w:jc w:val="both"/>
            </w:pPr>
            <w:r>
              <w:t>Рычаг управления самолетом</w:t>
            </w:r>
          </w:p>
        </w:tc>
      </w:tr>
      <w:tr w:rsidR="00021401" w14:paraId="4374AC08" w14:textId="77777777">
        <w:tc>
          <w:tcPr>
            <w:tcW w:w="1011" w:type="dxa"/>
          </w:tcPr>
          <w:p w14:paraId="6168EFB9" w14:textId="77777777" w:rsidR="00021401" w:rsidRDefault="00DE1D3E">
            <w:pPr>
              <w:jc w:val="both"/>
            </w:pPr>
            <w:r>
              <w:t>ПВД</w:t>
            </w:r>
          </w:p>
        </w:tc>
        <w:tc>
          <w:tcPr>
            <w:tcW w:w="7449" w:type="dxa"/>
          </w:tcPr>
          <w:p w14:paraId="11C1660D" w14:textId="77777777" w:rsidR="00021401" w:rsidRDefault="00DE1D3E">
            <w:pPr>
              <w:jc w:val="both"/>
            </w:pPr>
            <w:r>
              <w:t>Приемник воздушного давления</w:t>
            </w:r>
          </w:p>
        </w:tc>
      </w:tr>
      <w:tr w:rsidR="00021401" w14:paraId="56C7727E" w14:textId="77777777">
        <w:tc>
          <w:tcPr>
            <w:tcW w:w="1011" w:type="dxa"/>
          </w:tcPr>
          <w:p w14:paraId="6DF8884B" w14:textId="77777777" w:rsidR="00021401" w:rsidRDefault="00DE1D3E">
            <w:pPr>
              <w:jc w:val="both"/>
            </w:pPr>
            <w:r>
              <w:t>РВ</w:t>
            </w:r>
          </w:p>
        </w:tc>
        <w:tc>
          <w:tcPr>
            <w:tcW w:w="7449" w:type="dxa"/>
          </w:tcPr>
          <w:p w14:paraId="729199D5" w14:textId="77777777" w:rsidR="00021401" w:rsidRDefault="00DE1D3E">
            <w:pPr>
              <w:jc w:val="both"/>
            </w:pPr>
            <w:r>
              <w:t>Руль высоты</w:t>
            </w:r>
          </w:p>
        </w:tc>
      </w:tr>
      <w:tr w:rsidR="00021401" w14:paraId="5D91AA48" w14:textId="77777777">
        <w:tc>
          <w:tcPr>
            <w:tcW w:w="1011" w:type="dxa"/>
          </w:tcPr>
          <w:p w14:paraId="3C803E31" w14:textId="77777777" w:rsidR="00021401" w:rsidRDefault="00DE1D3E">
            <w:pPr>
              <w:jc w:val="both"/>
            </w:pPr>
            <w:r>
              <w:t>РН</w:t>
            </w:r>
          </w:p>
        </w:tc>
        <w:tc>
          <w:tcPr>
            <w:tcW w:w="7449" w:type="dxa"/>
          </w:tcPr>
          <w:p w14:paraId="1EDE9F4A" w14:textId="77777777" w:rsidR="00021401" w:rsidRDefault="00DE1D3E">
            <w:pPr>
              <w:jc w:val="both"/>
            </w:pPr>
            <w:r>
              <w:t>Руль направления</w:t>
            </w:r>
          </w:p>
        </w:tc>
      </w:tr>
      <w:tr w:rsidR="00021401" w14:paraId="2C59CCAB" w14:textId="77777777">
        <w:tc>
          <w:tcPr>
            <w:tcW w:w="1011" w:type="dxa"/>
          </w:tcPr>
          <w:p w14:paraId="383E622D" w14:textId="77777777" w:rsidR="00021401" w:rsidRDefault="00DE1D3E">
            <w:pPr>
              <w:jc w:val="both"/>
            </w:pPr>
            <w:r>
              <w:t>ПК</w:t>
            </w:r>
          </w:p>
        </w:tc>
        <w:tc>
          <w:tcPr>
            <w:tcW w:w="7449" w:type="dxa"/>
          </w:tcPr>
          <w:p w14:paraId="4C491FE7" w14:textId="77777777" w:rsidR="00021401" w:rsidRDefault="00DE1D3E">
            <w:pPr>
              <w:jc w:val="both"/>
            </w:pPr>
            <w:proofErr w:type="spellStart"/>
            <w:r>
              <w:t>Перекрывной</w:t>
            </w:r>
            <w:proofErr w:type="spellEnd"/>
            <w:r>
              <w:t xml:space="preserve"> (пожарный) кран</w:t>
            </w:r>
          </w:p>
        </w:tc>
      </w:tr>
      <w:tr w:rsidR="00021401" w14:paraId="67FA51D9" w14:textId="77777777">
        <w:tc>
          <w:tcPr>
            <w:tcW w:w="1011" w:type="dxa"/>
          </w:tcPr>
          <w:p w14:paraId="0C0D773E" w14:textId="77777777" w:rsidR="00021401" w:rsidRDefault="00DE1D3E">
            <w:pPr>
              <w:jc w:val="both"/>
            </w:pPr>
            <w:r>
              <w:t>МГ</w:t>
            </w:r>
          </w:p>
        </w:tc>
        <w:tc>
          <w:tcPr>
            <w:tcW w:w="7449" w:type="dxa"/>
          </w:tcPr>
          <w:p w14:paraId="7BA4450F" w14:textId="77777777" w:rsidR="00021401" w:rsidRDefault="00DE1D3E">
            <w:pPr>
              <w:jc w:val="both"/>
            </w:pPr>
            <w:r>
              <w:t>Малый газ</w:t>
            </w:r>
          </w:p>
        </w:tc>
      </w:tr>
      <w:tr w:rsidR="00021401" w14:paraId="5DC3B3FF" w14:textId="77777777">
        <w:tc>
          <w:tcPr>
            <w:tcW w:w="1011" w:type="dxa"/>
          </w:tcPr>
          <w:p w14:paraId="0922E659" w14:textId="77777777" w:rsidR="00021401" w:rsidRDefault="00DE1D3E">
            <w:pPr>
              <w:jc w:val="both"/>
            </w:pPr>
            <w:r>
              <w:t>ГП</w:t>
            </w:r>
          </w:p>
        </w:tc>
        <w:tc>
          <w:tcPr>
            <w:tcW w:w="7449" w:type="dxa"/>
          </w:tcPr>
          <w:p w14:paraId="1AEBA91E" w14:textId="77777777" w:rsidR="00021401" w:rsidRDefault="00DE1D3E">
            <w:pPr>
              <w:jc w:val="both"/>
            </w:pPr>
            <w:r>
              <w:t>Горизонтальный полет</w:t>
            </w:r>
          </w:p>
        </w:tc>
      </w:tr>
      <w:tr w:rsidR="00021401" w14:paraId="2941DDEF" w14:textId="77777777">
        <w:tc>
          <w:tcPr>
            <w:tcW w:w="1011" w:type="dxa"/>
          </w:tcPr>
          <w:p w14:paraId="37DD1E25" w14:textId="77777777" w:rsidR="00021401" w:rsidRDefault="00DE1D3E">
            <w:pPr>
              <w:jc w:val="both"/>
            </w:pPr>
            <w:r>
              <w:t>ВПП</w:t>
            </w:r>
          </w:p>
        </w:tc>
        <w:tc>
          <w:tcPr>
            <w:tcW w:w="7449" w:type="dxa"/>
          </w:tcPr>
          <w:p w14:paraId="38DA497C" w14:textId="77777777" w:rsidR="00021401" w:rsidRDefault="00DE1D3E">
            <w:pPr>
              <w:jc w:val="both"/>
            </w:pPr>
            <w:r>
              <w:t>Взлетно-посадочная полоса</w:t>
            </w:r>
          </w:p>
        </w:tc>
      </w:tr>
      <w:tr w:rsidR="00021401" w14:paraId="0CC18BA0" w14:textId="77777777">
        <w:tc>
          <w:tcPr>
            <w:tcW w:w="1011" w:type="dxa"/>
          </w:tcPr>
          <w:p w14:paraId="5EEBE307" w14:textId="77777777" w:rsidR="00021401" w:rsidRDefault="00DE1D3E">
            <w:pPr>
              <w:jc w:val="both"/>
            </w:pPr>
            <w:r>
              <w:t>ИВПП</w:t>
            </w:r>
          </w:p>
        </w:tc>
        <w:tc>
          <w:tcPr>
            <w:tcW w:w="7449" w:type="dxa"/>
          </w:tcPr>
          <w:p w14:paraId="1A716F25" w14:textId="77777777" w:rsidR="00021401" w:rsidRDefault="00DE1D3E">
            <w:pPr>
              <w:jc w:val="both"/>
            </w:pPr>
            <w:r>
              <w:t>Искусственная взлетно-посадочная полоса</w:t>
            </w:r>
          </w:p>
        </w:tc>
      </w:tr>
      <w:tr w:rsidR="00021401" w14:paraId="039B5C3D" w14:textId="77777777">
        <w:tc>
          <w:tcPr>
            <w:tcW w:w="1011" w:type="dxa"/>
          </w:tcPr>
          <w:p w14:paraId="781640E7" w14:textId="77777777" w:rsidR="00021401" w:rsidRDefault="00DE1D3E">
            <w:pPr>
              <w:jc w:val="both"/>
            </w:pPr>
            <w:r>
              <w:t>ГВПП</w:t>
            </w:r>
          </w:p>
        </w:tc>
        <w:tc>
          <w:tcPr>
            <w:tcW w:w="7449" w:type="dxa"/>
          </w:tcPr>
          <w:p w14:paraId="08C4DE93" w14:textId="77777777" w:rsidR="00021401" w:rsidRDefault="00DE1D3E">
            <w:pPr>
              <w:jc w:val="both"/>
            </w:pPr>
            <w:r>
              <w:t>Грунтовая взлетно-посадочная полоса</w:t>
            </w:r>
          </w:p>
        </w:tc>
      </w:tr>
      <w:tr w:rsidR="00021401" w14:paraId="64DD7B7F" w14:textId="77777777">
        <w:tc>
          <w:tcPr>
            <w:tcW w:w="1011" w:type="dxa"/>
          </w:tcPr>
          <w:p w14:paraId="7A2E316D" w14:textId="77777777" w:rsidR="00021401" w:rsidRDefault="00DE1D3E">
            <w:pPr>
              <w:jc w:val="both"/>
            </w:pPr>
            <w:r>
              <w:t>ПВП</w:t>
            </w:r>
          </w:p>
        </w:tc>
        <w:tc>
          <w:tcPr>
            <w:tcW w:w="7449" w:type="dxa"/>
          </w:tcPr>
          <w:p w14:paraId="592B1550" w14:textId="77777777" w:rsidR="00021401" w:rsidRDefault="00DE1D3E">
            <w:pPr>
              <w:jc w:val="both"/>
            </w:pPr>
            <w:r>
              <w:t>Правила визуального полета</w:t>
            </w:r>
          </w:p>
        </w:tc>
      </w:tr>
      <w:tr w:rsidR="00021401" w14:paraId="19E114D9" w14:textId="77777777">
        <w:tc>
          <w:tcPr>
            <w:tcW w:w="1011" w:type="dxa"/>
          </w:tcPr>
          <w:p w14:paraId="1FD7A462" w14:textId="77777777" w:rsidR="00021401" w:rsidRDefault="00DE1D3E">
            <w:pPr>
              <w:jc w:val="both"/>
            </w:pPr>
            <w:r>
              <w:t>УВД</w:t>
            </w:r>
          </w:p>
        </w:tc>
        <w:tc>
          <w:tcPr>
            <w:tcW w:w="7449" w:type="dxa"/>
          </w:tcPr>
          <w:p w14:paraId="2ECA1700" w14:textId="77777777" w:rsidR="00021401" w:rsidRDefault="00DE1D3E">
            <w:pPr>
              <w:jc w:val="both"/>
            </w:pPr>
            <w:r>
              <w:t>Управление воздушным движением</w:t>
            </w:r>
          </w:p>
        </w:tc>
      </w:tr>
      <w:tr w:rsidR="00021401" w14:paraId="69C6755E" w14:textId="77777777">
        <w:tc>
          <w:tcPr>
            <w:tcW w:w="1011" w:type="dxa"/>
          </w:tcPr>
          <w:p w14:paraId="6AE984FF" w14:textId="77777777" w:rsidR="00021401" w:rsidRDefault="00DE1D3E">
            <w:pPr>
              <w:jc w:val="both"/>
            </w:pPr>
            <w:r>
              <w:t>РП</w:t>
            </w:r>
          </w:p>
        </w:tc>
        <w:tc>
          <w:tcPr>
            <w:tcW w:w="7449" w:type="dxa"/>
          </w:tcPr>
          <w:p w14:paraId="1BA0255F" w14:textId="77777777" w:rsidR="00021401" w:rsidRDefault="00DE1D3E">
            <w:pPr>
              <w:jc w:val="both"/>
            </w:pPr>
            <w:r>
              <w:t xml:space="preserve">Руководитель полетов </w:t>
            </w:r>
          </w:p>
        </w:tc>
      </w:tr>
      <w:tr w:rsidR="00021401" w14:paraId="306EFFC5" w14:textId="77777777">
        <w:tc>
          <w:tcPr>
            <w:tcW w:w="1011" w:type="dxa"/>
          </w:tcPr>
          <w:p w14:paraId="7D917867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r>
              <w:rPr>
                <w:vertAlign w:val="subscript"/>
              </w:rPr>
              <w:t>ПК.</w:t>
            </w:r>
          </w:p>
        </w:tc>
        <w:tc>
          <w:tcPr>
            <w:tcW w:w="7449" w:type="dxa"/>
          </w:tcPr>
          <w:p w14:paraId="50C4FEC7" w14:textId="77777777" w:rsidR="00021401" w:rsidRDefault="00DE1D3E">
            <w:pPr>
              <w:jc w:val="both"/>
            </w:pPr>
            <w:r>
              <w:t xml:space="preserve">Скорость </w:t>
            </w:r>
            <w:r>
              <w:t>подъема хвостового (носового) колеса самолета</w:t>
            </w:r>
          </w:p>
        </w:tc>
      </w:tr>
      <w:tr w:rsidR="00021401" w14:paraId="77C98B2A" w14:textId="77777777">
        <w:tc>
          <w:tcPr>
            <w:tcW w:w="1011" w:type="dxa"/>
          </w:tcPr>
          <w:p w14:paraId="2D56FC7D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отр</w:t>
            </w:r>
            <w:proofErr w:type="spellEnd"/>
          </w:p>
        </w:tc>
        <w:tc>
          <w:tcPr>
            <w:tcW w:w="7449" w:type="dxa"/>
          </w:tcPr>
          <w:p w14:paraId="7D210BAB" w14:textId="77777777" w:rsidR="00021401" w:rsidRDefault="00DE1D3E">
            <w:pPr>
              <w:jc w:val="both"/>
            </w:pPr>
            <w:r>
              <w:t>Скорость отрыва</w:t>
            </w:r>
          </w:p>
        </w:tc>
      </w:tr>
      <w:tr w:rsidR="00021401" w14:paraId="4C5E9D54" w14:textId="77777777">
        <w:tc>
          <w:tcPr>
            <w:tcW w:w="1011" w:type="dxa"/>
          </w:tcPr>
          <w:p w14:paraId="09ECC7C4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r>
              <w:rPr>
                <w:vertAlign w:val="subscript"/>
              </w:rPr>
              <w:t>набора</w:t>
            </w:r>
          </w:p>
        </w:tc>
        <w:tc>
          <w:tcPr>
            <w:tcW w:w="7449" w:type="dxa"/>
          </w:tcPr>
          <w:p w14:paraId="5BB86745" w14:textId="77777777" w:rsidR="00021401" w:rsidRDefault="00DE1D3E">
            <w:pPr>
              <w:jc w:val="both"/>
            </w:pPr>
            <w:r>
              <w:t>Безопасная скорость взлета – перевода в набор высоты</w:t>
            </w:r>
          </w:p>
        </w:tc>
      </w:tr>
      <w:tr w:rsidR="00021401" w14:paraId="5CB57AFC" w14:textId="77777777">
        <w:tc>
          <w:tcPr>
            <w:tcW w:w="1011" w:type="dxa"/>
          </w:tcPr>
          <w:p w14:paraId="64C6827E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MAX</w:t>
            </w:r>
            <w:r>
              <w:rPr>
                <w:vertAlign w:val="subscript"/>
              </w:rPr>
              <w:t xml:space="preserve">.ГП </w:t>
            </w:r>
            <w:r>
              <w:t>(</w:t>
            </w: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MAX</w:t>
            </w:r>
            <w:r>
              <w:t>)</w:t>
            </w:r>
          </w:p>
        </w:tc>
        <w:tc>
          <w:tcPr>
            <w:tcW w:w="7449" w:type="dxa"/>
          </w:tcPr>
          <w:p w14:paraId="2E8919F4" w14:textId="77777777" w:rsidR="00021401" w:rsidRDefault="00DE1D3E">
            <w:r>
              <w:t>Максимальная скорость горизонтального полета при работе двигателей на режиме максимальной мощности</w:t>
            </w:r>
          </w:p>
        </w:tc>
      </w:tr>
      <w:tr w:rsidR="00021401" w14:paraId="01CF04D7" w14:textId="77777777">
        <w:tc>
          <w:tcPr>
            <w:tcW w:w="1011" w:type="dxa"/>
          </w:tcPr>
          <w:p w14:paraId="393BEB1E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экспл</w:t>
            </w:r>
            <w:proofErr w:type="spellEnd"/>
          </w:p>
        </w:tc>
        <w:tc>
          <w:tcPr>
            <w:tcW w:w="7449" w:type="dxa"/>
          </w:tcPr>
          <w:p w14:paraId="4AB7A202" w14:textId="77777777" w:rsidR="00021401" w:rsidRDefault="00DE1D3E">
            <w:r>
              <w:t>Максимальная скорость при эксплуатации самолета</w:t>
            </w:r>
          </w:p>
        </w:tc>
      </w:tr>
      <w:tr w:rsidR="00021401" w14:paraId="172A7912" w14:textId="77777777">
        <w:tc>
          <w:tcPr>
            <w:tcW w:w="1011" w:type="dxa"/>
          </w:tcPr>
          <w:p w14:paraId="7DF964F9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t>эв</w:t>
            </w:r>
            <w:proofErr w:type="spellEnd"/>
          </w:p>
        </w:tc>
        <w:tc>
          <w:tcPr>
            <w:tcW w:w="7449" w:type="dxa"/>
          </w:tcPr>
          <w:p w14:paraId="63A39F7D" w14:textId="77777777" w:rsidR="00021401" w:rsidRDefault="00DE1D3E">
            <w:r>
              <w:t>Расчетная скорость маневрирования</w:t>
            </w:r>
          </w:p>
        </w:tc>
      </w:tr>
      <w:tr w:rsidR="00021401" w14:paraId="40442DAA" w14:textId="77777777">
        <w:tc>
          <w:tcPr>
            <w:tcW w:w="1011" w:type="dxa"/>
          </w:tcPr>
          <w:p w14:paraId="53736847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св</w:t>
            </w:r>
            <w:proofErr w:type="spellEnd"/>
          </w:p>
        </w:tc>
        <w:tc>
          <w:tcPr>
            <w:tcW w:w="7449" w:type="dxa"/>
          </w:tcPr>
          <w:p w14:paraId="0D74433D" w14:textId="77777777" w:rsidR="00021401" w:rsidRDefault="00DE1D3E">
            <w:r>
              <w:t>Скорость сваливания, полученная в конкретной конфигурации</w:t>
            </w:r>
          </w:p>
        </w:tc>
      </w:tr>
      <w:tr w:rsidR="00021401" w14:paraId="456A6A26" w14:textId="77777777">
        <w:tc>
          <w:tcPr>
            <w:tcW w:w="1011" w:type="dxa"/>
          </w:tcPr>
          <w:p w14:paraId="12989692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зах</w:t>
            </w:r>
            <w:proofErr w:type="spellEnd"/>
          </w:p>
        </w:tc>
        <w:tc>
          <w:tcPr>
            <w:tcW w:w="7449" w:type="dxa"/>
          </w:tcPr>
          <w:p w14:paraId="02D52148" w14:textId="77777777" w:rsidR="00021401" w:rsidRDefault="00DE1D3E">
            <w:r>
              <w:t>Скорость захода на посадку со всеми работающими двигателями</w:t>
            </w:r>
          </w:p>
        </w:tc>
      </w:tr>
      <w:tr w:rsidR="00021401" w14:paraId="3A73BC74" w14:textId="77777777">
        <w:tc>
          <w:tcPr>
            <w:tcW w:w="1011" w:type="dxa"/>
          </w:tcPr>
          <w:p w14:paraId="1E7706FB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r>
              <w:rPr>
                <w:vertAlign w:val="subscript"/>
              </w:rPr>
              <w:t xml:space="preserve">макс </w:t>
            </w:r>
          </w:p>
        </w:tc>
        <w:tc>
          <w:tcPr>
            <w:tcW w:w="7449" w:type="dxa"/>
          </w:tcPr>
          <w:p w14:paraId="57538720" w14:textId="77777777" w:rsidR="00021401" w:rsidRDefault="00DE1D3E">
            <w:r>
              <w:t>Расчетная предельная скор</w:t>
            </w:r>
            <w:r>
              <w:t>ость</w:t>
            </w:r>
          </w:p>
        </w:tc>
      </w:tr>
      <w:tr w:rsidR="00021401" w14:paraId="7213C65D" w14:textId="77777777">
        <w:tc>
          <w:tcPr>
            <w:tcW w:w="1011" w:type="dxa"/>
          </w:tcPr>
          <w:p w14:paraId="05118237" w14:textId="77777777" w:rsidR="00021401" w:rsidRDefault="00DE1D3E">
            <w:pPr>
              <w:jc w:val="both"/>
              <w:rPr>
                <w:sz w:val="20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</w:rPr>
              <w:t>м</w:t>
            </w:r>
            <w:r>
              <w:rPr>
                <w:sz w:val="20"/>
                <w:vertAlign w:val="subscript"/>
              </w:rPr>
              <w:t xml:space="preserve">акс </w:t>
            </w:r>
            <w:proofErr w:type="spellStart"/>
            <w:r>
              <w:rPr>
                <w:sz w:val="20"/>
                <w:vertAlign w:val="subscript"/>
              </w:rPr>
              <w:t>доп</w:t>
            </w:r>
            <w:proofErr w:type="spellEnd"/>
          </w:p>
        </w:tc>
        <w:tc>
          <w:tcPr>
            <w:tcW w:w="7449" w:type="dxa"/>
          </w:tcPr>
          <w:p w14:paraId="0BBD23D1" w14:textId="77777777" w:rsidR="00021401" w:rsidRDefault="00DE1D3E">
            <w:r>
              <w:t>Максимальная допустимая при эксплуатации скорость самолета</w:t>
            </w:r>
          </w:p>
        </w:tc>
      </w:tr>
      <w:tr w:rsidR="00021401" w14:paraId="4F4DEC86" w14:textId="77777777">
        <w:tc>
          <w:tcPr>
            <w:tcW w:w="1011" w:type="dxa"/>
          </w:tcPr>
          <w:p w14:paraId="7BADDBE3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св</w:t>
            </w:r>
            <w:proofErr w:type="spellEnd"/>
            <w:r>
              <w:rPr>
                <w:vertAlign w:val="subscript"/>
              </w:rPr>
              <w:t xml:space="preserve"> п</w:t>
            </w:r>
          </w:p>
        </w:tc>
        <w:tc>
          <w:tcPr>
            <w:tcW w:w="7449" w:type="dxa"/>
          </w:tcPr>
          <w:p w14:paraId="57D98847" w14:textId="77777777" w:rsidR="00021401" w:rsidRDefault="00DE1D3E">
            <w:r>
              <w:t>Скорость сваливания в посадочной конфигурации</w:t>
            </w:r>
          </w:p>
        </w:tc>
      </w:tr>
      <w:tr w:rsidR="00021401" w14:paraId="4A0C1A7E" w14:textId="77777777">
        <w:tc>
          <w:tcPr>
            <w:tcW w:w="1011" w:type="dxa"/>
          </w:tcPr>
          <w:p w14:paraId="7B77BD9F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закр</w:t>
            </w:r>
            <w:proofErr w:type="spellEnd"/>
            <w:r>
              <w:rPr>
                <w:vertAlign w:val="subscript"/>
              </w:rPr>
              <w:t xml:space="preserve"> </w:t>
            </w:r>
            <w:proofErr w:type="spellStart"/>
            <w:r>
              <w:rPr>
                <w:vertAlign w:val="subscript"/>
              </w:rPr>
              <w:t>хх</w:t>
            </w:r>
            <w:proofErr w:type="spellEnd"/>
          </w:p>
        </w:tc>
        <w:tc>
          <w:tcPr>
            <w:tcW w:w="7449" w:type="dxa"/>
          </w:tcPr>
          <w:p w14:paraId="3BB28103" w14:textId="77777777" w:rsidR="00021401" w:rsidRDefault="00DE1D3E">
            <w:r>
              <w:t xml:space="preserve">Максимальная допустимая скорость в полете с отклоненными закрылками на </w:t>
            </w:r>
            <w:proofErr w:type="spellStart"/>
            <w:r>
              <w:t>хх</w:t>
            </w:r>
            <w:proofErr w:type="spellEnd"/>
            <w:r>
              <w:t xml:space="preserve"> градусов</w:t>
            </w:r>
          </w:p>
        </w:tc>
      </w:tr>
      <w:tr w:rsidR="00021401" w14:paraId="58ED737A" w14:textId="77777777">
        <w:tc>
          <w:tcPr>
            <w:tcW w:w="1011" w:type="dxa"/>
          </w:tcPr>
          <w:p w14:paraId="4D613BC6" w14:textId="77777777" w:rsidR="00021401" w:rsidRDefault="00DE1D3E">
            <w:pPr>
              <w:jc w:val="both"/>
            </w:pPr>
            <w:r>
              <w:rPr>
                <w:lang w:val="en-US"/>
              </w:rPr>
              <w:t>V</w:t>
            </w:r>
            <w:proofErr w:type="spellStart"/>
            <w:r>
              <w:rPr>
                <w:vertAlign w:val="subscript"/>
              </w:rPr>
              <w:t>пос</w:t>
            </w:r>
            <w:proofErr w:type="spellEnd"/>
          </w:p>
        </w:tc>
        <w:tc>
          <w:tcPr>
            <w:tcW w:w="7449" w:type="dxa"/>
          </w:tcPr>
          <w:p w14:paraId="263EF944" w14:textId="77777777" w:rsidR="00021401" w:rsidRDefault="00DE1D3E">
            <w:r>
              <w:t>Скорость посадочная</w:t>
            </w:r>
          </w:p>
        </w:tc>
      </w:tr>
      <w:tr w:rsidR="00021401" w14:paraId="2F07E0AC" w14:textId="77777777">
        <w:tc>
          <w:tcPr>
            <w:tcW w:w="1011" w:type="dxa"/>
          </w:tcPr>
          <w:p w14:paraId="2873FDFE" w14:textId="77777777" w:rsidR="00021401" w:rsidRDefault="00DE1D3E">
            <w:pPr>
              <w:jc w:val="both"/>
            </w:pPr>
            <w:r>
              <w:t>МВЛ</w:t>
            </w:r>
          </w:p>
        </w:tc>
        <w:tc>
          <w:tcPr>
            <w:tcW w:w="7449" w:type="dxa"/>
          </w:tcPr>
          <w:p w14:paraId="04E3B79E" w14:textId="77777777" w:rsidR="00021401" w:rsidRDefault="00DE1D3E">
            <w:r>
              <w:t>Местные воздушные линии</w:t>
            </w:r>
          </w:p>
        </w:tc>
      </w:tr>
      <w:tr w:rsidR="00021401" w14:paraId="71CF93F3" w14:textId="77777777">
        <w:tc>
          <w:tcPr>
            <w:tcW w:w="1011" w:type="dxa"/>
          </w:tcPr>
          <w:p w14:paraId="5C42E9C5" w14:textId="77777777" w:rsidR="00021401" w:rsidRDefault="00DE1D3E">
            <w:pPr>
              <w:jc w:val="both"/>
            </w:pPr>
            <w:r>
              <w:t>РДВ</w:t>
            </w:r>
          </w:p>
        </w:tc>
        <w:tc>
          <w:tcPr>
            <w:tcW w:w="7449" w:type="dxa"/>
          </w:tcPr>
          <w:p w14:paraId="0E0F08C1" w14:textId="77777777" w:rsidR="00021401" w:rsidRDefault="00DE1D3E">
            <w:pPr>
              <w:jc w:val="both"/>
            </w:pPr>
            <w:r>
              <w:t>Располагаемая дистанция взлета</w:t>
            </w:r>
          </w:p>
        </w:tc>
      </w:tr>
      <w:tr w:rsidR="00021401" w14:paraId="26D06AE1" w14:textId="77777777">
        <w:tc>
          <w:tcPr>
            <w:tcW w:w="1011" w:type="dxa"/>
          </w:tcPr>
          <w:p w14:paraId="436BC830" w14:textId="77777777" w:rsidR="00021401" w:rsidRDefault="00DE1D3E">
            <w:pPr>
              <w:jc w:val="both"/>
            </w:pPr>
            <w:r>
              <w:t>РДПВ</w:t>
            </w:r>
          </w:p>
        </w:tc>
        <w:tc>
          <w:tcPr>
            <w:tcW w:w="7449" w:type="dxa"/>
          </w:tcPr>
          <w:p w14:paraId="18EBBD78" w14:textId="77777777" w:rsidR="00021401" w:rsidRDefault="00DE1D3E">
            <w:pPr>
              <w:jc w:val="both"/>
            </w:pPr>
            <w:r>
              <w:t>Располагаемая дистанция прерванного полета</w:t>
            </w:r>
          </w:p>
        </w:tc>
      </w:tr>
      <w:tr w:rsidR="00021401" w14:paraId="07B5A6DA" w14:textId="77777777">
        <w:tc>
          <w:tcPr>
            <w:tcW w:w="1011" w:type="dxa"/>
          </w:tcPr>
          <w:p w14:paraId="24A0FBC1" w14:textId="77777777" w:rsidR="00021401" w:rsidRDefault="00DE1D3E">
            <w:pPr>
              <w:jc w:val="both"/>
            </w:pPr>
            <w:r>
              <w:t>РПД</w:t>
            </w:r>
          </w:p>
        </w:tc>
        <w:tc>
          <w:tcPr>
            <w:tcW w:w="7449" w:type="dxa"/>
          </w:tcPr>
          <w:p w14:paraId="4EE6CF90" w14:textId="77777777" w:rsidR="00021401" w:rsidRDefault="00DE1D3E">
            <w:pPr>
              <w:jc w:val="both"/>
            </w:pPr>
            <w:r>
              <w:t>Располагаемая посадочная дистанция</w:t>
            </w:r>
          </w:p>
        </w:tc>
      </w:tr>
      <w:tr w:rsidR="00021401" w14:paraId="046CA8C7" w14:textId="77777777">
        <w:tc>
          <w:tcPr>
            <w:tcW w:w="1011" w:type="dxa"/>
          </w:tcPr>
          <w:p w14:paraId="5ECE9D02" w14:textId="77777777" w:rsidR="00021401" w:rsidRDefault="00DE1D3E">
            <w:pPr>
              <w:jc w:val="both"/>
            </w:pPr>
            <w:r>
              <w:t>РДР</w:t>
            </w:r>
          </w:p>
        </w:tc>
        <w:tc>
          <w:tcPr>
            <w:tcW w:w="7449" w:type="dxa"/>
          </w:tcPr>
          <w:p w14:paraId="376A4F30" w14:textId="77777777" w:rsidR="00021401" w:rsidRDefault="00DE1D3E">
            <w:pPr>
              <w:jc w:val="both"/>
            </w:pPr>
            <w:r>
              <w:t>Располагаемая дистанция разбега</w:t>
            </w:r>
          </w:p>
        </w:tc>
      </w:tr>
      <w:tr w:rsidR="00021401" w14:paraId="56EB80CB" w14:textId="77777777">
        <w:tc>
          <w:tcPr>
            <w:tcW w:w="1011" w:type="dxa"/>
          </w:tcPr>
          <w:p w14:paraId="57938095" w14:textId="77777777" w:rsidR="00021401" w:rsidRDefault="00DE1D3E">
            <w:pPr>
              <w:jc w:val="both"/>
              <w:rPr>
                <w:lang w:val="en-US"/>
              </w:rPr>
            </w:pPr>
            <w:proofErr w:type="spellStart"/>
            <w:r>
              <w:rPr>
                <w:vertAlign w:val="superscript"/>
                <w:lang w:val="en-US"/>
              </w:rPr>
              <w:t>o</w:t>
            </w:r>
            <w:r>
              <w:rPr>
                <w:lang w:val="en-US"/>
              </w:rPr>
              <w:t>F</w:t>
            </w:r>
            <w:proofErr w:type="spellEnd"/>
          </w:p>
        </w:tc>
        <w:tc>
          <w:tcPr>
            <w:tcW w:w="7449" w:type="dxa"/>
          </w:tcPr>
          <w:p w14:paraId="50B8A700" w14:textId="77777777" w:rsidR="00021401" w:rsidRDefault="00DE1D3E">
            <w:pPr>
              <w:jc w:val="both"/>
            </w:pPr>
            <w:r>
              <w:t>Градусы Фаренгейта</w:t>
            </w:r>
          </w:p>
        </w:tc>
      </w:tr>
      <w:tr w:rsidR="00021401" w14:paraId="67AAE0D9" w14:textId="77777777">
        <w:trPr>
          <w:trHeight w:val="256"/>
        </w:trPr>
        <w:tc>
          <w:tcPr>
            <w:tcW w:w="1011" w:type="dxa"/>
          </w:tcPr>
          <w:p w14:paraId="23B8C4C3" w14:textId="77777777" w:rsidR="00021401" w:rsidRDefault="00DE1D3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mph</w:t>
            </w:r>
          </w:p>
        </w:tc>
        <w:tc>
          <w:tcPr>
            <w:tcW w:w="7449" w:type="dxa"/>
          </w:tcPr>
          <w:p w14:paraId="02613E97" w14:textId="77777777" w:rsidR="00021401" w:rsidRDefault="00DE1D3E">
            <w:pPr>
              <w:jc w:val="both"/>
            </w:pPr>
            <w:r>
              <w:t>миль в час</w:t>
            </w:r>
          </w:p>
        </w:tc>
      </w:tr>
    </w:tbl>
    <w:p w14:paraId="2180D54E" w14:textId="77777777" w:rsidR="00021401" w:rsidRDefault="00DE1D3E">
      <w:pPr>
        <w:ind w:firstLine="540"/>
        <w:jc w:val="both"/>
        <w:rPr>
          <w:rFonts w:ascii="Arial" w:hAnsi="Arial" w:cs="Arial"/>
          <w:b/>
        </w:rPr>
      </w:pPr>
      <w:r>
        <w:br w:type="page"/>
      </w:r>
    </w:p>
    <w:p w14:paraId="6683CE1A" w14:textId="77777777" w:rsidR="00021401" w:rsidRDefault="00DE1D3E">
      <w:pPr>
        <w:pStyle w:val="2"/>
      </w:pPr>
      <w:bookmarkStart w:id="4" w:name="_Toc155798585"/>
      <w:r>
        <w:lastRenderedPageBreak/>
        <w:t xml:space="preserve">Порядок введения </w:t>
      </w:r>
      <w:r>
        <w:t>изменений</w:t>
      </w:r>
      <w:bookmarkEnd w:id="4"/>
    </w:p>
    <w:p w14:paraId="6986A132" w14:textId="77777777" w:rsidR="00021401" w:rsidRDefault="00021401">
      <w:pPr>
        <w:jc w:val="center"/>
      </w:pPr>
    </w:p>
    <w:p w14:paraId="6CE2EEA0" w14:textId="77777777" w:rsidR="00021401" w:rsidRDefault="00DE1D3E">
      <w:pPr>
        <w:jc w:val="center"/>
        <w:rPr>
          <w:u w:val="single"/>
        </w:rPr>
      </w:pPr>
      <w:r>
        <w:rPr>
          <w:u w:val="single"/>
        </w:rPr>
        <w:t>Система введения изменений</w:t>
      </w:r>
    </w:p>
    <w:p w14:paraId="58E96CCE" w14:textId="77777777" w:rsidR="00021401" w:rsidRDefault="00021401">
      <w:pPr>
        <w:jc w:val="center"/>
        <w:rPr>
          <w:u w:val="single"/>
        </w:rPr>
      </w:pPr>
    </w:p>
    <w:p w14:paraId="0DFFFE45" w14:textId="77777777" w:rsidR="00021401" w:rsidRDefault="00DE1D3E">
      <w:pPr>
        <w:ind w:firstLine="540"/>
        <w:jc w:val="both"/>
      </w:pPr>
      <w:r>
        <w:t>Совершенствование методов эксплуатации, введения конструктивных изменений или изменений состава бортового оборудования приводит к необходимости внесения в РЛЭ соответствующих изменений и дополнений.</w:t>
      </w:r>
    </w:p>
    <w:p w14:paraId="30CA51F8" w14:textId="77777777" w:rsidR="00021401" w:rsidRDefault="00DE1D3E">
      <w:pPr>
        <w:ind w:firstLine="540"/>
        <w:jc w:val="both"/>
      </w:pPr>
      <w:r>
        <w:t xml:space="preserve">Эти </w:t>
      </w:r>
      <w:r>
        <w:t>изменения и дополнения издают взамен или в дополнение соответствующего материала РЛЭ в виде отдельных листов типового образца.</w:t>
      </w:r>
    </w:p>
    <w:p w14:paraId="5CB753B6" w14:textId="77777777" w:rsidR="00021401" w:rsidRDefault="00021401">
      <w:pPr>
        <w:ind w:firstLine="540"/>
        <w:jc w:val="both"/>
      </w:pPr>
    </w:p>
    <w:p w14:paraId="001344F0" w14:textId="77777777" w:rsidR="00021401" w:rsidRDefault="00DE1D3E">
      <w:pPr>
        <w:jc w:val="center"/>
        <w:rPr>
          <w:u w:val="single"/>
        </w:rPr>
      </w:pPr>
      <w:r>
        <w:rPr>
          <w:u w:val="single"/>
        </w:rPr>
        <w:t>Система учета изменений</w:t>
      </w:r>
    </w:p>
    <w:p w14:paraId="7E485A2A" w14:textId="77777777" w:rsidR="00021401" w:rsidRDefault="00021401">
      <w:pPr>
        <w:ind w:firstLine="540"/>
        <w:jc w:val="center"/>
        <w:rPr>
          <w:u w:val="single"/>
        </w:rPr>
      </w:pPr>
    </w:p>
    <w:p w14:paraId="38B7F931" w14:textId="77777777" w:rsidR="00021401" w:rsidRDefault="00DE1D3E">
      <w:pPr>
        <w:ind w:firstLine="540"/>
        <w:jc w:val="both"/>
      </w:pPr>
      <w:r>
        <w:t>Внесение листов с изменениями или дополнениями в РЛЭ подтверждается Листом регистрации изменений, помещ</w:t>
      </w:r>
      <w:r>
        <w:t>енным в РЛЭ. В нем заранее проставлены регистрационные номера вновь поступающих, замещающих или дополняющих листов, которые зачеркивают после помещения этих листов в РЛЭ.</w:t>
      </w:r>
    </w:p>
    <w:p w14:paraId="04DF9EB4" w14:textId="77777777" w:rsidR="00021401" w:rsidRDefault="00DE1D3E">
      <w:pPr>
        <w:ind w:firstLine="540"/>
        <w:jc w:val="both"/>
      </w:pPr>
      <w:r>
        <w:t>Настоящее руководство соответствует своему назначению при условии, что оно своевремен</w:t>
      </w:r>
      <w:r>
        <w:t>но приводится в соответствие с вводимыми изменениями.</w:t>
      </w:r>
    </w:p>
    <w:p w14:paraId="11D800F6" w14:textId="77777777" w:rsidR="00021401" w:rsidRDefault="00021401"/>
    <w:p w14:paraId="26A99F3B" w14:textId="77777777" w:rsidR="00021401" w:rsidRDefault="00DE1D3E">
      <w:r>
        <w:br w:type="page"/>
      </w:r>
    </w:p>
    <w:p w14:paraId="544E674F" w14:textId="77777777" w:rsidR="00021401" w:rsidRDefault="00DE1D3E">
      <w:pPr>
        <w:ind w:firstLine="720"/>
      </w:pPr>
      <w:r>
        <w:lastRenderedPageBreak/>
        <w:t>В данном экземпляре РЛЭ проведены замены (изъятия, дополнения)</w:t>
      </w:r>
    </w:p>
    <w:p w14:paraId="5EDE2979" w14:textId="77777777" w:rsidR="00021401" w:rsidRDefault="00DE1D3E">
      <w:pPr>
        <w:pStyle w:val="2"/>
      </w:pPr>
      <w:bookmarkStart w:id="5" w:name="_Toc155798586"/>
      <w:r>
        <w:t>Лист регистрации изменений</w:t>
      </w:r>
      <w:bookmarkEnd w:id="5"/>
    </w:p>
    <w:tbl>
      <w:tblPr>
        <w:tblW w:w="8119" w:type="dxa"/>
        <w:jc w:val="center"/>
        <w:tblLayout w:type="fixed"/>
        <w:tblLook w:val="04A0" w:firstRow="1" w:lastRow="0" w:firstColumn="1" w:lastColumn="0" w:noHBand="0" w:noVBand="1"/>
      </w:tblPr>
      <w:tblGrid>
        <w:gridCol w:w="820"/>
        <w:gridCol w:w="1435"/>
        <w:gridCol w:w="526"/>
        <w:gridCol w:w="713"/>
        <w:gridCol w:w="535"/>
        <w:gridCol w:w="1659"/>
        <w:gridCol w:w="68"/>
        <w:gridCol w:w="2363"/>
      </w:tblGrid>
      <w:tr w:rsidR="00021401" w14:paraId="19A97574" w14:textId="77777777">
        <w:trPr>
          <w:cantSplit/>
          <w:trHeight w:val="187"/>
          <w:jc w:val="center"/>
        </w:trPr>
        <w:tc>
          <w:tcPr>
            <w:tcW w:w="82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E9F6C1" w14:textId="77777777" w:rsidR="00021401" w:rsidRDefault="00DE1D3E">
            <w:pPr>
              <w:jc w:val="center"/>
            </w:pPr>
            <w:r>
              <w:t>Рег.№</w:t>
            </w:r>
          </w:p>
        </w:tc>
        <w:tc>
          <w:tcPr>
            <w:tcW w:w="143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ABFDE4" w14:textId="77777777" w:rsidR="00021401" w:rsidRDefault="00DE1D3E">
            <w:pPr>
              <w:jc w:val="center"/>
            </w:pPr>
            <w:r>
              <w:t>Номер раздела, подраздела, пункта</w:t>
            </w:r>
          </w:p>
        </w:tc>
        <w:tc>
          <w:tcPr>
            <w:tcW w:w="177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37DB03" w14:textId="77777777" w:rsidR="00021401" w:rsidRDefault="00DE1D3E">
            <w:pPr>
              <w:jc w:val="center"/>
            </w:pPr>
            <w:r>
              <w:t>Номер страницы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D9CAFE" w14:textId="77777777" w:rsidR="00021401" w:rsidRDefault="00DE1D3E">
            <w:pPr>
              <w:jc w:val="center"/>
            </w:pPr>
            <w:r>
              <w:t>Подпись</w:t>
            </w: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4D685D" w14:textId="77777777" w:rsidR="00021401" w:rsidRDefault="00DE1D3E">
            <w:pPr>
              <w:jc w:val="center"/>
            </w:pPr>
            <w:r>
              <w:t>Дата</w:t>
            </w:r>
          </w:p>
        </w:tc>
      </w:tr>
      <w:tr w:rsidR="00021401" w14:paraId="600EE602" w14:textId="77777777">
        <w:trPr>
          <w:cantSplit/>
          <w:trHeight w:val="1837"/>
          <w:jc w:val="center"/>
        </w:trPr>
        <w:tc>
          <w:tcPr>
            <w:tcW w:w="82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0BA96D" w14:textId="77777777" w:rsidR="00021401" w:rsidRDefault="00021401">
            <w:pPr>
              <w:snapToGrid w:val="0"/>
            </w:pPr>
          </w:p>
        </w:tc>
        <w:tc>
          <w:tcPr>
            <w:tcW w:w="143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6F7C9B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extDirection w:val="btLr"/>
            <w:vAlign w:val="center"/>
          </w:tcPr>
          <w:p w14:paraId="7F0C477B" w14:textId="77777777" w:rsidR="00021401" w:rsidRDefault="00DE1D3E">
            <w:pPr>
              <w:ind w:left="113" w:right="113"/>
            </w:pPr>
            <w:r>
              <w:t>Измененной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extDirection w:val="btLr"/>
            <w:vAlign w:val="center"/>
          </w:tcPr>
          <w:p w14:paraId="151F3F95" w14:textId="77777777" w:rsidR="00021401" w:rsidRDefault="00DE1D3E">
            <w:pPr>
              <w:ind w:left="113" w:right="113"/>
            </w:pPr>
            <w:r>
              <w:t>Новой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extDirection w:val="btLr"/>
            <w:vAlign w:val="center"/>
          </w:tcPr>
          <w:p w14:paraId="6AD70161" w14:textId="77777777" w:rsidR="00021401" w:rsidRDefault="00DE1D3E">
            <w:pPr>
              <w:ind w:left="113" w:right="113"/>
            </w:pPr>
            <w:r>
              <w:t>Аннулированной</w:t>
            </w:r>
          </w:p>
        </w:tc>
        <w:tc>
          <w:tcPr>
            <w:tcW w:w="172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5CE6AA" w14:textId="77777777" w:rsidR="00021401" w:rsidRDefault="00021401">
            <w:pPr>
              <w:snapToGrid w:val="0"/>
            </w:pPr>
          </w:p>
        </w:tc>
        <w:tc>
          <w:tcPr>
            <w:tcW w:w="23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09EE7B" w14:textId="77777777" w:rsidR="00021401" w:rsidRDefault="00021401">
            <w:pPr>
              <w:snapToGrid w:val="0"/>
            </w:pPr>
          </w:p>
        </w:tc>
      </w:tr>
      <w:tr w:rsidR="00021401" w14:paraId="6C858D85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9AC833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FF0E76" w14:textId="77777777" w:rsidR="00021401" w:rsidRDefault="00DE1D3E">
            <w:r>
              <w:t>Раздел 2 подраздел 2</w:t>
            </w: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DABF13" w14:textId="77777777" w:rsidR="00021401" w:rsidRDefault="00DE1D3E">
            <w:r>
              <w:t>16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E11FA2" w14:textId="77777777" w:rsidR="00021401" w:rsidRDefault="00DE1D3E">
            <w:r>
              <w:t>-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875AA0" w14:textId="77777777" w:rsidR="00021401" w:rsidRDefault="00DE1D3E">
            <w:r>
              <w:t>-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AC7EA0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827314" w14:textId="77777777" w:rsidR="00021401" w:rsidRDefault="00DE1D3E">
            <w:r>
              <w:t>21.10.2021</w:t>
            </w:r>
          </w:p>
        </w:tc>
      </w:tr>
      <w:tr w:rsidR="00021401" w14:paraId="37B91FDA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931D8D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E19C56" w14:textId="77777777" w:rsidR="00021401" w:rsidRDefault="00DE1D3E">
            <w:r>
              <w:t>Раздел 2, п. 2.</w:t>
            </w:r>
            <w:r>
              <w:rPr>
                <w:lang w:val="en-US"/>
              </w:rPr>
              <w:t>3</w:t>
            </w: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378195" w14:textId="77777777" w:rsidR="00021401" w:rsidRDefault="00DE1D3E">
            <w:r>
              <w:t>17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731204" w14:textId="77777777" w:rsidR="00021401" w:rsidRDefault="00DE1D3E">
            <w:pPr>
              <w:snapToGrid w:val="0"/>
            </w:pPr>
            <w:r>
              <w:rPr>
                <w:lang w:val="en-US"/>
              </w:rPr>
              <w:t>-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86D19D" w14:textId="77777777" w:rsidR="00021401" w:rsidRDefault="00DE1D3E">
            <w:pPr>
              <w:snapToGrid w:val="0"/>
            </w:pPr>
            <w:r>
              <w:rPr>
                <w:lang w:val="en-US"/>
              </w:rPr>
              <w:t>-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242350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6BA581" w14:textId="77777777" w:rsidR="00021401" w:rsidRDefault="00DE1D3E">
            <w:r>
              <w:t>29.03.2022</w:t>
            </w:r>
          </w:p>
        </w:tc>
      </w:tr>
      <w:tr w:rsidR="00021401" w14:paraId="2E856039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07CDCE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6F28FC" w14:textId="77777777" w:rsidR="00021401" w:rsidRDefault="00DE1D3E">
            <w:pPr>
              <w:snapToGrid w:val="0"/>
            </w:pPr>
            <w:r>
              <w:t>Раздел 1, п.1.3.</w:t>
            </w: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841A86" w14:textId="77777777" w:rsidR="00021401" w:rsidRDefault="00DE1D3E">
            <w:pPr>
              <w:snapToGrid w:val="0"/>
            </w:pPr>
            <w:r>
              <w:t>15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7FA4B63" w14:textId="77777777" w:rsidR="00021401" w:rsidRDefault="00DE1D3E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2B0475" w14:textId="77777777" w:rsidR="00021401" w:rsidRDefault="00DE1D3E">
            <w:pPr>
              <w:snapToGrid w:val="0"/>
            </w:pPr>
            <w:r>
              <w:rPr>
                <w:lang w:val="en-US"/>
              </w:rPr>
              <w:t>-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56E121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107AD04" w14:textId="77777777" w:rsidR="00021401" w:rsidRDefault="00DE1D3E">
            <w:pPr>
              <w:snapToGrid w:val="0"/>
            </w:pPr>
            <w:r>
              <w:t>20.12.2023</w:t>
            </w:r>
          </w:p>
        </w:tc>
      </w:tr>
      <w:tr w:rsidR="00021401" w14:paraId="13DBADB0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C94884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DEFD9AD" w14:textId="77777777" w:rsidR="00021401" w:rsidRDefault="00DE1D3E">
            <w:pPr>
              <w:snapToGrid w:val="0"/>
            </w:pPr>
            <w:r>
              <w:t>Раздел 8, п.8.4.2.</w:t>
            </w: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7EA700" w14:textId="77777777" w:rsidR="00021401" w:rsidRDefault="00DE1D3E">
            <w:pPr>
              <w:snapToGrid w:val="0"/>
            </w:pPr>
            <w:r>
              <w:t>58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D98D14" w14:textId="77777777" w:rsidR="00021401" w:rsidRDefault="00DE1D3E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062F8C" w14:textId="77777777" w:rsidR="00021401" w:rsidRDefault="00DE1D3E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5B14A8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34422D" w14:textId="77777777" w:rsidR="00021401" w:rsidRDefault="00DE1D3E">
            <w:pPr>
              <w:snapToGrid w:val="0"/>
            </w:pPr>
            <w:r>
              <w:t>20.12.2023</w:t>
            </w:r>
          </w:p>
        </w:tc>
      </w:tr>
      <w:tr w:rsidR="00021401" w14:paraId="65438412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A2FDCB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0EF522E" w14:textId="6976A02B" w:rsidR="00021401" w:rsidRDefault="00B837C4">
            <w:pPr>
              <w:snapToGrid w:val="0"/>
            </w:pPr>
            <w:r>
              <w:t>Раздел 2, п.2.2</w:t>
            </w: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3064E3" w14:textId="1496F0BA" w:rsidR="00021401" w:rsidRDefault="00B837C4">
            <w:pPr>
              <w:snapToGrid w:val="0"/>
            </w:pPr>
            <w:r>
              <w:t>16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9B1875" w14:textId="7D9DC6F0" w:rsidR="00021401" w:rsidRDefault="00B837C4">
            <w:pPr>
              <w:snapToGrid w:val="0"/>
            </w:pPr>
            <w:r>
              <w:t>-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05F8A0" w14:textId="28E5EE4F" w:rsidR="00021401" w:rsidRDefault="00B837C4">
            <w:pPr>
              <w:snapToGrid w:val="0"/>
            </w:pPr>
            <w:r>
              <w:t>-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1FEDD6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F4112C" w14:textId="530F72D8" w:rsidR="00021401" w:rsidRDefault="00B837C4">
            <w:pPr>
              <w:snapToGrid w:val="0"/>
            </w:pPr>
            <w:r>
              <w:t>10.01.2024</w:t>
            </w:r>
          </w:p>
        </w:tc>
      </w:tr>
      <w:tr w:rsidR="00021401" w14:paraId="7662394C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2EA47E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695C94" w14:textId="71A2283F" w:rsidR="00021401" w:rsidRDefault="00796BF7">
            <w:pPr>
              <w:snapToGrid w:val="0"/>
            </w:pPr>
            <w:r>
              <w:t>Раздел 4, п.4.13</w:t>
            </w: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7115555" w14:textId="0DBFE5BA" w:rsidR="00021401" w:rsidRDefault="00796BF7">
            <w:pPr>
              <w:snapToGrid w:val="0"/>
            </w:pPr>
            <w:r>
              <w:t>40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03873A" w14:textId="4AD6FF89" w:rsidR="00021401" w:rsidRDefault="00E07727">
            <w:pPr>
              <w:snapToGrid w:val="0"/>
            </w:pPr>
            <w:r>
              <w:t>-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67A4BF" w14:textId="35161073" w:rsidR="00021401" w:rsidRDefault="00E07727">
            <w:pPr>
              <w:snapToGrid w:val="0"/>
            </w:pPr>
            <w:r>
              <w:t>-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2803B7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E232C2B" w14:textId="57D527CB" w:rsidR="00021401" w:rsidRDefault="00796BF7">
            <w:pPr>
              <w:snapToGrid w:val="0"/>
            </w:pPr>
            <w:r>
              <w:t>10.01.2024</w:t>
            </w:r>
          </w:p>
        </w:tc>
      </w:tr>
      <w:tr w:rsidR="00021401" w14:paraId="71F6AE33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3D03FC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CE9944" w14:textId="4B610E66" w:rsidR="00021401" w:rsidRDefault="00796BF7">
            <w:pPr>
              <w:snapToGrid w:val="0"/>
            </w:pPr>
            <w:r>
              <w:t>Раздел 4, п.4.</w:t>
            </w:r>
            <w:r w:rsidR="007639CF">
              <w:t>14</w:t>
            </w: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DA7A73" w14:textId="6B4AEBDC" w:rsidR="00021401" w:rsidRDefault="007639CF">
            <w:pPr>
              <w:snapToGrid w:val="0"/>
            </w:pPr>
            <w:r>
              <w:t>41</w:t>
            </w: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988930" w14:textId="2A81D1E9" w:rsidR="00021401" w:rsidRDefault="00E07727">
            <w:pPr>
              <w:snapToGrid w:val="0"/>
            </w:pPr>
            <w:r>
              <w:t>-</w:t>
            </w: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AD3B035" w14:textId="515EB215" w:rsidR="00021401" w:rsidRDefault="00E07727">
            <w:pPr>
              <w:snapToGrid w:val="0"/>
            </w:pPr>
            <w:r>
              <w:t>-</w:t>
            </w: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1BBCD0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127766A" w14:textId="2D2E97AC" w:rsidR="00021401" w:rsidRDefault="007639CF">
            <w:pPr>
              <w:snapToGrid w:val="0"/>
            </w:pPr>
            <w:r>
              <w:t>10.01.2024</w:t>
            </w:r>
          </w:p>
        </w:tc>
      </w:tr>
      <w:tr w:rsidR="00021401" w14:paraId="395DF15E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85D7BC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B20EDA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F0ACF2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D277B2E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AD878C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35FF2C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8AF175" w14:textId="77777777" w:rsidR="00021401" w:rsidRDefault="00021401">
            <w:pPr>
              <w:snapToGrid w:val="0"/>
            </w:pPr>
          </w:p>
        </w:tc>
      </w:tr>
      <w:tr w:rsidR="00021401" w14:paraId="3374C74F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017126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5E9C04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941DCC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47D481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B037F3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5F2C03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A28348D" w14:textId="77777777" w:rsidR="00021401" w:rsidRDefault="00021401">
            <w:pPr>
              <w:snapToGrid w:val="0"/>
            </w:pPr>
          </w:p>
        </w:tc>
      </w:tr>
      <w:tr w:rsidR="00021401" w14:paraId="3847FF93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0F037C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056119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6AC6A3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532ACA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9D5D79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17DFD8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F34918" w14:textId="77777777" w:rsidR="00021401" w:rsidRDefault="00021401">
            <w:pPr>
              <w:snapToGrid w:val="0"/>
            </w:pPr>
          </w:p>
        </w:tc>
      </w:tr>
      <w:tr w:rsidR="00021401" w14:paraId="0AFF939F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248CC9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39C174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BF4F17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49F7ED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B91F62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F5B5D0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4CC3C8" w14:textId="77777777" w:rsidR="00021401" w:rsidRDefault="00021401">
            <w:pPr>
              <w:snapToGrid w:val="0"/>
            </w:pPr>
          </w:p>
        </w:tc>
      </w:tr>
      <w:tr w:rsidR="00021401" w14:paraId="14086855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CEE493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239C83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3847E0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2A20A3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32D2E6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7D1988C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D60848" w14:textId="77777777" w:rsidR="00021401" w:rsidRDefault="00021401">
            <w:pPr>
              <w:snapToGrid w:val="0"/>
            </w:pPr>
          </w:p>
        </w:tc>
      </w:tr>
      <w:tr w:rsidR="00021401" w14:paraId="5A0563AE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9744DF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39D722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CFF0F11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F1BF3C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426C9C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74D9AC7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73792BE" w14:textId="77777777" w:rsidR="00021401" w:rsidRDefault="00021401">
            <w:pPr>
              <w:snapToGrid w:val="0"/>
            </w:pPr>
          </w:p>
        </w:tc>
      </w:tr>
      <w:tr w:rsidR="00021401" w14:paraId="469F5317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BCDF031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844372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1C365E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45E98B3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C150217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FDF7E1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1B7689" w14:textId="77777777" w:rsidR="00021401" w:rsidRDefault="00021401">
            <w:pPr>
              <w:snapToGrid w:val="0"/>
            </w:pPr>
          </w:p>
        </w:tc>
      </w:tr>
      <w:tr w:rsidR="00021401" w14:paraId="51FF9CC0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4373B7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BB35EE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10CE5E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C9BCFE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645C1B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2E26CA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92E8F3" w14:textId="77777777" w:rsidR="00021401" w:rsidRDefault="00021401">
            <w:pPr>
              <w:snapToGrid w:val="0"/>
            </w:pPr>
          </w:p>
        </w:tc>
      </w:tr>
      <w:tr w:rsidR="00021401" w14:paraId="16F87A6A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2D4FDC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5D8A28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89F533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90891C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E8BA03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34B977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4BBE2CB" w14:textId="77777777" w:rsidR="00021401" w:rsidRDefault="00021401">
            <w:pPr>
              <w:snapToGrid w:val="0"/>
            </w:pPr>
          </w:p>
        </w:tc>
      </w:tr>
      <w:tr w:rsidR="00021401" w14:paraId="67F4CD61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7CE0DD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CB6C81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0E721F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3CE042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4742B60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B0F532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BB212F" w14:textId="77777777" w:rsidR="00021401" w:rsidRDefault="00021401">
            <w:pPr>
              <w:snapToGrid w:val="0"/>
            </w:pPr>
          </w:p>
        </w:tc>
      </w:tr>
      <w:tr w:rsidR="00021401" w14:paraId="3A9653FC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78031E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1C598F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A49D9D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3F61A3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915645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4A78DC6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F6D6AD" w14:textId="77777777" w:rsidR="00021401" w:rsidRDefault="00021401">
            <w:pPr>
              <w:snapToGrid w:val="0"/>
            </w:pPr>
          </w:p>
        </w:tc>
      </w:tr>
      <w:tr w:rsidR="00021401" w14:paraId="5BF93E86" w14:textId="77777777">
        <w:trPr>
          <w:trHeight w:val="545"/>
          <w:jc w:val="center"/>
        </w:trPr>
        <w:tc>
          <w:tcPr>
            <w:tcW w:w="8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20B9AC" w14:textId="77777777" w:rsidR="00021401" w:rsidRDefault="0002140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snapToGrid w:val="0"/>
              <w:jc w:val="center"/>
            </w:pPr>
          </w:p>
        </w:tc>
        <w:tc>
          <w:tcPr>
            <w:tcW w:w="1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7FCE21" w14:textId="77777777" w:rsidR="00021401" w:rsidRDefault="00021401">
            <w:pPr>
              <w:snapToGrid w:val="0"/>
            </w:pPr>
          </w:p>
        </w:tc>
        <w:tc>
          <w:tcPr>
            <w:tcW w:w="5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13AF3D" w14:textId="77777777" w:rsidR="00021401" w:rsidRDefault="00021401">
            <w:pPr>
              <w:snapToGrid w:val="0"/>
            </w:pPr>
          </w:p>
        </w:tc>
        <w:tc>
          <w:tcPr>
            <w:tcW w:w="7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369C8A" w14:textId="77777777" w:rsidR="00021401" w:rsidRDefault="00021401">
            <w:pPr>
              <w:snapToGrid w:val="0"/>
            </w:pPr>
          </w:p>
        </w:tc>
        <w:tc>
          <w:tcPr>
            <w:tcW w:w="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202AC2" w14:textId="77777777" w:rsidR="00021401" w:rsidRDefault="00021401">
            <w:pPr>
              <w:snapToGrid w:val="0"/>
            </w:pPr>
          </w:p>
        </w:tc>
        <w:tc>
          <w:tcPr>
            <w:tcW w:w="16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151909" w14:textId="77777777" w:rsidR="00021401" w:rsidRDefault="00021401">
            <w:pPr>
              <w:snapToGrid w:val="0"/>
            </w:pPr>
          </w:p>
        </w:tc>
        <w:tc>
          <w:tcPr>
            <w:tcW w:w="243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6E4FD4" w14:textId="77777777" w:rsidR="00021401" w:rsidRDefault="00021401">
            <w:pPr>
              <w:snapToGrid w:val="0"/>
            </w:pPr>
          </w:p>
        </w:tc>
      </w:tr>
    </w:tbl>
    <w:p w14:paraId="03E0719A" w14:textId="77777777" w:rsidR="00021401" w:rsidRDefault="00DE1D3E">
      <w:pPr>
        <w:pStyle w:val="2"/>
      </w:pPr>
      <w:bookmarkStart w:id="6" w:name="_Toc155798587"/>
      <w:r>
        <w:lastRenderedPageBreak/>
        <w:t>Перечень действующих страниц</w:t>
      </w:r>
      <w:bookmarkEnd w:id="6"/>
    </w:p>
    <w:p w14:paraId="5472C908" w14:textId="77777777" w:rsidR="00021401" w:rsidRDefault="00021401">
      <w:pPr>
        <w:ind w:firstLine="540"/>
        <w:jc w:val="both"/>
      </w:pPr>
    </w:p>
    <w:p w14:paraId="52971890" w14:textId="77777777" w:rsidR="00021401" w:rsidRDefault="00DE1D3E">
      <w:pPr>
        <w:ind w:firstLine="540"/>
        <w:jc w:val="both"/>
      </w:pPr>
      <w:r>
        <w:t xml:space="preserve">В приведенном ниже перечне действующих страниц помещены расположенные подряд номера и соответствующие даты утверждения всех страниц Руководства, которые включены в Руководство по состоянию на дату его выхода, либо на дату </w:t>
      </w:r>
      <w:r>
        <w:rPr>
          <w:color w:val="000000"/>
        </w:rPr>
        <w:t>утверждения очередного изменения.</w:t>
      </w:r>
    </w:p>
    <w:p w14:paraId="0996324B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При выпуске очередного изменения РЛЭ, последнее обязательно предусматривает соответствующую замену листа(</w:t>
      </w:r>
      <w:proofErr w:type="spellStart"/>
      <w:r>
        <w:rPr>
          <w:color w:val="000000"/>
        </w:rPr>
        <w:t>ов</w:t>
      </w:r>
      <w:proofErr w:type="spellEnd"/>
      <w:r>
        <w:rPr>
          <w:color w:val="000000"/>
        </w:rPr>
        <w:t>) Перечня действующих страниц.</w:t>
      </w:r>
    </w:p>
    <w:p w14:paraId="621422E3" w14:textId="77777777" w:rsidR="00021401" w:rsidRDefault="00DE1D3E">
      <w:pPr>
        <w:ind w:firstLine="540"/>
        <w:jc w:val="both"/>
        <w:rPr>
          <w:color w:val="000000"/>
        </w:rPr>
      </w:pPr>
      <w:r>
        <w:rPr>
          <w:color w:val="000000"/>
        </w:rPr>
        <w:t>Перечень действующих страниц позволяет при необходимости проконтролировать наличие в данном экземпляре всех действующи</w:t>
      </w:r>
      <w:r>
        <w:rPr>
          <w:color w:val="000000"/>
        </w:rPr>
        <w:t>х страниц с учетом даты их утверждения.</w:t>
      </w:r>
    </w:p>
    <w:p w14:paraId="398B4EC8" w14:textId="77777777" w:rsidR="00021401" w:rsidRDefault="00021401">
      <w:pPr>
        <w:ind w:firstLine="540"/>
        <w:jc w:val="both"/>
        <w:rPr>
          <w:color w:val="000000"/>
        </w:rPr>
      </w:pPr>
    </w:p>
    <w:p w14:paraId="305A3336" w14:textId="77777777" w:rsidR="00021401" w:rsidRDefault="00DE1D3E">
      <w:pPr>
        <w:jc w:val="center"/>
      </w:pPr>
      <w:r>
        <w:t>ПЕРЕЧЕНЬ ДЕЙСТВУЮЩИХ СТРАНИЦ</w:t>
      </w:r>
    </w:p>
    <w:p w14:paraId="0F6B6F51" w14:textId="77777777" w:rsidR="00021401" w:rsidRDefault="00021401"/>
    <w:p w14:paraId="279A41F5" w14:textId="77777777" w:rsidR="00021401" w:rsidRDefault="00DE1D3E">
      <w:pPr>
        <w:jc w:val="center"/>
      </w:pPr>
      <w:r>
        <w:t>ПЕРЕЧЕНЬ ДЕЙСТВУЮЩИХ СТРАНИЦ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988"/>
        <w:gridCol w:w="1797"/>
        <w:gridCol w:w="1983"/>
        <w:gridCol w:w="2813"/>
      </w:tblGrid>
      <w:tr w:rsidR="00021401" w14:paraId="281648D4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E10B13" w14:textId="77777777" w:rsidR="00021401" w:rsidRDefault="00DE1D3E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Раздел, подраздел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72C526" w14:textId="77777777" w:rsidR="00021401" w:rsidRDefault="00DE1D3E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Страница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021634" w14:textId="77777777" w:rsidR="00021401" w:rsidRDefault="00DE1D3E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1A82BD" w14:textId="77777777" w:rsidR="00021401" w:rsidRDefault="00DE1D3E">
            <w:pPr>
              <w:jc w:val="center"/>
              <w:rPr>
                <w:sz w:val="20"/>
              </w:rPr>
            </w:pPr>
            <w:r>
              <w:rPr>
                <w:sz w:val="20"/>
              </w:rPr>
              <w:t>Утверждение, одобрение</w:t>
            </w:r>
          </w:p>
        </w:tc>
      </w:tr>
      <w:tr w:rsidR="00021401" w14:paraId="45DFE880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9F4C162" w14:textId="77777777" w:rsidR="00021401" w:rsidRDefault="00DE1D3E">
            <w:r>
              <w:t>Лист утверждения</w:t>
            </w:r>
          </w:p>
          <w:p w14:paraId="3DABBAAC" w14:textId="77777777" w:rsidR="00021401" w:rsidRDefault="00021401"/>
          <w:p w14:paraId="00252BE2" w14:textId="77777777" w:rsidR="00021401" w:rsidRDefault="00DE1D3E">
            <w:r>
              <w:t>Содержание РЛЭ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1136F3" w14:textId="77777777" w:rsidR="00021401" w:rsidRDefault="00DE1D3E">
            <w:r>
              <w:t>1</w:t>
            </w:r>
          </w:p>
          <w:p w14:paraId="0875C473" w14:textId="77777777" w:rsidR="00021401" w:rsidRDefault="00021401"/>
          <w:p w14:paraId="28FE2C2C" w14:textId="77777777" w:rsidR="00021401" w:rsidRDefault="00DE1D3E">
            <w:r>
              <w:t>2</w:t>
            </w:r>
          </w:p>
          <w:p w14:paraId="39F156E5" w14:textId="77777777" w:rsidR="00021401" w:rsidRDefault="00DE1D3E">
            <w:r>
              <w:t>3</w:t>
            </w:r>
          </w:p>
          <w:p w14:paraId="7A9F70E5" w14:textId="77777777" w:rsidR="00021401" w:rsidRDefault="00DE1D3E">
            <w:r>
              <w:t>4</w:t>
            </w:r>
          </w:p>
          <w:p w14:paraId="51BAFC00" w14:textId="77777777" w:rsidR="00021401" w:rsidRDefault="00DE1D3E">
            <w:r>
              <w:t>5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625AC1" w14:textId="77777777" w:rsidR="00021401" w:rsidRDefault="00DE1D3E">
            <w:r>
              <w:t>03.06.2021</w:t>
            </w:r>
          </w:p>
          <w:p w14:paraId="11404DEC" w14:textId="77777777" w:rsidR="00021401" w:rsidRDefault="00021401"/>
          <w:p w14:paraId="6AFA05DD" w14:textId="77777777" w:rsidR="00021401" w:rsidRDefault="00DE1D3E">
            <w:r>
              <w:t>03.06.2021</w:t>
            </w:r>
          </w:p>
          <w:p w14:paraId="14BFD2CB" w14:textId="16116D52" w:rsidR="00021401" w:rsidRDefault="00A6414F">
            <w:r>
              <w:t>10</w:t>
            </w:r>
            <w:r w:rsidR="00DE1D3E">
              <w:t>.0</w:t>
            </w:r>
            <w:r>
              <w:t>1</w:t>
            </w:r>
            <w:r w:rsidR="00DE1D3E">
              <w:t>.202</w:t>
            </w:r>
            <w:r>
              <w:t>4</w:t>
            </w:r>
          </w:p>
          <w:p w14:paraId="1E06719E" w14:textId="77777777" w:rsidR="00021401" w:rsidRDefault="00DE1D3E">
            <w:r>
              <w:t>03.06.2021</w:t>
            </w:r>
          </w:p>
          <w:p w14:paraId="784172E4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1E19363" w14:textId="77777777" w:rsidR="00021401" w:rsidRDefault="00021401">
            <w:pPr>
              <w:snapToGrid w:val="0"/>
            </w:pPr>
          </w:p>
        </w:tc>
      </w:tr>
      <w:tr w:rsidR="00021401" w14:paraId="1A3DE3A8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E73E6F" w14:textId="77777777" w:rsidR="00021401" w:rsidRDefault="00DE1D3E">
            <w:r>
              <w:t xml:space="preserve">Раздел 1  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530130" w14:textId="77777777" w:rsidR="00021401" w:rsidRDefault="00DE1D3E">
            <w:r>
              <w:t>11-15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61789C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45CE159" w14:textId="77777777" w:rsidR="00021401" w:rsidRDefault="00021401">
            <w:pPr>
              <w:snapToGrid w:val="0"/>
            </w:pPr>
          </w:p>
        </w:tc>
      </w:tr>
      <w:tr w:rsidR="00021401" w14:paraId="1809A5A0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537314" w14:textId="77777777" w:rsidR="00021401" w:rsidRDefault="00DE1D3E">
            <w:r>
              <w:t>Раздел 2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72B84E" w14:textId="77777777" w:rsidR="00021401" w:rsidRDefault="00DE1D3E">
            <w:r>
              <w:t>16-18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1573B6" w14:textId="77777777" w:rsidR="00021401" w:rsidRDefault="00DE1D3E">
            <w:r>
              <w:t>21.10.2021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04CBC3" w14:textId="77777777" w:rsidR="00021401" w:rsidRDefault="00021401">
            <w:pPr>
              <w:snapToGrid w:val="0"/>
            </w:pPr>
          </w:p>
        </w:tc>
      </w:tr>
      <w:tr w:rsidR="00021401" w14:paraId="3BD1451B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239DED" w14:textId="77777777" w:rsidR="00021401" w:rsidRDefault="00DE1D3E">
            <w:r>
              <w:t>Раздел 3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26E6CC9" w14:textId="77777777" w:rsidR="00021401" w:rsidRDefault="00DE1D3E">
            <w:r>
              <w:t>19-25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500CC5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706D2C9" w14:textId="77777777" w:rsidR="00021401" w:rsidRDefault="00021401">
            <w:pPr>
              <w:snapToGrid w:val="0"/>
            </w:pPr>
          </w:p>
        </w:tc>
      </w:tr>
      <w:tr w:rsidR="00021401" w14:paraId="34B441DF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54FFB6" w14:textId="77777777" w:rsidR="00021401" w:rsidRDefault="00DE1D3E">
            <w:r>
              <w:t>Раздел 4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E2E053" w14:textId="4FA0D3D1" w:rsidR="00021401" w:rsidRDefault="00DE1D3E">
            <w:r>
              <w:t>26-4</w:t>
            </w:r>
            <w:r w:rsidR="00A6414F">
              <w:t>2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C4CFFB" w14:textId="0AEDD8E8" w:rsidR="00021401" w:rsidRDefault="00A6414F">
            <w:r>
              <w:t>10</w:t>
            </w:r>
            <w:r w:rsidR="00DE1D3E">
              <w:t>.0</w:t>
            </w:r>
            <w:r>
              <w:t>1</w:t>
            </w:r>
            <w:r w:rsidR="00DE1D3E">
              <w:t>.202</w:t>
            </w:r>
            <w:r>
              <w:t>4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6BA560" w14:textId="77777777" w:rsidR="00021401" w:rsidRDefault="00021401">
            <w:pPr>
              <w:snapToGrid w:val="0"/>
            </w:pPr>
          </w:p>
        </w:tc>
      </w:tr>
      <w:tr w:rsidR="00021401" w14:paraId="1A05718E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24FD45E" w14:textId="77777777" w:rsidR="00021401" w:rsidRDefault="00DE1D3E">
            <w:r>
              <w:t>Раздел 5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92D125" w14:textId="6A92D3E2" w:rsidR="00021401" w:rsidRDefault="00DE1D3E">
            <w:r>
              <w:t>4</w:t>
            </w:r>
            <w:r w:rsidR="00E07727">
              <w:t>3</w:t>
            </w:r>
            <w:r>
              <w:t>-4</w:t>
            </w:r>
            <w:r w:rsidR="00E07727">
              <w:t>9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6E5EB8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734A75D" w14:textId="77777777" w:rsidR="00021401" w:rsidRDefault="00021401">
            <w:pPr>
              <w:snapToGrid w:val="0"/>
            </w:pPr>
          </w:p>
        </w:tc>
      </w:tr>
      <w:tr w:rsidR="00021401" w14:paraId="426DB5F7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E21519" w14:textId="77777777" w:rsidR="00021401" w:rsidRDefault="00DE1D3E">
            <w:r>
              <w:t>Раздел 6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5048FB" w14:textId="6A2F8D52" w:rsidR="00021401" w:rsidRDefault="00E07727">
            <w:r>
              <w:t>50</w:t>
            </w:r>
            <w:r w:rsidR="00DE1D3E">
              <w:t>-5</w:t>
            </w:r>
            <w:r w:rsidR="00025429">
              <w:t>4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0CAA6A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4F26731" w14:textId="77777777" w:rsidR="00021401" w:rsidRDefault="00021401">
            <w:pPr>
              <w:snapToGrid w:val="0"/>
            </w:pPr>
          </w:p>
        </w:tc>
      </w:tr>
      <w:tr w:rsidR="00021401" w14:paraId="0E5ABF37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EAA58B" w14:textId="77777777" w:rsidR="00021401" w:rsidRDefault="00DE1D3E">
            <w:r>
              <w:t>Раздел 7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DD6CB0" w14:textId="1506B5A0" w:rsidR="00021401" w:rsidRDefault="00DE1D3E">
            <w:r>
              <w:t>5</w:t>
            </w:r>
            <w:r w:rsidR="00025429">
              <w:t>5</w:t>
            </w:r>
            <w:r>
              <w:t>-5</w:t>
            </w:r>
            <w:r w:rsidR="00025429">
              <w:t>6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9F4F56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B3874E" w14:textId="77777777" w:rsidR="00021401" w:rsidRDefault="00021401">
            <w:pPr>
              <w:snapToGrid w:val="0"/>
            </w:pPr>
          </w:p>
        </w:tc>
      </w:tr>
      <w:tr w:rsidR="00021401" w14:paraId="2673BA2E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664878" w14:textId="77777777" w:rsidR="00021401" w:rsidRDefault="00DE1D3E">
            <w:r>
              <w:t>Раздел 8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F6F2DE" w14:textId="703C890F" w:rsidR="00021401" w:rsidRDefault="00DE1D3E">
            <w:r>
              <w:t>5</w:t>
            </w:r>
            <w:r w:rsidR="00025429">
              <w:t>7</w:t>
            </w:r>
            <w:r>
              <w:t>-</w:t>
            </w:r>
            <w:r w:rsidR="00025429">
              <w:t>71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CD00F3C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E52971" w14:textId="77777777" w:rsidR="00021401" w:rsidRDefault="00021401">
            <w:pPr>
              <w:snapToGrid w:val="0"/>
            </w:pPr>
          </w:p>
        </w:tc>
      </w:tr>
      <w:tr w:rsidR="00021401" w14:paraId="60A23DBD" w14:textId="77777777">
        <w:tc>
          <w:tcPr>
            <w:tcW w:w="29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BA404A" w14:textId="77777777" w:rsidR="00021401" w:rsidRDefault="00DE1D3E">
            <w:r>
              <w:t>Раздел 9</w:t>
            </w:r>
          </w:p>
        </w:tc>
        <w:tc>
          <w:tcPr>
            <w:tcW w:w="17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413EF5" w14:textId="2C80967E" w:rsidR="00021401" w:rsidRDefault="00DE1D3E">
            <w:r>
              <w:t>7</w:t>
            </w:r>
            <w:r w:rsidR="00025429">
              <w:t>2</w:t>
            </w:r>
            <w:r>
              <w:t>-7</w:t>
            </w:r>
            <w:r w:rsidR="00025429">
              <w:t>7</w:t>
            </w:r>
          </w:p>
        </w:tc>
        <w:tc>
          <w:tcPr>
            <w:tcW w:w="19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19224F" w14:textId="77777777" w:rsidR="00021401" w:rsidRDefault="00DE1D3E">
            <w:r>
              <w:t>03.06.2021</w:t>
            </w:r>
          </w:p>
        </w:tc>
        <w:tc>
          <w:tcPr>
            <w:tcW w:w="28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45FA5A" w14:textId="77777777" w:rsidR="00021401" w:rsidRDefault="00021401">
            <w:pPr>
              <w:snapToGrid w:val="0"/>
            </w:pPr>
          </w:p>
        </w:tc>
      </w:tr>
    </w:tbl>
    <w:p w14:paraId="4B275CD7" w14:textId="77777777" w:rsidR="00021401" w:rsidRDefault="00021401"/>
    <w:p w14:paraId="40219480" w14:textId="77777777" w:rsidR="00021401" w:rsidRDefault="00DE1D3E">
      <w:r>
        <w:br w:type="page"/>
      </w:r>
    </w:p>
    <w:p w14:paraId="634AB7A8" w14:textId="77777777" w:rsidR="00021401" w:rsidRDefault="00021401"/>
    <w:p w14:paraId="44749AF9" w14:textId="77777777" w:rsidR="00021401" w:rsidRDefault="00DE1D3E">
      <w:pPr>
        <w:pStyle w:val="10"/>
        <w:spacing w:before="0" w:after="0"/>
      </w:pPr>
      <w:bookmarkStart w:id="7" w:name="_Toc155798588"/>
      <w:r>
        <w:t>ОБЩИЕ СВЕДЕНИЯ О САМОЛЕТЕ</w:t>
      </w:r>
      <w:bookmarkEnd w:id="7"/>
    </w:p>
    <w:p w14:paraId="486A0E5C" w14:textId="77777777" w:rsidR="00021401" w:rsidRDefault="00DE1D3E">
      <w:pPr>
        <w:pStyle w:val="2"/>
      </w:pPr>
      <w:bookmarkStart w:id="8" w:name="_Toc155798589"/>
      <w:r>
        <w:t>Общий вид самолета</w:t>
      </w:r>
      <w:bookmarkEnd w:id="8"/>
      <w:r>
        <w:t xml:space="preserve"> </w:t>
      </w:r>
    </w:p>
    <w:p w14:paraId="27B5B956" w14:textId="77777777" w:rsidR="00021401" w:rsidRDefault="00DE1D3E">
      <w:pPr>
        <w:jc w:val="center"/>
        <w:rPr>
          <w:sz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935" distR="114935" simplePos="0" relativeHeight="251654656" behindDoc="0" locked="0" layoutInCell="0" allowOverlap="1" wp14:anchorId="382CBD7A" wp14:editId="276DCA90">
                <wp:simplePos x="0" y="0"/>
                <wp:positionH relativeFrom="column">
                  <wp:posOffset>4015740</wp:posOffset>
                </wp:positionH>
                <wp:positionV relativeFrom="paragraph">
                  <wp:posOffset>4817110</wp:posOffset>
                </wp:positionV>
                <wp:extent cx="180340" cy="54610"/>
                <wp:effectExtent l="0" t="0" r="0" b="0"/>
                <wp:wrapNone/>
                <wp:docPr id="1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40" cy="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DD03D73" w14:textId="77777777" w:rsidR="00021401" w:rsidRDefault="00021401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82CBD7A" id="Прямоугольник 77" o:spid="_x0000_s1026" style="position:absolute;left:0;text-align:left;margin-left:316.2pt;margin-top:379.3pt;width:14.2pt;height:4.3pt;z-index:2516546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" o:allowincell="f" stroked="f" strokeweight="0">
                <v:textbox>
                  <w:txbxContent>
                    <w:p w14:paraId="3DD03D73" w14:textId="77777777" w:rsidR="00021401" w:rsidRDefault="0002140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935" distR="114935" simplePos="0" relativeHeight="251655680" behindDoc="0" locked="0" layoutInCell="0" allowOverlap="1" wp14:anchorId="3A00B69A" wp14:editId="486A05F1">
                <wp:simplePos x="0" y="0"/>
                <wp:positionH relativeFrom="column">
                  <wp:posOffset>4015740</wp:posOffset>
                </wp:positionH>
                <wp:positionV relativeFrom="paragraph">
                  <wp:posOffset>2805430</wp:posOffset>
                </wp:positionV>
                <wp:extent cx="180340" cy="54610"/>
                <wp:effectExtent l="0" t="0" r="0" b="0"/>
                <wp:wrapNone/>
                <wp:docPr id="2" name="Прямоугольник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40" cy="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420ABED" w14:textId="77777777" w:rsidR="00021401" w:rsidRDefault="00021401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A00B69A" id="Прямоугольник 78" o:spid="_x0000_s1027" style="position:absolute;left:0;text-align:left;margin-left:316.2pt;margin-top:220.9pt;width:14.2pt;height:4.3pt;z-index:25165568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" o:allowincell="f" stroked="f" strokeweight="0">
                <v:textbox>
                  <w:txbxContent>
                    <w:p w14:paraId="3420ABED" w14:textId="77777777" w:rsidR="00021401" w:rsidRDefault="0002140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w:drawing>
          <wp:inline distT="0" distB="0" distL="0" distR="0" wp14:anchorId="2672B9C8" wp14:editId="1A4DEF39">
            <wp:extent cx="5817235" cy="7878445"/>
            <wp:effectExtent l="0" t="0" r="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" t="-5" r="-7" b="-5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78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6704" behindDoc="0" locked="0" layoutInCell="0" allowOverlap="1" wp14:anchorId="3ADF0EB6" wp14:editId="1A442E04">
                <wp:simplePos x="0" y="0"/>
                <wp:positionH relativeFrom="column">
                  <wp:posOffset>2514600</wp:posOffset>
                </wp:positionH>
                <wp:positionV relativeFrom="paragraph">
                  <wp:posOffset>3987165</wp:posOffset>
                </wp:positionV>
                <wp:extent cx="1028700" cy="238125"/>
                <wp:effectExtent l="0" t="0" r="0" b="0"/>
                <wp:wrapNone/>
                <wp:docPr id="4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8A429CF" w14:textId="77777777" w:rsidR="00021401" w:rsidRDefault="00DE1D3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109</w:t>
                            </w:r>
                            <w:r>
                              <w:rPr>
                                <w:rFonts w:ascii="Arial" w:hAnsi="Arial" w:cs="Arial"/>
                              </w:rPr>
                              <w:t>20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DF0EB6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8" type="#_x0000_t202" style="position:absolute;left:0;text-align:left;margin-left:198pt;margin-top:313.95pt;width:81pt;height:18.75pt;z-index:25165670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" o:allowincell="f" stroked="f">
                <v:textbox inset="7.25pt,3.65pt,7.25pt,3.65pt">
                  <w:txbxContent>
                    <w:p w14:paraId="48A429CF" w14:textId="77777777" w:rsidR="00021401" w:rsidRDefault="00DE1D3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109</w:t>
                      </w:r>
                      <w:r>
                        <w:rPr>
                          <w:rFonts w:ascii="Arial" w:hAnsi="Arial" w:cs="Arial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7728" behindDoc="0" locked="0" layoutInCell="0" allowOverlap="1" wp14:anchorId="44A61762" wp14:editId="32DBF2D4">
                <wp:simplePos x="0" y="0"/>
                <wp:positionH relativeFrom="column">
                  <wp:posOffset>2533650</wp:posOffset>
                </wp:positionH>
                <wp:positionV relativeFrom="paragraph">
                  <wp:posOffset>5882640</wp:posOffset>
                </wp:positionV>
                <wp:extent cx="571500" cy="342900"/>
                <wp:effectExtent l="0" t="0" r="0" b="0"/>
                <wp:wrapNone/>
                <wp:docPr id="5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1806B70" w14:textId="77777777" w:rsidR="00021401" w:rsidRDefault="00DE1D3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8850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61762" id="Frame4" o:spid="_x0000_s1029" type="#_x0000_t202" style="position:absolute;left:0;text-align:left;margin-left:199.5pt;margin-top:463.2pt;width:45pt;height:27pt;z-index:2516577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" o:allowincell="f" stroked="f">
                <v:textbox inset="7.25pt,3.65pt,7.25pt,3.65pt">
                  <w:txbxContent>
                    <w:p w14:paraId="51806B70" w14:textId="77777777" w:rsidR="00021401" w:rsidRDefault="00DE1D3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8850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752" behindDoc="0" locked="0" layoutInCell="0" allowOverlap="1" wp14:anchorId="3AFF7BE5" wp14:editId="7640C19A">
                <wp:simplePos x="0" y="0"/>
                <wp:positionH relativeFrom="column">
                  <wp:posOffset>5267325</wp:posOffset>
                </wp:positionH>
                <wp:positionV relativeFrom="paragraph">
                  <wp:posOffset>6892290</wp:posOffset>
                </wp:positionV>
                <wp:extent cx="571500" cy="342900"/>
                <wp:effectExtent l="0" t="0" r="0" b="0"/>
                <wp:wrapNone/>
                <wp:docPr id="6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FA98858" w14:textId="77777777" w:rsidR="00021401" w:rsidRDefault="00DE1D3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2720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F7BE5" id="Frame3" o:spid="_x0000_s1030" type="#_x0000_t202" style="position:absolute;left:0;text-align:left;margin-left:414.75pt;margin-top:542.7pt;width:45pt;height:27pt;z-index:2516587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" o:allowincell="f" stroked="f">
                <v:textbox inset="7.25pt,3.65pt,7.25pt,3.65pt">
                  <w:txbxContent>
                    <w:p w14:paraId="7FA98858" w14:textId="77777777" w:rsidR="00021401" w:rsidRDefault="00DE1D3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2720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9776" behindDoc="0" locked="0" layoutInCell="0" allowOverlap="1" wp14:anchorId="2D5020BD" wp14:editId="7604CCCC">
                <wp:simplePos x="0" y="0"/>
                <wp:positionH relativeFrom="column">
                  <wp:posOffset>257175</wp:posOffset>
                </wp:positionH>
                <wp:positionV relativeFrom="paragraph">
                  <wp:posOffset>5330190</wp:posOffset>
                </wp:positionV>
                <wp:extent cx="1600200" cy="457200"/>
                <wp:effectExtent l="0" t="0" r="0" b="0"/>
                <wp:wrapNone/>
                <wp:docPr id="7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5CD0FA0" w14:textId="77777777" w:rsidR="00021401" w:rsidRDefault="00DE1D3E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t>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190,5</w:t>
                            </w:r>
                          </w:p>
                        </w:txbxContent>
                      </wps:txbx>
                      <wps:bodyPr lIns="92075" tIns="46355" rIns="1841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020BD" id="Frame2" o:spid="_x0000_s1031" type="#_x0000_t202" style="position:absolute;left:0;text-align:left;margin-left:20.25pt;margin-top:419.7pt;width:126pt;height:36pt;z-index:2516597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" o:allowincell="f" stroked="f">
                <v:textbox inset="7.25pt,3.65pt,1.45pt,3.65pt">
                  <w:txbxContent>
                    <w:p w14:paraId="35CD0FA0" w14:textId="77777777" w:rsidR="00021401" w:rsidRDefault="00DE1D3E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Symbol" w:eastAsia="Symbol" w:hAnsi="Symbol" w:cs="Symbol"/>
                        </w:rPr>
                        <w:t></w:t>
                      </w: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190,5</w:t>
                      </w:r>
                    </w:p>
                  </w:txbxContent>
                </v:textbox>
              </v:shape>
            </w:pict>
          </mc:Fallback>
        </mc:AlternateContent>
      </w:r>
    </w:p>
    <w:p w14:paraId="0193F0E3" w14:textId="77777777" w:rsidR="00021401" w:rsidRDefault="00021401">
      <w:pPr>
        <w:spacing w:before="120"/>
        <w:jc w:val="center"/>
        <w:rPr>
          <w:b/>
          <w:sz w:val="20"/>
        </w:rPr>
      </w:pPr>
    </w:p>
    <w:p w14:paraId="238CE35F" w14:textId="77777777" w:rsidR="00021401" w:rsidRDefault="00DE1D3E">
      <w:pPr>
        <w:spacing w:before="120"/>
        <w:jc w:val="center"/>
        <w:rPr>
          <w:b/>
          <w:sz w:val="20"/>
        </w:rPr>
      </w:pPr>
      <w:r>
        <w:rPr>
          <w:b/>
          <w:sz w:val="20"/>
        </w:rPr>
        <w:t xml:space="preserve">Рис. </w:t>
      </w:r>
      <w:proofErr w:type="gramStart"/>
      <w:r>
        <w:rPr>
          <w:b/>
          <w:sz w:val="20"/>
        </w:rPr>
        <w:t>1  Общий</w:t>
      </w:r>
      <w:proofErr w:type="gramEnd"/>
      <w:r>
        <w:rPr>
          <w:b/>
          <w:sz w:val="20"/>
        </w:rPr>
        <w:t xml:space="preserve"> вид</w:t>
      </w:r>
    </w:p>
    <w:p w14:paraId="6EFB821C" w14:textId="77777777" w:rsidR="00021401" w:rsidRDefault="00DE1D3E" w:rsidP="00C05154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31319BA8" wp14:editId="572D4516">
            <wp:extent cx="6278880" cy="4699000"/>
            <wp:effectExtent l="0" t="0" r="0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" t="-1" r="-1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6645" w14:textId="77777777" w:rsidR="00021401" w:rsidRDefault="00021401">
      <w:pPr>
        <w:pStyle w:val="3130"/>
        <w:ind w:right="567"/>
        <w:jc w:val="center"/>
        <w:rPr>
          <w:b/>
          <w:i/>
        </w:rPr>
      </w:pPr>
    </w:p>
    <w:p w14:paraId="4D4F2B20" w14:textId="77777777" w:rsidR="00021401" w:rsidRDefault="00DE1D3E">
      <w:pPr>
        <w:pStyle w:val="3130"/>
        <w:ind w:right="567"/>
        <w:jc w:val="center"/>
        <w:rPr>
          <w:b/>
        </w:rPr>
      </w:pPr>
      <w:r>
        <w:rPr>
          <w:b/>
        </w:rPr>
        <w:t xml:space="preserve">Рисунок 87 </w:t>
      </w:r>
      <w:proofErr w:type="gramStart"/>
      <w:r>
        <w:rPr>
          <w:b/>
        </w:rPr>
        <w:t>-  Приборная</w:t>
      </w:r>
      <w:proofErr w:type="gramEnd"/>
      <w:r>
        <w:rPr>
          <w:b/>
        </w:rPr>
        <w:t xml:space="preserve"> доска самолёта С-172К.</w:t>
      </w:r>
    </w:p>
    <w:p w14:paraId="71363E18" w14:textId="77777777" w:rsidR="00021401" w:rsidRDefault="00DE1D3E">
      <w:pPr>
        <w:spacing w:line="228" w:lineRule="auto"/>
        <w:jc w:val="both"/>
      </w:pPr>
      <w:r>
        <w:t>1. Указатель воздушной скорости</w:t>
      </w:r>
    </w:p>
    <w:p w14:paraId="48F905E5" w14:textId="77777777" w:rsidR="00021401" w:rsidRDefault="00DE1D3E">
      <w:pPr>
        <w:spacing w:line="228" w:lineRule="auto"/>
        <w:jc w:val="both"/>
      </w:pPr>
      <w:r>
        <w:t>2. Авиагоризонт</w:t>
      </w:r>
    </w:p>
    <w:p w14:paraId="146400AE" w14:textId="77777777" w:rsidR="00021401" w:rsidRDefault="00DE1D3E">
      <w:pPr>
        <w:spacing w:line="228" w:lineRule="auto"/>
        <w:jc w:val="both"/>
      </w:pPr>
      <w:r>
        <w:t>3. Интерком СПУ</w:t>
      </w:r>
    </w:p>
    <w:p w14:paraId="5B7AC88F" w14:textId="77777777" w:rsidR="00021401" w:rsidRDefault="00DE1D3E">
      <w:pPr>
        <w:spacing w:line="228" w:lineRule="auto"/>
        <w:jc w:val="both"/>
      </w:pPr>
      <w:r>
        <w:t xml:space="preserve">4. </w:t>
      </w:r>
      <w:r>
        <w:t>Высотомер</w:t>
      </w:r>
    </w:p>
    <w:p w14:paraId="106CFC61" w14:textId="77777777" w:rsidR="00021401" w:rsidRDefault="00DE1D3E">
      <w:pPr>
        <w:spacing w:line="228" w:lineRule="auto"/>
        <w:jc w:val="both"/>
      </w:pPr>
      <w:r>
        <w:t>5. Указатель VOR и ILS</w:t>
      </w:r>
    </w:p>
    <w:p w14:paraId="401AD454" w14:textId="77777777" w:rsidR="00021401" w:rsidRDefault="00DE1D3E">
      <w:pPr>
        <w:spacing w:line="228" w:lineRule="auto"/>
        <w:jc w:val="both"/>
      </w:pPr>
      <w:r>
        <w:t>6. Указатель поворота и скольжения</w:t>
      </w:r>
    </w:p>
    <w:p w14:paraId="6050721B" w14:textId="77777777" w:rsidR="00021401" w:rsidRDefault="00DE1D3E">
      <w:pPr>
        <w:spacing w:line="228" w:lineRule="auto"/>
        <w:jc w:val="both"/>
      </w:pPr>
      <w:r>
        <w:t xml:space="preserve">7. </w:t>
      </w:r>
      <w:proofErr w:type="spellStart"/>
      <w:r>
        <w:t>Гирополукомпас</w:t>
      </w:r>
      <w:proofErr w:type="spellEnd"/>
    </w:p>
    <w:p w14:paraId="09365C9D" w14:textId="77777777" w:rsidR="00021401" w:rsidRDefault="00DE1D3E">
      <w:pPr>
        <w:spacing w:line="228" w:lineRule="auto"/>
        <w:jc w:val="both"/>
      </w:pPr>
      <w:r>
        <w:t>8. Вариометр</w:t>
      </w:r>
    </w:p>
    <w:p w14:paraId="058BAE9B" w14:textId="77777777" w:rsidR="00021401" w:rsidRDefault="00DE1D3E">
      <w:pPr>
        <w:spacing w:line="228" w:lineRule="auto"/>
        <w:jc w:val="both"/>
      </w:pPr>
      <w:r>
        <w:t>9. Указатель температуры карбюратора</w:t>
      </w:r>
    </w:p>
    <w:p w14:paraId="5AB6334B" w14:textId="77777777" w:rsidR="00021401" w:rsidRDefault="00DE1D3E">
      <w:pPr>
        <w:spacing w:line="228" w:lineRule="auto"/>
        <w:jc w:val="both"/>
      </w:pPr>
      <w:r>
        <w:t>10. Левый штурвал, правый штурвал</w:t>
      </w:r>
    </w:p>
    <w:p w14:paraId="1ADAACEC" w14:textId="77777777" w:rsidR="00021401" w:rsidRDefault="00DE1D3E">
      <w:pPr>
        <w:spacing w:line="228" w:lineRule="auto"/>
        <w:jc w:val="both"/>
      </w:pPr>
      <w:r>
        <w:t>11. Мастер-выключатель</w:t>
      </w:r>
    </w:p>
    <w:p w14:paraId="5228AA0F" w14:textId="77777777" w:rsidR="00021401" w:rsidRDefault="00DE1D3E">
      <w:pPr>
        <w:spacing w:line="228" w:lineRule="auto"/>
        <w:jc w:val="both"/>
      </w:pPr>
      <w:r>
        <w:t>12. Кнопка радиосвязи</w:t>
      </w:r>
    </w:p>
    <w:p w14:paraId="7D10D07F" w14:textId="77777777" w:rsidR="00021401" w:rsidRDefault="00DE1D3E">
      <w:pPr>
        <w:spacing w:line="228" w:lineRule="auto"/>
        <w:jc w:val="both"/>
      </w:pPr>
      <w:r>
        <w:t>13. Замок зажигания</w:t>
      </w:r>
    </w:p>
    <w:p w14:paraId="091B8A2E" w14:textId="77777777" w:rsidR="00021401" w:rsidRDefault="00DE1D3E">
      <w:pPr>
        <w:spacing w:line="228" w:lineRule="auto"/>
        <w:jc w:val="both"/>
      </w:pPr>
      <w:r>
        <w:t xml:space="preserve">14. Тумблер </w:t>
      </w:r>
      <w:r>
        <w:t>питания приборов и радиостанции</w:t>
      </w:r>
    </w:p>
    <w:p w14:paraId="0090CBE0" w14:textId="77777777" w:rsidR="00021401" w:rsidRDefault="00DE1D3E">
      <w:pPr>
        <w:spacing w:line="228" w:lineRule="auto"/>
        <w:jc w:val="both"/>
      </w:pPr>
      <w:r>
        <w:t>15. Обогрев ПВД</w:t>
      </w:r>
    </w:p>
    <w:p w14:paraId="4DE9F697" w14:textId="77777777" w:rsidR="00021401" w:rsidRDefault="00DE1D3E">
      <w:pPr>
        <w:spacing w:line="228" w:lineRule="auto"/>
        <w:jc w:val="both"/>
      </w:pPr>
      <w:r>
        <w:t>16. Подсветки приборов</w:t>
      </w:r>
    </w:p>
    <w:p w14:paraId="23A5CAC3" w14:textId="77777777" w:rsidR="00021401" w:rsidRDefault="00DE1D3E">
      <w:pPr>
        <w:spacing w:line="228" w:lineRule="auto"/>
        <w:jc w:val="both"/>
      </w:pPr>
      <w:r>
        <w:t>17. Ручной насос подкачки топлива</w:t>
      </w:r>
    </w:p>
    <w:p w14:paraId="2A6059DB" w14:textId="77777777" w:rsidR="00021401" w:rsidRDefault="00DE1D3E">
      <w:pPr>
        <w:spacing w:line="228" w:lineRule="auto"/>
        <w:jc w:val="both"/>
      </w:pPr>
      <w:r>
        <w:t xml:space="preserve">18. Разъем для подключения </w:t>
      </w:r>
      <w:proofErr w:type="spellStart"/>
      <w:r>
        <w:t>авиагарнитуры</w:t>
      </w:r>
      <w:proofErr w:type="spellEnd"/>
      <w:r>
        <w:t xml:space="preserve"> первого члена экипажа</w:t>
      </w:r>
    </w:p>
    <w:p w14:paraId="4D63F72E" w14:textId="77777777" w:rsidR="00021401" w:rsidRDefault="00DE1D3E">
      <w:pPr>
        <w:spacing w:line="228" w:lineRule="auto"/>
        <w:jc w:val="both"/>
      </w:pPr>
      <w:r>
        <w:t>19. Стояночный тормоз</w:t>
      </w:r>
    </w:p>
    <w:p w14:paraId="0F0E8AA3" w14:textId="77777777" w:rsidR="00021401" w:rsidRDefault="00DE1D3E">
      <w:pPr>
        <w:spacing w:line="228" w:lineRule="auto"/>
        <w:jc w:val="both"/>
      </w:pPr>
      <w:r>
        <w:t>20. Посадочная фара</w:t>
      </w:r>
    </w:p>
    <w:p w14:paraId="3BE94A69" w14:textId="77777777" w:rsidR="00021401" w:rsidRDefault="00DE1D3E">
      <w:pPr>
        <w:spacing w:line="228" w:lineRule="auto"/>
        <w:jc w:val="both"/>
      </w:pPr>
      <w:r>
        <w:t>19. Стояночный тормоз</w:t>
      </w:r>
    </w:p>
    <w:p w14:paraId="7FD864A6" w14:textId="77777777" w:rsidR="00021401" w:rsidRDefault="00DE1D3E">
      <w:pPr>
        <w:spacing w:line="228" w:lineRule="auto"/>
        <w:jc w:val="both"/>
      </w:pPr>
      <w:r>
        <w:t>20. Посадочная фара</w:t>
      </w:r>
    </w:p>
    <w:p w14:paraId="2B9A3196" w14:textId="77777777" w:rsidR="00021401" w:rsidRDefault="00DE1D3E">
      <w:pPr>
        <w:spacing w:line="228" w:lineRule="auto"/>
        <w:jc w:val="both"/>
      </w:pPr>
      <w:r>
        <w:t xml:space="preserve">21. </w:t>
      </w:r>
      <w:r>
        <w:t>АЧС-1</w:t>
      </w:r>
    </w:p>
    <w:p w14:paraId="556D15F1" w14:textId="77777777" w:rsidR="00021401" w:rsidRDefault="00DE1D3E">
      <w:pPr>
        <w:spacing w:line="228" w:lineRule="auto"/>
        <w:jc w:val="both"/>
      </w:pPr>
      <w:r>
        <w:t>22. Рулежная фара</w:t>
      </w:r>
    </w:p>
    <w:p w14:paraId="54EF9F35" w14:textId="77777777" w:rsidR="00021401" w:rsidRDefault="00DE1D3E">
      <w:pPr>
        <w:spacing w:line="228" w:lineRule="auto"/>
        <w:jc w:val="both"/>
      </w:pPr>
      <w:r>
        <w:t>23. Обогрев карбюратора</w:t>
      </w:r>
    </w:p>
    <w:p w14:paraId="07BB9A3C" w14:textId="77777777" w:rsidR="00021401" w:rsidRDefault="00DE1D3E">
      <w:pPr>
        <w:spacing w:line="228" w:lineRule="auto"/>
        <w:jc w:val="both"/>
      </w:pPr>
      <w:r>
        <w:lastRenderedPageBreak/>
        <w:t>24. Индукционный компас</w:t>
      </w:r>
    </w:p>
    <w:p w14:paraId="4318AB71" w14:textId="77777777" w:rsidR="00021401" w:rsidRDefault="00DE1D3E">
      <w:pPr>
        <w:spacing w:line="228" w:lineRule="auto"/>
        <w:jc w:val="both"/>
      </w:pPr>
      <w:r>
        <w:t>25. Радиостанция NARCO MK12E TSO</w:t>
      </w:r>
    </w:p>
    <w:p w14:paraId="2475D802" w14:textId="77777777" w:rsidR="00021401" w:rsidRDefault="00DE1D3E">
      <w:pPr>
        <w:spacing w:line="228" w:lineRule="auto"/>
        <w:jc w:val="both"/>
      </w:pPr>
      <w:r>
        <w:t xml:space="preserve">26. </w:t>
      </w:r>
      <w:proofErr w:type="spellStart"/>
      <w:r>
        <w:t>Аудиопанель</w:t>
      </w:r>
      <w:proofErr w:type="spellEnd"/>
    </w:p>
    <w:p w14:paraId="57EC82EA" w14:textId="77777777" w:rsidR="00021401" w:rsidRDefault="00DE1D3E">
      <w:pPr>
        <w:spacing w:line="228" w:lineRule="auto"/>
        <w:jc w:val="both"/>
      </w:pPr>
      <w:r>
        <w:t>27. Станция VOR и ILS</w:t>
      </w:r>
    </w:p>
    <w:p w14:paraId="27674212" w14:textId="77777777" w:rsidR="00021401" w:rsidRDefault="00DE1D3E">
      <w:pPr>
        <w:spacing w:line="228" w:lineRule="auto"/>
        <w:jc w:val="both"/>
      </w:pPr>
      <w:r>
        <w:t xml:space="preserve">28. Радиостанция </w:t>
      </w:r>
      <w:proofErr w:type="spellStart"/>
      <w:r>
        <w:t>ICom</w:t>
      </w:r>
      <w:proofErr w:type="spellEnd"/>
      <w:r>
        <w:t xml:space="preserve"> IC-A210</w:t>
      </w:r>
    </w:p>
    <w:p w14:paraId="3F5E7811" w14:textId="77777777" w:rsidR="00021401" w:rsidRDefault="00DE1D3E">
      <w:pPr>
        <w:spacing w:line="228" w:lineRule="auto"/>
        <w:jc w:val="both"/>
      </w:pPr>
      <w:r>
        <w:t>29. Рычаг управления двигателем (РУД)</w:t>
      </w:r>
    </w:p>
    <w:p w14:paraId="2631019D" w14:textId="77777777" w:rsidR="00021401" w:rsidRDefault="00DE1D3E">
      <w:pPr>
        <w:spacing w:line="228" w:lineRule="auto"/>
        <w:jc w:val="both"/>
      </w:pPr>
      <w:r>
        <w:t>30. Рычаг управления смесью</w:t>
      </w:r>
    </w:p>
    <w:p w14:paraId="4117AAEB" w14:textId="77777777" w:rsidR="00021401" w:rsidRDefault="00DE1D3E">
      <w:pPr>
        <w:spacing w:line="228" w:lineRule="auto"/>
        <w:jc w:val="both"/>
      </w:pPr>
      <w:r>
        <w:t>31. Управление за</w:t>
      </w:r>
      <w:r>
        <w:t>крылками</w:t>
      </w:r>
    </w:p>
    <w:p w14:paraId="4404CCC4" w14:textId="77777777" w:rsidR="00021401" w:rsidRDefault="00DE1D3E">
      <w:pPr>
        <w:spacing w:line="228" w:lineRule="auto"/>
        <w:jc w:val="both"/>
      </w:pPr>
      <w:r>
        <w:t>32. Вентиляция кабины</w:t>
      </w:r>
    </w:p>
    <w:p w14:paraId="07305B6A" w14:textId="77777777" w:rsidR="00021401" w:rsidRDefault="00DE1D3E">
      <w:pPr>
        <w:spacing w:line="228" w:lineRule="auto"/>
        <w:jc w:val="both"/>
      </w:pPr>
      <w:r>
        <w:t>33. Предохранители</w:t>
      </w:r>
    </w:p>
    <w:p w14:paraId="652FADAC" w14:textId="77777777" w:rsidR="00021401" w:rsidRDefault="00DE1D3E">
      <w:pPr>
        <w:spacing w:line="228" w:lineRule="auto"/>
        <w:jc w:val="both"/>
      </w:pPr>
      <w:r>
        <w:t>34. Обогрев кабины</w:t>
      </w:r>
    </w:p>
    <w:p w14:paraId="71269A37" w14:textId="77777777" w:rsidR="00021401" w:rsidRDefault="00DE1D3E">
      <w:pPr>
        <w:spacing w:line="228" w:lineRule="auto"/>
        <w:jc w:val="both"/>
      </w:pPr>
      <w:r>
        <w:t>35. Прикуриватель</w:t>
      </w:r>
    </w:p>
    <w:p w14:paraId="70F71E0C" w14:textId="77777777" w:rsidR="00021401" w:rsidRDefault="00DE1D3E">
      <w:pPr>
        <w:spacing w:line="228" w:lineRule="auto"/>
        <w:jc w:val="both"/>
      </w:pPr>
      <w:r>
        <w:t>34. Обогрев кабины</w:t>
      </w:r>
    </w:p>
    <w:p w14:paraId="5348AC1E" w14:textId="77777777" w:rsidR="00021401" w:rsidRDefault="00DE1D3E">
      <w:pPr>
        <w:spacing w:line="228" w:lineRule="auto"/>
        <w:jc w:val="both"/>
      </w:pPr>
      <w:r>
        <w:t>35. Прикуриватель</w:t>
      </w:r>
    </w:p>
    <w:p w14:paraId="25FFDB2F" w14:textId="77777777" w:rsidR="00021401" w:rsidRDefault="00DE1D3E">
      <w:pPr>
        <w:spacing w:line="228" w:lineRule="auto"/>
        <w:jc w:val="both"/>
      </w:pPr>
      <w:r>
        <w:t>36. Триммер руля высоты</w:t>
      </w:r>
    </w:p>
    <w:p w14:paraId="63885D35" w14:textId="77777777" w:rsidR="00021401" w:rsidRDefault="00DE1D3E">
      <w:pPr>
        <w:spacing w:line="228" w:lineRule="auto"/>
        <w:jc w:val="both"/>
      </w:pPr>
      <w:r>
        <w:t>37. Педали управления рулем направления, тормозами и передней стойкой</w:t>
      </w:r>
    </w:p>
    <w:p w14:paraId="016CB0DF" w14:textId="77777777" w:rsidR="00021401" w:rsidRDefault="00DE1D3E">
      <w:pPr>
        <w:spacing w:line="228" w:lineRule="auto"/>
        <w:jc w:val="both"/>
      </w:pPr>
      <w:r>
        <w:t>38. Топливный кран</w:t>
      </w:r>
    </w:p>
    <w:p w14:paraId="41C9FCBB" w14:textId="77777777" w:rsidR="00021401" w:rsidRDefault="00DE1D3E">
      <w:pPr>
        <w:spacing w:line="228" w:lineRule="auto"/>
        <w:jc w:val="both"/>
      </w:pPr>
      <w:r>
        <w:t xml:space="preserve">39. </w:t>
      </w:r>
      <w:r>
        <w:t>Тахометр, счетчик тахометра</w:t>
      </w:r>
    </w:p>
    <w:p w14:paraId="7CF161BB" w14:textId="77777777" w:rsidR="00021401" w:rsidRDefault="00DE1D3E">
      <w:pPr>
        <w:spacing w:line="228" w:lineRule="auto"/>
        <w:jc w:val="both"/>
      </w:pPr>
      <w:r>
        <w:t>40. Амперметр</w:t>
      </w:r>
    </w:p>
    <w:p w14:paraId="533F3965" w14:textId="77777777" w:rsidR="00021401" w:rsidRDefault="00DE1D3E">
      <w:pPr>
        <w:spacing w:line="228" w:lineRule="auto"/>
        <w:jc w:val="both"/>
      </w:pPr>
      <w:r>
        <w:t>41. Вакуумметр</w:t>
      </w:r>
    </w:p>
    <w:p w14:paraId="3B89B846" w14:textId="77777777" w:rsidR="00021401" w:rsidRDefault="00DE1D3E">
      <w:pPr>
        <w:spacing w:line="228" w:lineRule="auto"/>
        <w:jc w:val="both"/>
      </w:pPr>
      <w:r>
        <w:t>42. Указатель уровня топлива левого бака и правого бака</w:t>
      </w:r>
    </w:p>
    <w:p w14:paraId="2D6F3471" w14:textId="77777777" w:rsidR="00021401" w:rsidRDefault="00DE1D3E">
      <w:pPr>
        <w:spacing w:line="228" w:lineRule="auto"/>
        <w:jc w:val="both"/>
      </w:pPr>
      <w:r>
        <w:t>43. Указатель температуры выхлопных газов</w:t>
      </w:r>
    </w:p>
    <w:p w14:paraId="1E3B92D1" w14:textId="77777777" w:rsidR="00021401" w:rsidRDefault="00DE1D3E">
      <w:pPr>
        <w:spacing w:line="228" w:lineRule="auto"/>
        <w:jc w:val="both"/>
      </w:pPr>
      <w:r>
        <w:t>44. Указатель температуры масла</w:t>
      </w:r>
    </w:p>
    <w:p w14:paraId="6E7C2581" w14:textId="77777777" w:rsidR="00021401" w:rsidRDefault="00DE1D3E">
      <w:pPr>
        <w:spacing w:line="228" w:lineRule="auto"/>
        <w:jc w:val="both"/>
      </w:pPr>
      <w:r>
        <w:t>45. Счетчик наработки</w:t>
      </w:r>
    </w:p>
    <w:p w14:paraId="2BB7ADF1" w14:textId="77777777" w:rsidR="00021401" w:rsidRDefault="00DE1D3E">
      <w:pPr>
        <w:spacing w:line="228" w:lineRule="auto"/>
        <w:jc w:val="both"/>
      </w:pPr>
      <w:r>
        <w:t>46. Указатель положения закрылков</w:t>
      </w:r>
    </w:p>
    <w:p w14:paraId="4098B591" w14:textId="77777777" w:rsidR="00021401" w:rsidRDefault="00DE1D3E">
      <w:pPr>
        <w:spacing w:line="228" w:lineRule="auto"/>
        <w:jc w:val="both"/>
      </w:pPr>
      <w:r>
        <w:t xml:space="preserve">47. </w:t>
      </w:r>
      <w:r>
        <w:t>Ответчик</w:t>
      </w:r>
    </w:p>
    <w:p w14:paraId="3D7A4C4D" w14:textId="77777777" w:rsidR="00021401" w:rsidRDefault="00DE1D3E">
      <w:pPr>
        <w:spacing w:line="228" w:lineRule="auto"/>
        <w:jc w:val="both"/>
      </w:pPr>
      <w:r>
        <w:t>48. Указатель давления масла</w:t>
      </w:r>
    </w:p>
    <w:p w14:paraId="17CDEA89" w14:textId="77777777" w:rsidR="00021401" w:rsidRDefault="00DE1D3E">
      <w:pPr>
        <w:spacing w:line="228" w:lineRule="auto"/>
        <w:jc w:val="both"/>
      </w:pPr>
      <w:r>
        <w:t>49. Указатель температуры воздуха в кабине и за бортом</w:t>
      </w:r>
    </w:p>
    <w:p w14:paraId="51AB44F6" w14:textId="77777777" w:rsidR="00021401" w:rsidRDefault="00DE1D3E">
      <w:pPr>
        <w:spacing w:line="228" w:lineRule="auto"/>
        <w:jc w:val="both"/>
      </w:pPr>
      <w:r>
        <w:t>50. Проблесковый маяк</w:t>
      </w:r>
    </w:p>
    <w:p w14:paraId="32817E3D" w14:textId="77777777" w:rsidR="00021401" w:rsidRDefault="00DE1D3E">
      <w:pPr>
        <w:jc w:val="both"/>
      </w:pPr>
      <w:r>
        <w:br w:type="page"/>
      </w:r>
    </w:p>
    <w:p w14:paraId="2CD4C114" w14:textId="77777777" w:rsidR="00021401" w:rsidRDefault="00021401">
      <w:pPr>
        <w:jc w:val="center"/>
      </w:pPr>
    </w:p>
    <w:p w14:paraId="78FFEAB6" w14:textId="77777777" w:rsidR="00021401" w:rsidRDefault="00DE1D3E">
      <w:pPr>
        <w:pStyle w:val="2"/>
      </w:pPr>
      <w:bookmarkStart w:id="9" w:name="_Toc155798590"/>
      <w:r>
        <w:t>Основные геометрические данные</w:t>
      </w:r>
      <w:bookmarkEnd w:id="9"/>
    </w:p>
    <w:p w14:paraId="0CDC4F24" w14:textId="77777777" w:rsidR="00021401" w:rsidRDefault="00021401">
      <w:pPr>
        <w:rPr>
          <w:b/>
          <w:sz w:val="16"/>
          <w:szCs w:val="16"/>
        </w:rPr>
      </w:pPr>
    </w:p>
    <w:p w14:paraId="7AD4D7D7" w14:textId="77777777" w:rsidR="00021401" w:rsidRDefault="00DE1D3E">
      <w:pPr>
        <w:pStyle w:val="a8"/>
        <w:spacing w:before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Габаритные размеры</w:t>
      </w:r>
    </w:p>
    <w:tbl>
      <w:tblPr>
        <w:tblW w:w="6531" w:type="dxa"/>
        <w:tblInd w:w="132" w:type="dxa"/>
        <w:tblLayout w:type="fixed"/>
        <w:tblLook w:val="04A0" w:firstRow="1" w:lastRow="0" w:firstColumn="1" w:lastColumn="0" w:noHBand="0" w:noVBand="1"/>
      </w:tblPr>
      <w:tblGrid>
        <w:gridCol w:w="4778"/>
        <w:gridCol w:w="1753"/>
      </w:tblGrid>
      <w:tr w:rsidR="00021401" w14:paraId="064F465F" w14:textId="77777777">
        <w:trPr>
          <w:trHeight w:val="110"/>
        </w:trPr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69430C" w14:textId="77777777" w:rsidR="00021401" w:rsidRDefault="00DE1D3E">
            <w:pPr>
              <w:ind w:right="-108"/>
              <w:rPr>
                <w:sz w:val="20"/>
              </w:rPr>
            </w:pPr>
            <w:r>
              <w:rPr>
                <w:sz w:val="20"/>
              </w:rPr>
              <w:t>Размах, м.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3E0B96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10,92</w:t>
            </w:r>
          </w:p>
        </w:tc>
      </w:tr>
      <w:tr w:rsidR="00021401" w14:paraId="5F51112E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4B6BED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Длина, м.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782C87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8,85</w:t>
            </w:r>
          </w:p>
        </w:tc>
      </w:tr>
      <w:tr w:rsidR="00021401" w14:paraId="176A60D4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0CFF42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Высота, м.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A94FE2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2,72</w:t>
            </w:r>
          </w:p>
        </w:tc>
      </w:tr>
    </w:tbl>
    <w:p w14:paraId="671162AE" w14:textId="77777777" w:rsidR="00021401" w:rsidRDefault="00021401">
      <w:pPr>
        <w:pStyle w:val="a8"/>
        <w:spacing w:before="0"/>
        <w:rPr>
          <w:rFonts w:ascii="Arial" w:hAnsi="Arial" w:cs="Arial"/>
          <w:b/>
          <w:sz w:val="24"/>
        </w:rPr>
      </w:pPr>
    </w:p>
    <w:p w14:paraId="210399DC" w14:textId="77777777" w:rsidR="00021401" w:rsidRDefault="00DE1D3E">
      <w:pPr>
        <w:pStyle w:val="a8"/>
        <w:spacing w:before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Крыло</w:t>
      </w:r>
    </w:p>
    <w:tbl>
      <w:tblPr>
        <w:tblW w:w="6531" w:type="dxa"/>
        <w:tblInd w:w="132" w:type="dxa"/>
        <w:tblLayout w:type="fixed"/>
        <w:tblLook w:val="04A0" w:firstRow="1" w:lastRow="0" w:firstColumn="1" w:lastColumn="0" w:noHBand="0" w:noVBand="1"/>
      </w:tblPr>
      <w:tblGrid>
        <w:gridCol w:w="4778"/>
        <w:gridCol w:w="1753"/>
      </w:tblGrid>
      <w:tr w:rsidR="00021401" w14:paraId="644AA9BF" w14:textId="77777777">
        <w:trPr>
          <w:trHeight w:val="261"/>
        </w:trPr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324EF0" w14:textId="77777777" w:rsidR="00021401" w:rsidRDefault="00DE1D3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Размах крыла, м.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0B01A2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10,92</w:t>
            </w:r>
          </w:p>
        </w:tc>
      </w:tr>
      <w:tr w:rsidR="00021401" w14:paraId="6445992C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5EF502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Площадь крыла, м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EA016E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14,8</w:t>
            </w:r>
          </w:p>
        </w:tc>
      </w:tr>
      <w:tr w:rsidR="00021401" w14:paraId="523DBC42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12205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Удлинение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70D23A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</w:tr>
      <w:tr w:rsidR="00021401" w14:paraId="6AB05970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6C0ADE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Угол установки крыла,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E9A6CA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021401" w14:paraId="0C3C3030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641786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Угол поперечного V крыла,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E7307E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021401" w14:paraId="2D02DA30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114FD1" w14:textId="77777777" w:rsidR="00021401" w:rsidRDefault="00DE1D3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Размах элерона, м.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FEF79" w14:textId="77777777" w:rsidR="00021401" w:rsidRDefault="00021401">
            <w:pPr>
              <w:snapToGrid w:val="0"/>
              <w:rPr>
                <w:b/>
                <w:bCs/>
                <w:sz w:val="20"/>
              </w:rPr>
            </w:pPr>
          </w:p>
        </w:tc>
      </w:tr>
      <w:tr w:rsidR="00021401" w14:paraId="603E4467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79261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Площадь элеронов, м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B8666C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,32</w:t>
            </w:r>
          </w:p>
        </w:tc>
      </w:tr>
      <w:tr w:rsidR="00021401" w14:paraId="6D6D11A4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D31755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Угол отклонения элерона: вверх,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2F1A4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021401" w14:paraId="73D5204E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4AC488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вниз,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6243F0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</w:tr>
      <w:tr w:rsidR="00021401" w14:paraId="1EB016BA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455389" w14:textId="77777777" w:rsidR="00021401" w:rsidRDefault="00DE1D3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Размах закрылка, м.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A28AB5" w14:textId="77777777" w:rsidR="00021401" w:rsidRDefault="00021401">
            <w:pPr>
              <w:snapToGrid w:val="0"/>
              <w:rPr>
                <w:b/>
                <w:sz w:val="20"/>
              </w:rPr>
            </w:pPr>
          </w:p>
        </w:tc>
      </w:tr>
      <w:tr w:rsidR="00021401" w14:paraId="0D142864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64904B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Площадь закрылков, м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008C54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2,02</w:t>
            </w:r>
          </w:p>
        </w:tc>
      </w:tr>
      <w:tr w:rsidR="00021401" w14:paraId="78DDAC3B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5E4EC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Угол отклонения закрылков: на взлете,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022F4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021401" w14:paraId="14514E2F" w14:textId="77777777">
        <w:tc>
          <w:tcPr>
            <w:tcW w:w="47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55F06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на посадке,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BB524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</w:tbl>
    <w:p w14:paraId="0E311E5E" w14:textId="77777777" w:rsidR="00021401" w:rsidRDefault="00021401">
      <w:pPr>
        <w:pStyle w:val="a8"/>
        <w:spacing w:before="0"/>
        <w:rPr>
          <w:rFonts w:ascii="Arial" w:hAnsi="Arial" w:cs="Arial"/>
          <w:b/>
          <w:sz w:val="24"/>
        </w:rPr>
      </w:pPr>
    </w:p>
    <w:p w14:paraId="0D66C5F5" w14:textId="77777777" w:rsidR="00021401" w:rsidRDefault="00DE1D3E">
      <w:pPr>
        <w:pStyle w:val="a8"/>
        <w:spacing w:before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Горизонтальное оперение.</w:t>
      </w:r>
    </w:p>
    <w:tbl>
      <w:tblPr>
        <w:tblW w:w="6553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3600"/>
        <w:gridCol w:w="1200"/>
        <w:gridCol w:w="1753"/>
      </w:tblGrid>
      <w:tr w:rsidR="00021401" w14:paraId="6A190626" w14:textId="77777777">
        <w:tc>
          <w:tcPr>
            <w:tcW w:w="48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C4F842" w14:textId="77777777" w:rsidR="00021401" w:rsidRDefault="00DE1D3E">
            <w:pPr>
              <w:ind w:right="-108"/>
              <w:rPr>
                <w:sz w:val="20"/>
              </w:rPr>
            </w:pPr>
            <w:r>
              <w:rPr>
                <w:sz w:val="20"/>
              </w:rPr>
              <w:t>Размах, м.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74D4EB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3,78</w:t>
            </w:r>
          </w:p>
        </w:tc>
      </w:tr>
      <w:tr w:rsidR="00021401" w14:paraId="6DD3DCE5" w14:textId="77777777">
        <w:tc>
          <w:tcPr>
            <w:tcW w:w="48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0DC448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Площадь горизонтального оперения, м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2FEE3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3,76</w:t>
            </w:r>
          </w:p>
        </w:tc>
      </w:tr>
      <w:tr w:rsidR="00021401" w14:paraId="418E654F" w14:textId="77777777">
        <w:tc>
          <w:tcPr>
            <w:tcW w:w="48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CE40B0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Угол установки горизонтального оперения,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9497B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021401" w14:paraId="63879EF6" w14:textId="77777777">
        <w:tc>
          <w:tcPr>
            <w:tcW w:w="48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D16942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Площадь руля высоты, м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BFCF7D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1,5</w:t>
            </w:r>
          </w:p>
        </w:tc>
      </w:tr>
      <w:tr w:rsidR="00021401" w14:paraId="6790FEA1" w14:textId="77777777">
        <w:trPr>
          <w:cantSplit/>
        </w:trPr>
        <w:tc>
          <w:tcPr>
            <w:tcW w:w="360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EA382E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Угол отклонения руля </w:t>
            </w:r>
            <w:proofErr w:type="gramStart"/>
            <w:r>
              <w:rPr>
                <w:sz w:val="20"/>
              </w:rPr>
              <w:t xml:space="preserve">высоты:   </w:t>
            </w:r>
            <w:proofErr w:type="gramEnd"/>
            <w:r>
              <w:rPr>
                <w:sz w:val="20"/>
              </w:rPr>
              <w:t xml:space="preserve">                                                  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7A1D5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вверх,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C58520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</w:tr>
      <w:tr w:rsidR="00021401" w14:paraId="05B31A13" w14:textId="77777777">
        <w:trPr>
          <w:cantSplit/>
        </w:trPr>
        <w:tc>
          <w:tcPr>
            <w:tcW w:w="360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8556CE" w14:textId="77777777" w:rsidR="00021401" w:rsidRDefault="00021401">
            <w:pPr>
              <w:snapToGrid w:val="0"/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00163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 xml:space="preserve">вниз,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7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222A07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</w:tbl>
    <w:p w14:paraId="42FC01FA" w14:textId="77777777" w:rsidR="00021401" w:rsidRDefault="00021401">
      <w:pPr>
        <w:pStyle w:val="a8"/>
        <w:spacing w:before="0"/>
        <w:rPr>
          <w:rFonts w:ascii="Arial" w:hAnsi="Arial" w:cs="Arial"/>
          <w:b/>
          <w:sz w:val="24"/>
        </w:rPr>
      </w:pPr>
    </w:p>
    <w:p w14:paraId="58E49AB4" w14:textId="77777777" w:rsidR="00021401" w:rsidRDefault="00DE1D3E">
      <w:pPr>
        <w:pStyle w:val="a8"/>
        <w:spacing w:before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Вертикальное оперение.</w:t>
      </w:r>
    </w:p>
    <w:tbl>
      <w:tblPr>
        <w:tblW w:w="649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3372"/>
        <w:gridCol w:w="1428"/>
        <w:gridCol w:w="1690"/>
      </w:tblGrid>
      <w:tr w:rsidR="00021401" w14:paraId="0630649B" w14:textId="77777777">
        <w:tc>
          <w:tcPr>
            <w:tcW w:w="48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0FBEC9" w14:textId="77777777" w:rsidR="00021401" w:rsidRDefault="00DE1D3E">
            <w:pPr>
              <w:tabs>
                <w:tab w:val="left" w:pos="2828"/>
              </w:tabs>
              <w:rPr>
                <w:sz w:val="20"/>
              </w:rPr>
            </w:pPr>
            <w:r>
              <w:rPr>
                <w:sz w:val="20"/>
              </w:rPr>
              <w:t>Площадь, м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17053A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1,98</w:t>
            </w:r>
          </w:p>
        </w:tc>
      </w:tr>
      <w:tr w:rsidR="00021401" w14:paraId="688C66AB" w14:textId="77777777">
        <w:tc>
          <w:tcPr>
            <w:tcW w:w="48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03C51" w14:textId="77777777" w:rsidR="00021401" w:rsidRDefault="00DE1D3E">
            <w:pPr>
              <w:tabs>
                <w:tab w:val="left" w:pos="2828"/>
              </w:tabs>
              <w:rPr>
                <w:sz w:val="20"/>
              </w:rPr>
            </w:pPr>
            <w:r>
              <w:rPr>
                <w:sz w:val="20"/>
              </w:rPr>
              <w:t>Площадь руля направления, м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1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66B721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0,92</w:t>
            </w:r>
          </w:p>
        </w:tc>
      </w:tr>
      <w:tr w:rsidR="00021401" w14:paraId="10E4B958" w14:textId="77777777">
        <w:trPr>
          <w:cantSplit/>
        </w:trPr>
        <w:tc>
          <w:tcPr>
            <w:tcW w:w="337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4BADB9" w14:textId="77777777" w:rsidR="00021401" w:rsidRDefault="00DE1D3E">
            <w:pPr>
              <w:tabs>
                <w:tab w:val="left" w:pos="2468"/>
              </w:tabs>
              <w:rPr>
                <w:sz w:val="20"/>
              </w:rPr>
            </w:pPr>
            <w:r>
              <w:rPr>
                <w:sz w:val="20"/>
              </w:rPr>
              <w:t xml:space="preserve">Угол отклонения руля направления: </w:t>
            </w:r>
          </w:p>
        </w:tc>
        <w:tc>
          <w:tcPr>
            <w:tcW w:w="14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5478DD" w14:textId="77777777" w:rsidR="00021401" w:rsidRDefault="00DE1D3E">
            <w:pPr>
              <w:tabs>
                <w:tab w:val="left" w:pos="2468"/>
              </w:tabs>
              <w:rPr>
                <w:sz w:val="20"/>
              </w:rPr>
            </w:pPr>
            <w:r>
              <w:rPr>
                <w:sz w:val="20"/>
              </w:rPr>
              <w:t xml:space="preserve">влево,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D6411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</w:tr>
      <w:tr w:rsidR="00021401" w14:paraId="58C035B7" w14:textId="77777777">
        <w:trPr>
          <w:cantSplit/>
        </w:trPr>
        <w:tc>
          <w:tcPr>
            <w:tcW w:w="337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A71E4A" w14:textId="77777777" w:rsidR="00021401" w:rsidRDefault="00021401">
            <w:pPr>
              <w:tabs>
                <w:tab w:val="left" w:pos="2468"/>
              </w:tabs>
              <w:snapToGrid w:val="0"/>
              <w:rPr>
                <w:sz w:val="20"/>
              </w:rPr>
            </w:pPr>
          </w:p>
        </w:tc>
        <w:tc>
          <w:tcPr>
            <w:tcW w:w="14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41D4FF" w14:textId="77777777" w:rsidR="00021401" w:rsidRDefault="00DE1D3E">
            <w:pPr>
              <w:tabs>
                <w:tab w:val="left" w:pos="2468"/>
              </w:tabs>
              <w:rPr>
                <w:sz w:val="20"/>
              </w:rPr>
            </w:pPr>
            <w:r>
              <w:rPr>
                <w:sz w:val="20"/>
              </w:rPr>
              <w:t xml:space="preserve">вправо, </w:t>
            </w:r>
            <w:r>
              <w:rPr>
                <w:rFonts w:ascii="Symbol" w:eastAsia="Symbol" w:hAnsi="Symbol" w:cs="Symbol"/>
                <w:sz w:val="20"/>
              </w:rPr>
              <w:t></w:t>
            </w:r>
          </w:p>
        </w:tc>
        <w:tc>
          <w:tcPr>
            <w:tcW w:w="1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952BDB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</w:tr>
    </w:tbl>
    <w:p w14:paraId="60D9A06B" w14:textId="77777777" w:rsidR="00021401" w:rsidRDefault="00021401">
      <w:pPr>
        <w:pStyle w:val="a8"/>
        <w:spacing w:before="0"/>
        <w:rPr>
          <w:rFonts w:ascii="Arial" w:hAnsi="Arial" w:cs="Arial"/>
          <w:b/>
          <w:sz w:val="24"/>
        </w:rPr>
      </w:pPr>
    </w:p>
    <w:p w14:paraId="17EC1B24" w14:textId="77777777" w:rsidR="00021401" w:rsidRDefault="00DE1D3E">
      <w:pPr>
        <w:pStyle w:val="a8"/>
        <w:spacing w:before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Фюзеляж.</w:t>
      </w:r>
    </w:p>
    <w:tbl>
      <w:tblPr>
        <w:tblW w:w="649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4800"/>
        <w:gridCol w:w="1690"/>
      </w:tblGrid>
      <w:tr w:rsidR="00021401" w14:paraId="27179B42" w14:textId="77777777"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D9E7A1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Длина, м.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97E421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8,28</w:t>
            </w:r>
          </w:p>
        </w:tc>
      </w:tr>
      <w:tr w:rsidR="00021401" w14:paraId="710DDE5F" w14:textId="77777777"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AC0193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Количество мест (включая места пилотов)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C55300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021401" w14:paraId="5435DA44" w14:textId="77777777"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18C545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Количество проемов для аварийного покидания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54AB21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</w:tbl>
    <w:p w14:paraId="31035545" w14:textId="77777777" w:rsidR="00021401" w:rsidRDefault="00021401">
      <w:pPr>
        <w:pStyle w:val="a8"/>
        <w:spacing w:before="0"/>
        <w:rPr>
          <w:rFonts w:ascii="Arial" w:hAnsi="Arial" w:cs="Arial"/>
          <w:b/>
          <w:sz w:val="24"/>
        </w:rPr>
      </w:pPr>
    </w:p>
    <w:p w14:paraId="67EB077D" w14:textId="77777777" w:rsidR="00021401" w:rsidRDefault="00DE1D3E">
      <w:pPr>
        <w:pStyle w:val="a8"/>
        <w:spacing w:before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Шасси.</w:t>
      </w:r>
    </w:p>
    <w:tbl>
      <w:tblPr>
        <w:tblW w:w="763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4800"/>
        <w:gridCol w:w="2830"/>
      </w:tblGrid>
      <w:tr w:rsidR="00021401" w14:paraId="5B8A48F2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B34EE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База, м.</w:t>
            </w:r>
          </w:p>
        </w:tc>
        <w:tc>
          <w:tcPr>
            <w:tcW w:w="2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7A6539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1,691</w:t>
            </w:r>
          </w:p>
        </w:tc>
      </w:tr>
      <w:tr w:rsidR="00021401" w14:paraId="17DE5C53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1D54E3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Колея, м.</w:t>
            </w:r>
          </w:p>
        </w:tc>
        <w:tc>
          <w:tcPr>
            <w:tcW w:w="2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4E74A9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2,745</w:t>
            </w:r>
          </w:p>
        </w:tc>
      </w:tr>
      <w:tr w:rsidR="00021401" w14:paraId="17D479AD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88A967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Размер основных колес, мм</w:t>
            </w:r>
          </w:p>
        </w:tc>
        <w:tc>
          <w:tcPr>
            <w:tcW w:w="2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D7B8AC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600х640</w:t>
            </w:r>
          </w:p>
        </w:tc>
      </w:tr>
      <w:tr w:rsidR="00021401" w14:paraId="171B10E0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4C977F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Размер носового колеса, мм</w:t>
            </w:r>
          </w:p>
        </w:tc>
        <w:tc>
          <w:tcPr>
            <w:tcW w:w="2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5CBF14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500х540</w:t>
            </w:r>
          </w:p>
        </w:tc>
      </w:tr>
      <w:tr w:rsidR="00021401" w14:paraId="6FEABB21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63141B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Тип амортизации</w:t>
            </w:r>
          </w:p>
        </w:tc>
        <w:tc>
          <w:tcPr>
            <w:tcW w:w="2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070229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Рессорно-гидравлическая</w:t>
            </w:r>
          </w:p>
        </w:tc>
      </w:tr>
    </w:tbl>
    <w:p w14:paraId="1B19D1D5" w14:textId="77777777" w:rsidR="00021401" w:rsidRDefault="00021401">
      <w:pPr>
        <w:ind w:left="1440" w:hanging="1440"/>
        <w:jc w:val="both"/>
      </w:pPr>
    </w:p>
    <w:p w14:paraId="4893A122" w14:textId="77777777" w:rsidR="00021401" w:rsidRDefault="00021401">
      <w:pPr>
        <w:ind w:left="1440" w:hanging="1440"/>
        <w:jc w:val="both"/>
      </w:pPr>
    </w:p>
    <w:p w14:paraId="62997D80" w14:textId="77777777" w:rsidR="00021401" w:rsidRDefault="00021401">
      <w:pPr>
        <w:ind w:left="1440" w:hanging="1440"/>
        <w:jc w:val="both"/>
      </w:pPr>
    </w:p>
    <w:p w14:paraId="357083C6" w14:textId="77777777" w:rsidR="00021401" w:rsidRDefault="00021401">
      <w:pPr>
        <w:ind w:left="1440" w:hanging="1440"/>
        <w:jc w:val="both"/>
      </w:pPr>
    </w:p>
    <w:p w14:paraId="387C0877" w14:textId="77777777" w:rsidR="00021401" w:rsidRDefault="00021401">
      <w:pPr>
        <w:ind w:left="1440" w:hanging="1440"/>
        <w:jc w:val="both"/>
      </w:pPr>
    </w:p>
    <w:p w14:paraId="095D864A" w14:textId="77777777" w:rsidR="00021401" w:rsidRDefault="00021401">
      <w:pPr>
        <w:ind w:left="1440" w:hanging="1440"/>
        <w:jc w:val="both"/>
      </w:pPr>
    </w:p>
    <w:p w14:paraId="63F57C2E" w14:textId="77777777" w:rsidR="00021401" w:rsidRDefault="00021401">
      <w:pPr>
        <w:ind w:left="1440" w:hanging="1440"/>
        <w:jc w:val="both"/>
      </w:pPr>
    </w:p>
    <w:p w14:paraId="5BA9CC7F" w14:textId="77777777" w:rsidR="00021401" w:rsidRDefault="00DE1D3E">
      <w:pPr>
        <w:pStyle w:val="2"/>
      </w:pPr>
      <w:bookmarkStart w:id="10" w:name="_Toc155798591"/>
      <w:r>
        <w:lastRenderedPageBreak/>
        <w:t>Основные конструктивные особенности самолета</w:t>
      </w:r>
      <w:bookmarkEnd w:id="10"/>
    </w:p>
    <w:p w14:paraId="1C171189" w14:textId="77777777" w:rsidR="00021401" w:rsidRDefault="00021401"/>
    <w:p w14:paraId="3C086FBD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Самолет «C-172К» представляет собой моноплан нормальной аэродинамической схемы с однокилевым хвостовым оперением, </w:t>
      </w:r>
      <w:proofErr w:type="spellStart"/>
      <w:r>
        <w:t>трехопорным</w:t>
      </w:r>
      <w:proofErr w:type="spellEnd"/>
      <w:r>
        <w:t xml:space="preserve"> неубирающимся шасси и с управляемым носовым </w:t>
      </w:r>
      <w:r>
        <w:t>колесом.</w:t>
      </w:r>
    </w:p>
    <w:p w14:paraId="2AB37DA1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Двигатель – один, поршневой, с тянущим винтом фиксированного шага, расположенный в носовой части фюзеляжа.</w:t>
      </w:r>
    </w:p>
    <w:p w14:paraId="42E74668" w14:textId="77777777" w:rsidR="00021401" w:rsidRDefault="00DE1D3E">
      <w:pPr>
        <w:ind w:firstLine="540"/>
        <w:jc w:val="both"/>
      </w:pPr>
      <w:r>
        <w:t>Кабина самолета четырехместная, имеет две входные двери и багажное отделение.</w:t>
      </w:r>
    </w:p>
    <w:p w14:paraId="3D84D11C" w14:textId="77777777" w:rsidR="00021401" w:rsidRDefault="00DE1D3E">
      <w:pPr>
        <w:ind w:firstLine="540"/>
        <w:jc w:val="both"/>
      </w:pPr>
      <w:r>
        <w:t>Система управления прямого типа, по каналу руля высоты – тросо</w:t>
      </w:r>
      <w:r>
        <w:t>вая проводка, по каналу элеронов – тросовая, по каналу руля направления – тросовая, по каналу закрылков – электрическая и тросовая проводка.</w:t>
      </w:r>
    </w:p>
    <w:p w14:paraId="2B56E408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Усилия на рычагах управления в продольном, поперечном и путевом каналах приемлемы и соразмерны.</w:t>
      </w:r>
    </w:p>
    <w:p w14:paraId="3F76DDF9" w14:textId="77777777" w:rsidR="00021401" w:rsidRDefault="00DE1D3E">
      <w:pPr>
        <w:ind w:firstLine="426"/>
        <w:jc w:val="both"/>
      </w:pPr>
      <w:r>
        <w:t>Самолет является ти</w:t>
      </w:r>
      <w:r>
        <w:t xml:space="preserve">повой конструкцией четырехместного самолета модели (типа) </w:t>
      </w:r>
      <w:r>
        <w:rPr>
          <w:lang w:val="en-US"/>
        </w:rPr>
        <w:t>Cessna</w:t>
      </w:r>
      <w:r>
        <w:t xml:space="preserve"> 172, производства </w:t>
      </w:r>
      <w:r>
        <w:rPr>
          <w:lang w:val="en-US"/>
        </w:rPr>
        <w:t>Cessna</w:t>
      </w:r>
      <w:r>
        <w:t xml:space="preserve"> </w:t>
      </w:r>
      <w:r>
        <w:rPr>
          <w:lang w:val="en-US"/>
        </w:rPr>
        <w:t>Aircraft</w:t>
      </w:r>
      <w:r>
        <w:t xml:space="preserve"> </w:t>
      </w:r>
      <w:r>
        <w:rPr>
          <w:lang w:val="en-US"/>
        </w:rPr>
        <w:t>Company</w:t>
      </w:r>
      <w:r>
        <w:t xml:space="preserve">. </w:t>
      </w:r>
    </w:p>
    <w:p w14:paraId="4E2E75D8" w14:textId="77777777" w:rsidR="00021401" w:rsidRDefault="00DE1D3E">
      <w:pPr>
        <w:ind w:firstLine="426"/>
        <w:jc w:val="both"/>
      </w:pPr>
      <w:r>
        <w:t>Внесенные изменения не оказывают влияние на массу конструкции и центровку, прочность конструкции, работу силовой установки, летные характеристики и</w:t>
      </w:r>
      <w:r>
        <w:t xml:space="preserve"> надежность. </w:t>
      </w:r>
    </w:p>
    <w:p w14:paraId="676BB7E2" w14:textId="77777777" w:rsidR="00021401" w:rsidRDefault="00021401"/>
    <w:p w14:paraId="2A7A3FD4" w14:textId="77777777" w:rsidR="00021401" w:rsidRDefault="00DE1D3E">
      <w:r>
        <w:t>Изменения, внесенные в оборудование типовой конструкции самолета</w:t>
      </w:r>
    </w:p>
    <w:tbl>
      <w:tblPr>
        <w:tblW w:w="9581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675"/>
        <w:gridCol w:w="3261"/>
        <w:gridCol w:w="5645"/>
      </w:tblGrid>
      <w:tr w:rsidR="00021401" w14:paraId="5B478FEB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82FB" w14:textId="77777777" w:rsidR="00021401" w:rsidRDefault="00DE1D3E">
            <w:r>
              <w:t>№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9E4B" w14:textId="77777777" w:rsidR="00021401" w:rsidRDefault="00DE1D3E">
            <w:r>
              <w:t>Демонтировано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652F" w14:textId="77777777" w:rsidR="00021401" w:rsidRDefault="00DE1D3E">
            <w:r>
              <w:t>Установлено</w:t>
            </w:r>
          </w:p>
        </w:tc>
      </w:tr>
      <w:tr w:rsidR="00021401" w14:paraId="03138B39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0E06" w14:textId="77777777" w:rsidR="00021401" w:rsidRDefault="00DE1D3E">
            <w: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EC59" w14:textId="77777777" w:rsidR="00021401" w:rsidRDefault="00DE1D3E">
            <w:r>
              <w:t>Часы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E8F4" w14:textId="77777777" w:rsidR="00021401" w:rsidRDefault="00DE1D3E">
            <w:pPr>
              <w:rPr>
                <w:lang w:val="en-US"/>
              </w:rPr>
            </w:pPr>
            <w:r>
              <w:t>Авиационные</w:t>
            </w:r>
            <w:r>
              <w:rPr>
                <w:lang w:val="en-US"/>
              </w:rPr>
              <w:t xml:space="preserve"> </w:t>
            </w:r>
            <w:r>
              <w:t>часы</w:t>
            </w:r>
            <w:r>
              <w:rPr>
                <w:lang w:val="en-US"/>
              </w:rPr>
              <w:t xml:space="preserve"> </w:t>
            </w:r>
            <w:r>
              <w:t>АЧС-1</w:t>
            </w:r>
          </w:p>
        </w:tc>
      </w:tr>
      <w:tr w:rsidR="00021401" w14:paraId="17522510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AE20" w14:textId="77777777" w:rsidR="00021401" w:rsidRDefault="00DE1D3E">
            <w: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BFBF" w14:textId="77777777" w:rsidR="00021401" w:rsidRDefault="00DE1D3E">
            <w:r>
              <w:t>Указатель скорости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BCC1" w14:textId="77777777" w:rsidR="00021401" w:rsidRDefault="00DE1D3E">
            <w:pPr>
              <w:rPr>
                <w:lang w:val="en-US"/>
              </w:rPr>
            </w:pPr>
            <w:r>
              <w:t>Указатель скорости УС-450</w:t>
            </w:r>
          </w:p>
        </w:tc>
      </w:tr>
      <w:tr w:rsidR="00021401" w14:paraId="6244A9FE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8E56" w14:textId="77777777" w:rsidR="00021401" w:rsidRDefault="00DE1D3E">
            <w: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54392" w14:textId="77777777" w:rsidR="00021401" w:rsidRDefault="00DE1D3E">
            <w:r>
              <w:t>Высотомер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1912" w14:textId="77777777" w:rsidR="00021401" w:rsidRDefault="00DE1D3E">
            <w:pPr>
              <w:rPr>
                <w:lang w:val="en-US"/>
              </w:rPr>
            </w:pPr>
            <w:r>
              <w:t>Высотомер ВМ-15К</w:t>
            </w:r>
          </w:p>
        </w:tc>
      </w:tr>
      <w:tr w:rsidR="00021401" w:rsidRPr="001F09C5" w14:paraId="6CC9358B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92F" w14:textId="77777777" w:rsidR="00021401" w:rsidRDefault="00DE1D3E">
            <w: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23033" w14:textId="77777777" w:rsidR="00021401" w:rsidRDefault="00DE1D3E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05BE" w14:textId="77777777" w:rsidR="00021401" w:rsidRDefault="00DE1D3E">
            <w:pPr>
              <w:rPr>
                <w:lang w:val="en-US"/>
              </w:rPr>
            </w:pPr>
            <w:r>
              <w:rPr>
                <w:lang w:val="en-US"/>
              </w:rPr>
              <w:t>APM «</w:t>
            </w:r>
            <w:r>
              <w:t>КОСПАС</w:t>
            </w:r>
            <w:r>
              <w:rPr>
                <w:lang w:val="en-US"/>
              </w:rPr>
              <w:t>-</w:t>
            </w:r>
            <w:r>
              <w:t>САРСАТ</w:t>
            </w:r>
            <w:r>
              <w:rPr>
                <w:lang w:val="en-US"/>
              </w:rPr>
              <w:t xml:space="preserve">» ARTEX 406 </w:t>
            </w:r>
            <w:r>
              <w:rPr>
                <w:lang w:val="en-US"/>
              </w:rPr>
              <w:t>ME</w:t>
            </w:r>
          </w:p>
        </w:tc>
      </w:tr>
      <w:tr w:rsidR="00021401" w14:paraId="78EEBFEE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086F" w14:textId="77777777" w:rsidR="00021401" w:rsidRDefault="00DE1D3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7CBD" w14:textId="77777777" w:rsidR="00021401" w:rsidRDefault="00DE1D3E">
            <w:pPr>
              <w:rPr>
                <w:lang w:val="en-US"/>
              </w:rPr>
            </w:pPr>
            <w:r>
              <w:t xml:space="preserve">Двигатель 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4697" w14:textId="77777777" w:rsidR="00021401" w:rsidRDefault="00DE1D3E">
            <w:pPr>
              <w:rPr>
                <w:lang w:val="en-US"/>
              </w:rPr>
            </w:pPr>
            <w:r>
              <w:t xml:space="preserve">Двигатель </w:t>
            </w:r>
            <w:r>
              <w:rPr>
                <w:lang w:val="en-US"/>
              </w:rPr>
              <w:t>SUPERIOR O-320-E2D</w:t>
            </w:r>
          </w:p>
        </w:tc>
      </w:tr>
      <w:tr w:rsidR="00021401" w14:paraId="6105F102" w14:textId="77777777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0CB0" w14:textId="77777777" w:rsidR="00021401" w:rsidRDefault="00DE1D3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A642" w14:textId="77777777" w:rsidR="00021401" w:rsidRDefault="00DE1D3E">
            <w:r>
              <w:t>Воздушный винт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2896" w14:textId="77777777" w:rsidR="00021401" w:rsidRDefault="00DE1D3E">
            <w:r>
              <w:t xml:space="preserve">Воздушный винт </w:t>
            </w:r>
            <w:r>
              <w:rPr>
                <w:lang w:val="en-US"/>
              </w:rPr>
              <w:t>MIK</w:t>
            </w:r>
            <w:r>
              <w:t xml:space="preserve"> </w:t>
            </w:r>
            <w:r>
              <w:rPr>
                <w:lang w:val="en-US"/>
              </w:rPr>
              <w:t>DTM</w:t>
            </w:r>
            <w:r>
              <w:t xml:space="preserve"> 7557, №</w:t>
            </w:r>
            <w:r>
              <w:rPr>
                <w:lang w:val="en-US"/>
              </w:rPr>
              <w:t>AHA</w:t>
            </w:r>
            <w:r>
              <w:t>44017</w:t>
            </w:r>
          </w:p>
        </w:tc>
      </w:tr>
    </w:tbl>
    <w:p w14:paraId="3BFBD6EF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4771564E" w14:textId="77777777" w:rsidR="00021401" w:rsidRDefault="00021401">
      <w:pPr>
        <w:rPr>
          <w:color w:val="FF0000"/>
        </w:rPr>
      </w:pPr>
    </w:p>
    <w:p w14:paraId="6208D31D" w14:textId="77777777" w:rsidR="00021401" w:rsidRDefault="00021401">
      <w:pPr>
        <w:ind w:firstLine="720"/>
        <w:jc w:val="both"/>
        <w:rPr>
          <w:color w:val="FF0000"/>
        </w:rPr>
      </w:pPr>
    </w:p>
    <w:p w14:paraId="0797E524" w14:textId="77777777" w:rsidR="00021401" w:rsidRDefault="00021401">
      <w:pPr>
        <w:ind w:firstLine="720"/>
        <w:jc w:val="both"/>
      </w:pPr>
    </w:p>
    <w:p w14:paraId="693E553E" w14:textId="77777777" w:rsidR="00021401" w:rsidRDefault="00021401">
      <w:pPr>
        <w:ind w:firstLine="720"/>
        <w:jc w:val="both"/>
      </w:pPr>
    </w:p>
    <w:p w14:paraId="17590A16" w14:textId="77777777" w:rsidR="00021401" w:rsidRDefault="00021401">
      <w:pPr>
        <w:ind w:firstLine="720"/>
        <w:jc w:val="both"/>
      </w:pPr>
    </w:p>
    <w:p w14:paraId="4DE4AA4F" w14:textId="77777777" w:rsidR="00021401" w:rsidRDefault="00021401">
      <w:pPr>
        <w:ind w:firstLine="720"/>
        <w:jc w:val="both"/>
      </w:pPr>
    </w:p>
    <w:p w14:paraId="58667B01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6E89BB30" w14:textId="77777777" w:rsidR="00021401" w:rsidRDefault="00DE1D3E">
      <w:pPr>
        <w:ind w:firstLine="720"/>
        <w:jc w:val="both"/>
        <w:rPr>
          <w:color w:val="000000"/>
        </w:rPr>
      </w:pPr>
      <w:r>
        <w:br w:type="page"/>
      </w:r>
    </w:p>
    <w:p w14:paraId="34DF1ADF" w14:textId="77777777" w:rsidR="00021401" w:rsidRDefault="00DE1D3E">
      <w:pPr>
        <w:pStyle w:val="10"/>
      </w:pPr>
      <w:bookmarkStart w:id="11" w:name="_Toc155798592"/>
      <w:r>
        <w:lastRenderedPageBreak/>
        <w:t>ОБЩИЕ ЭКСПЛУАТАЦИОННЫЕ ОГРАНИЧЕНИЯ</w:t>
      </w:r>
      <w:bookmarkEnd w:id="11"/>
    </w:p>
    <w:p w14:paraId="6E16AF5B" w14:textId="77777777" w:rsidR="00021401" w:rsidRDefault="00021401"/>
    <w:p w14:paraId="775227CC" w14:textId="77777777" w:rsidR="00021401" w:rsidRDefault="00DE1D3E">
      <w:pPr>
        <w:pStyle w:val="2"/>
        <w:spacing w:before="0" w:after="0"/>
      </w:pPr>
      <w:bookmarkStart w:id="12" w:name="_Toc155798593"/>
      <w:r>
        <w:t>Классификация самолета</w:t>
      </w:r>
      <w:bookmarkEnd w:id="12"/>
    </w:p>
    <w:p w14:paraId="25CDB320" w14:textId="77777777" w:rsidR="00021401" w:rsidRDefault="00021401">
      <w:pPr>
        <w:jc w:val="both"/>
      </w:pPr>
    </w:p>
    <w:p w14:paraId="5F5D8965" w14:textId="77777777" w:rsidR="00021401" w:rsidRDefault="00DE1D3E">
      <w:pPr>
        <w:ind w:firstLine="720"/>
        <w:jc w:val="both"/>
      </w:pPr>
      <w:r>
        <w:t xml:space="preserve">Самолет C-172К может использоваться с наземных аэродромов с </w:t>
      </w:r>
      <w:r>
        <w:t>подготовленной ГВПП или ИВПП.</w:t>
      </w:r>
    </w:p>
    <w:p w14:paraId="226CDF6E" w14:textId="77777777" w:rsidR="00021401" w:rsidRDefault="00021401"/>
    <w:p w14:paraId="45C43C7A" w14:textId="77777777" w:rsidR="00021401" w:rsidRDefault="00DE1D3E">
      <w:pPr>
        <w:pStyle w:val="2"/>
        <w:spacing w:before="0" w:after="0"/>
      </w:pPr>
      <w:bookmarkStart w:id="13" w:name="_Toc155798594"/>
      <w:r>
        <w:t>Ограничение условий эксплуатации</w:t>
      </w:r>
      <w:bookmarkEnd w:id="13"/>
    </w:p>
    <w:p w14:paraId="1450F308" w14:textId="77777777" w:rsidR="00021401" w:rsidRDefault="00021401"/>
    <w:p w14:paraId="0088442A" w14:textId="77777777" w:rsidR="00021401" w:rsidRDefault="00DE1D3E">
      <w:pPr>
        <w:ind w:firstLine="540"/>
        <w:jc w:val="both"/>
      </w:pPr>
      <w:r>
        <w:t xml:space="preserve">Самолет оснащен оборудованием для полетов по ПВП и ППП днем и ночью в зоне аэродрома, по воздушным трассам МВЛ и заданным маршрутам ниже нижнего эшелона в зоне перекрытия </w:t>
      </w:r>
      <w:r>
        <w:t>радиосвязью УКВ диапазона над равнинной, холмистой местностью.</w:t>
      </w:r>
    </w:p>
    <w:p w14:paraId="01581D11" w14:textId="77777777" w:rsidR="001F09C5" w:rsidRDefault="001F09C5" w:rsidP="001F09C5">
      <w:pPr>
        <w:spacing w:before="24"/>
        <w:ind w:firstLine="547"/>
        <w:jc w:val="both"/>
        <w:rPr>
          <w:color w:val="000000"/>
        </w:rPr>
      </w:pPr>
      <w:r>
        <w:rPr>
          <w:color w:val="000000"/>
        </w:rPr>
        <w:t xml:space="preserve">Самолет предназначен для использования в целях АОН, а также для учебно-тренировочных, демонстрационных полетов, </w:t>
      </w:r>
      <w:proofErr w:type="spellStart"/>
      <w:r>
        <w:rPr>
          <w:color w:val="000000"/>
        </w:rPr>
        <w:t>авиатуризма</w:t>
      </w:r>
      <w:proofErr w:type="spellEnd"/>
      <w:r>
        <w:rPr>
          <w:color w:val="000000"/>
        </w:rPr>
        <w:t xml:space="preserve">, экскурсионных, других полетов не акробатического применения и для выполнения авиационных работ.  </w:t>
      </w:r>
    </w:p>
    <w:p w14:paraId="2C5FBA31" w14:textId="77777777" w:rsidR="001F09C5" w:rsidRDefault="001F09C5" w:rsidP="001F09C5">
      <w:pPr>
        <w:spacing w:before="24"/>
        <w:ind w:firstLine="547"/>
        <w:jc w:val="both"/>
      </w:pPr>
      <w:r>
        <w:t>Из перечня авиационных работ, указанных в Приложении №1, Федеральных авиационных правил №494, к выполняемым авиационным работам на данном самолете следует отнести следующие виды:</w:t>
      </w:r>
    </w:p>
    <w:p w14:paraId="6F76B94C" w14:textId="77777777" w:rsidR="001F09C5" w:rsidRDefault="001F09C5" w:rsidP="001F09C5">
      <w:pPr>
        <w:pStyle w:val="Style36"/>
        <w:spacing w:before="34" w:line="274" w:lineRule="exact"/>
        <w:ind w:left="567" w:firstLine="0"/>
        <w:rPr>
          <w:rStyle w:val="FontStyle193"/>
        </w:rPr>
      </w:pPr>
      <w:r>
        <w:rPr>
          <w:rStyle w:val="FontStyle193"/>
        </w:rPr>
        <w:t>- Воздушные съемки;</w:t>
      </w:r>
    </w:p>
    <w:p w14:paraId="38AF9999" w14:textId="77777777" w:rsidR="001F09C5" w:rsidRDefault="001F09C5" w:rsidP="001F09C5">
      <w:pPr>
        <w:pStyle w:val="Style36"/>
        <w:spacing w:before="34" w:line="274" w:lineRule="exact"/>
        <w:ind w:left="567" w:firstLine="0"/>
        <w:rPr>
          <w:rStyle w:val="FontStyle193"/>
        </w:rPr>
      </w:pPr>
      <w:r>
        <w:rPr>
          <w:rStyle w:val="FontStyle193"/>
        </w:rPr>
        <w:t>- Лесоавиационные работы;</w:t>
      </w:r>
    </w:p>
    <w:p w14:paraId="6734DD6B" w14:textId="76FBFFC6" w:rsidR="001F09C5" w:rsidRDefault="001F09C5" w:rsidP="001F09C5">
      <w:pPr>
        <w:ind w:firstLine="540"/>
        <w:jc w:val="both"/>
      </w:pPr>
      <w:r>
        <w:rPr>
          <w:rStyle w:val="FontStyle193"/>
        </w:rPr>
        <w:t>- Аэровизуальные полеты.</w:t>
      </w:r>
      <w:r w:rsidR="00DE1D3E">
        <w:t xml:space="preserve"> </w:t>
      </w:r>
    </w:p>
    <w:p w14:paraId="3C905726" w14:textId="77777777" w:rsidR="00EA42F2" w:rsidRDefault="00EA42F2" w:rsidP="001F09C5">
      <w:pPr>
        <w:ind w:firstLine="540"/>
        <w:jc w:val="both"/>
      </w:pPr>
    </w:p>
    <w:p w14:paraId="06ABB2F6" w14:textId="3709821B" w:rsidR="00021401" w:rsidRDefault="00DE1D3E" w:rsidP="001F09C5">
      <w:pPr>
        <w:ind w:firstLine="540"/>
        <w:jc w:val="both"/>
      </w:pPr>
      <w:r>
        <w:t>При выполнении полетов разрешены любые маневры, необходим</w:t>
      </w:r>
      <w:r>
        <w:t>ые для осуществления нормального полета, при которых угол крена не превышает 60</w:t>
      </w:r>
      <w:r>
        <w:rPr>
          <w:vertAlign w:val="superscript"/>
        </w:rPr>
        <w:t>о</w:t>
      </w:r>
      <w:r>
        <w:t>.</w:t>
      </w:r>
    </w:p>
    <w:p w14:paraId="02D1183C" w14:textId="77777777" w:rsidR="00E95EDE" w:rsidRDefault="00E95EDE" w:rsidP="001F09C5">
      <w:pPr>
        <w:ind w:firstLine="540"/>
        <w:jc w:val="both"/>
      </w:pPr>
    </w:p>
    <w:tbl>
      <w:tblPr>
        <w:tblW w:w="9456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5096"/>
        <w:gridCol w:w="4360"/>
      </w:tblGrid>
      <w:tr w:rsidR="00021401" w14:paraId="47BCC607" w14:textId="77777777"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4796" w14:textId="77777777" w:rsidR="00021401" w:rsidRDefault="00DE1D3E">
            <w:pPr>
              <w:widowControl w:val="0"/>
              <w:rPr>
                <w:szCs w:val="28"/>
              </w:rPr>
            </w:pPr>
            <w:r>
              <w:rPr>
                <w:szCs w:val="28"/>
              </w:rPr>
              <w:t>Метеоусловия для выполнения полётов: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F7A9" w14:textId="77777777" w:rsidR="00021401" w:rsidRDefault="00021401">
            <w:pPr>
              <w:widowControl w:val="0"/>
              <w:snapToGrid w:val="0"/>
              <w:jc w:val="center"/>
              <w:rPr>
                <w:szCs w:val="28"/>
              </w:rPr>
            </w:pPr>
          </w:p>
        </w:tc>
      </w:tr>
      <w:tr w:rsidR="00021401" w14:paraId="6A2A3046" w14:textId="77777777"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E282" w14:textId="77777777" w:rsidR="00021401" w:rsidRDefault="00DE1D3E">
            <w:pPr>
              <w:widowControl w:val="0"/>
              <w:rPr>
                <w:szCs w:val="28"/>
              </w:rPr>
            </w:pPr>
            <w:r>
              <w:rPr>
                <w:szCs w:val="28"/>
              </w:rPr>
              <w:t>высота нижнего края облаков (день/ночь), м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F5CDB" w14:textId="77777777" w:rsidR="00021401" w:rsidRDefault="00DE1D3E">
            <w:pPr>
              <w:widowControl w:val="0"/>
              <w:jc w:val="center"/>
            </w:pPr>
            <w:r>
              <w:t>200/400</w:t>
            </w:r>
          </w:p>
        </w:tc>
      </w:tr>
      <w:tr w:rsidR="00021401" w14:paraId="1197CDF4" w14:textId="77777777"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CADD" w14:textId="77777777" w:rsidR="00021401" w:rsidRDefault="00DE1D3E">
            <w:pPr>
              <w:widowControl w:val="0"/>
              <w:rPr>
                <w:szCs w:val="28"/>
              </w:rPr>
            </w:pPr>
            <w:r>
              <w:rPr>
                <w:szCs w:val="28"/>
              </w:rPr>
              <w:t>горизонтальная видимость (день/ночь), м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6D88" w14:textId="77777777" w:rsidR="00021401" w:rsidRDefault="00DE1D3E">
            <w:pPr>
              <w:widowControl w:val="0"/>
              <w:jc w:val="center"/>
            </w:pPr>
            <w:r>
              <w:t>2000/4000</w:t>
            </w:r>
          </w:p>
        </w:tc>
      </w:tr>
    </w:tbl>
    <w:p w14:paraId="07C4D16D" w14:textId="77777777" w:rsidR="00021401" w:rsidRDefault="00021401">
      <w:pPr>
        <w:ind w:firstLine="540"/>
        <w:jc w:val="both"/>
      </w:pPr>
    </w:p>
    <w:tbl>
      <w:tblPr>
        <w:tblW w:w="8820" w:type="dxa"/>
        <w:tblInd w:w="540" w:type="dxa"/>
        <w:tblLayout w:type="fixed"/>
        <w:tblLook w:val="04A0" w:firstRow="1" w:lastRow="0" w:firstColumn="1" w:lastColumn="0" w:noHBand="0" w:noVBand="1"/>
      </w:tblPr>
      <w:tblGrid>
        <w:gridCol w:w="6660"/>
        <w:gridCol w:w="1080"/>
        <w:gridCol w:w="1080"/>
      </w:tblGrid>
      <w:tr w:rsidR="00021401" w14:paraId="270DC331" w14:textId="77777777">
        <w:tc>
          <w:tcPr>
            <w:tcW w:w="6660" w:type="dxa"/>
          </w:tcPr>
          <w:p w14:paraId="24A2F686" w14:textId="77777777" w:rsidR="00021401" w:rsidRDefault="00DE1D3E">
            <w:pPr>
              <w:pStyle w:val="Web"/>
              <w:widowControl w:val="0"/>
              <w:spacing w:before="0" w:after="0"/>
              <w:rPr>
                <w:color w:val="FF0000"/>
              </w:rPr>
            </w:pPr>
            <w:r>
              <w:t xml:space="preserve">Максимальная </w:t>
            </w:r>
            <w:r>
              <w:t>допустимая высота полета, м ……………</w:t>
            </w:r>
            <w:proofErr w:type="gramStart"/>
            <w:r>
              <w:t>…….</w:t>
            </w:r>
            <w:proofErr w:type="gramEnd"/>
          </w:p>
        </w:tc>
        <w:tc>
          <w:tcPr>
            <w:tcW w:w="1080" w:type="dxa"/>
          </w:tcPr>
          <w:p w14:paraId="1AD847CD" w14:textId="77777777" w:rsidR="00021401" w:rsidRDefault="00DE1D3E">
            <w:r>
              <w:t>3600</w:t>
            </w:r>
          </w:p>
        </w:tc>
        <w:tc>
          <w:tcPr>
            <w:tcW w:w="1080" w:type="dxa"/>
          </w:tcPr>
          <w:p w14:paraId="76474422" w14:textId="77777777" w:rsidR="00021401" w:rsidRDefault="00DE1D3E">
            <w:r>
              <w:t>3600</w:t>
            </w:r>
          </w:p>
        </w:tc>
      </w:tr>
      <w:tr w:rsidR="00021401" w14:paraId="02B4E7EA" w14:textId="77777777">
        <w:tc>
          <w:tcPr>
            <w:tcW w:w="6660" w:type="dxa"/>
          </w:tcPr>
          <w:p w14:paraId="5605E593" w14:textId="77777777" w:rsidR="00021401" w:rsidRDefault="00DE1D3E">
            <w:r>
              <w:t>Температура наружного воздуха на аэродроме, ºС ……………</w:t>
            </w:r>
          </w:p>
        </w:tc>
        <w:tc>
          <w:tcPr>
            <w:tcW w:w="1080" w:type="dxa"/>
          </w:tcPr>
          <w:p w14:paraId="3B4509C6" w14:textId="77777777" w:rsidR="00021401" w:rsidRDefault="00DE1D3E">
            <w:r>
              <w:t>+</w:t>
            </w:r>
            <w:proofErr w:type="gramStart"/>
            <w:r>
              <w:t>35  -</w:t>
            </w:r>
            <w:proofErr w:type="gramEnd"/>
            <w:r>
              <w:t>35</w:t>
            </w:r>
          </w:p>
        </w:tc>
        <w:tc>
          <w:tcPr>
            <w:tcW w:w="1080" w:type="dxa"/>
          </w:tcPr>
          <w:p w14:paraId="6294D4CF" w14:textId="77777777" w:rsidR="00021401" w:rsidRDefault="00DE1D3E">
            <w:r>
              <w:t>+</w:t>
            </w:r>
            <w:proofErr w:type="gramStart"/>
            <w:r>
              <w:t>35  -</w:t>
            </w:r>
            <w:proofErr w:type="gramEnd"/>
            <w:r>
              <w:t>35</w:t>
            </w:r>
          </w:p>
        </w:tc>
      </w:tr>
      <w:tr w:rsidR="00021401" w14:paraId="25E6B704" w14:textId="77777777">
        <w:tc>
          <w:tcPr>
            <w:tcW w:w="6660" w:type="dxa"/>
          </w:tcPr>
          <w:p w14:paraId="71319FE5" w14:textId="77777777" w:rsidR="00021401" w:rsidRDefault="00DE1D3E">
            <w:r>
              <w:t>Влажность при температуре +35 ºС ………………………</w:t>
            </w:r>
            <w:proofErr w:type="gramStart"/>
            <w:r>
              <w:t>…….</w:t>
            </w:r>
            <w:proofErr w:type="gramEnd"/>
          </w:p>
        </w:tc>
        <w:tc>
          <w:tcPr>
            <w:tcW w:w="1080" w:type="dxa"/>
          </w:tcPr>
          <w:p w14:paraId="17D014A0" w14:textId="77777777" w:rsidR="00021401" w:rsidRDefault="00DE1D3E">
            <w:r>
              <w:t>60 %</w:t>
            </w:r>
          </w:p>
        </w:tc>
        <w:tc>
          <w:tcPr>
            <w:tcW w:w="1080" w:type="dxa"/>
          </w:tcPr>
          <w:p w14:paraId="24B3EF0E" w14:textId="77777777" w:rsidR="00021401" w:rsidRDefault="00DE1D3E">
            <w:r>
              <w:t>60 %</w:t>
            </w:r>
          </w:p>
        </w:tc>
      </w:tr>
      <w:tr w:rsidR="00021401" w14:paraId="632C8DA7" w14:textId="77777777">
        <w:tc>
          <w:tcPr>
            <w:tcW w:w="6660" w:type="dxa"/>
          </w:tcPr>
          <w:p w14:paraId="1F07E082" w14:textId="77777777" w:rsidR="00021401" w:rsidRDefault="00DE1D3E">
            <w:r>
              <w:t>Максимально допустимые значения встречной составляющей скорости ветра при взлет</w:t>
            </w:r>
            <w:r>
              <w:t>е и посадке………………………</w:t>
            </w:r>
            <w:proofErr w:type="gramStart"/>
            <w:r>
              <w:t>…….</w:t>
            </w:r>
            <w:proofErr w:type="gramEnd"/>
          </w:p>
        </w:tc>
        <w:tc>
          <w:tcPr>
            <w:tcW w:w="1080" w:type="dxa"/>
          </w:tcPr>
          <w:p w14:paraId="0C3C9CB8" w14:textId="77777777" w:rsidR="00021401" w:rsidRDefault="00021401">
            <w:pPr>
              <w:snapToGrid w:val="0"/>
            </w:pPr>
          </w:p>
          <w:p w14:paraId="0C54E8E2" w14:textId="77777777" w:rsidR="00021401" w:rsidRDefault="00DE1D3E">
            <w:r>
              <w:t>20 м\с</w:t>
            </w:r>
          </w:p>
        </w:tc>
        <w:tc>
          <w:tcPr>
            <w:tcW w:w="1080" w:type="dxa"/>
          </w:tcPr>
          <w:p w14:paraId="3076D5C2" w14:textId="77777777" w:rsidR="00021401" w:rsidRDefault="00021401">
            <w:pPr>
              <w:snapToGrid w:val="0"/>
            </w:pPr>
          </w:p>
          <w:p w14:paraId="59F33B08" w14:textId="77777777" w:rsidR="00021401" w:rsidRDefault="00DE1D3E">
            <w:r>
              <w:t>20 м\с</w:t>
            </w:r>
          </w:p>
        </w:tc>
      </w:tr>
      <w:tr w:rsidR="00021401" w14:paraId="6650B2E3" w14:textId="77777777">
        <w:tc>
          <w:tcPr>
            <w:tcW w:w="6660" w:type="dxa"/>
          </w:tcPr>
          <w:p w14:paraId="3F432126" w14:textId="77777777" w:rsidR="00021401" w:rsidRDefault="00DE1D3E">
            <w:r>
              <w:t>Максимально допустимые значения боковой составляющей скорости ветра при взлете и посадке………………………</w:t>
            </w:r>
            <w:proofErr w:type="gramStart"/>
            <w:r>
              <w:t>…….</w:t>
            </w:r>
            <w:proofErr w:type="gramEnd"/>
          </w:p>
        </w:tc>
        <w:tc>
          <w:tcPr>
            <w:tcW w:w="1080" w:type="dxa"/>
          </w:tcPr>
          <w:p w14:paraId="0D5B94B6" w14:textId="77777777" w:rsidR="00021401" w:rsidRDefault="00021401">
            <w:pPr>
              <w:snapToGrid w:val="0"/>
            </w:pPr>
          </w:p>
          <w:p w14:paraId="0D64BECC" w14:textId="77777777" w:rsidR="00021401" w:rsidRDefault="00DE1D3E">
            <w:r>
              <w:t>7 м\с</w:t>
            </w:r>
          </w:p>
        </w:tc>
        <w:tc>
          <w:tcPr>
            <w:tcW w:w="1080" w:type="dxa"/>
          </w:tcPr>
          <w:p w14:paraId="6CF83FD2" w14:textId="77777777" w:rsidR="00021401" w:rsidRDefault="00021401">
            <w:pPr>
              <w:snapToGrid w:val="0"/>
            </w:pPr>
          </w:p>
          <w:p w14:paraId="0AB53F79" w14:textId="77777777" w:rsidR="00021401" w:rsidRDefault="00DE1D3E">
            <w:r>
              <w:t>7 м\с</w:t>
            </w:r>
          </w:p>
        </w:tc>
      </w:tr>
      <w:tr w:rsidR="00021401" w14:paraId="713AAFA7" w14:textId="77777777">
        <w:tc>
          <w:tcPr>
            <w:tcW w:w="6660" w:type="dxa"/>
          </w:tcPr>
          <w:p w14:paraId="40EB9591" w14:textId="77777777" w:rsidR="00021401" w:rsidRDefault="00DE1D3E">
            <w:r>
              <w:t xml:space="preserve">Максимально допустимые значения попутной составляющей скорости ветра при взлете и </w:t>
            </w:r>
            <w:r>
              <w:t>посадке………………………</w:t>
            </w:r>
            <w:proofErr w:type="gramStart"/>
            <w:r>
              <w:t>…….</w:t>
            </w:r>
            <w:proofErr w:type="gramEnd"/>
          </w:p>
        </w:tc>
        <w:tc>
          <w:tcPr>
            <w:tcW w:w="1080" w:type="dxa"/>
          </w:tcPr>
          <w:p w14:paraId="28D5B31E" w14:textId="77777777" w:rsidR="00021401" w:rsidRDefault="00021401">
            <w:pPr>
              <w:snapToGrid w:val="0"/>
            </w:pPr>
          </w:p>
          <w:p w14:paraId="29455EC4" w14:textId="77777777" w:rsidR="00021401" w:rsidRDefault="00DE1D3E">
            <w:r>
              <w:t>5 м\с</w:t>
            </w:r>
          </w:p>
        </w:tc>
        <w:tc>
          <w:tcPr>
            <w:tcW w:w="1080" w:type="dxa"/>
          </w:tcPr>
          <w:p w14:paraId="65514903" w14:textId="77777777" w:rsidR="00021401" w:rsidRDefault="00021401">
            <w:pPr>
              <w:snapToGrid w:val="0"/>
            </w:pPr>
          </w:p>
          <w:p w14:paraId="7A6AE0B0" w14:textId="77777777" w:rsidR="00021401" w:rsidRDefault="00DE1D3E">
            <w:r>
              <w:t>5 м\с</w:t>
            </w:r>
          </w:p>
        </w:tc>
      </w:tr>
    </w:tbl>
    <w:p w14:paraId="73719346" w14:textId="77777777" w:rsidR="00021401" w:rsidRDefault="00021401">
      <w:pPr>
        <w:ind w:firstLine="540"/>
      </w:pPr>
    </w:p>
    <w:p w14:paraId="672BDD23" w14:textId="77777777" w:rsidR="00021401" w:rsidRDefault="00DE1D3E">
      <w:pPr>
        <w:ind w:firstLine="540"/>
        <w:jc w:val="both"/>
      </w:pPr>
      <w:r>
        <w:t>Используются аэродромы с искусственным (классов А, Б, В, Г, Д, Е) и с грунтовым покрытием при условиях:</w:t>
      </w:r>
    </w:p>
    <w:tbl>
      <w:tblPr>
        <w:tblW w:w="6840" w:type="dxa"/>
        <w:tblInd w:w="540" w:type="dxa"/>
        <w:tblLayout w:type="fixed"/>
        <w:tblLook w:val="04A0" w:firstRow="1" w:lastRow="0" w:firstColumn="1" w:lastColumn="0" w:noHBand="0" w:noVBand="1"/>
      </w:tblPr>
      <w:tblGrid>
        <w:gridCol w:w="4680"/>
        <w:gridCol w:w="2160"/>
      </w:tblGrid>
      <w:tr w:rsidR="00021401" w14:paraId="52A45861" w14:textId="77777777">
        <w:tc>
          <w:tcPr>
            <w:tcW w:w="4680" w:type="dxa"/>
          </w:tcPr>
          <w:p w14:paraId="18CF7989" w14:textId="77777777" w:rsidR="00021401" w:rsidRDefault="00DE1D3E">
            <w:r>
              <w:t>Плотность грунта…………………………...</w:t>
            </w:r>
          </w:p>
        </w:tc>
        <w:tc>
          <w:tcPr>
            <w:tcW w:w="2160" w:type="dxa"/>
          </w:tcPr>
          <w:p w14:paraId="6A762CDF" w14:textId="77777777" w:rsidR="00021401" w:rsidRDefault="00DE1D3E">
            <w:pPr>
              <w:pStyle w:val="12"/>
            </w:pPr>
            <w:r>
              <w:t>6 кг/см</w:t>
            </w:r>
          </w:p>
        </w:tc>
      </w:tr>
      <w:tr w:rsidR="00021401" w14:paraId="7D552F86" w14:textId="77777777">
        <w:tc>
          <w:tcPr>
            <w:tcW w:w="4680" w:type="dxa"/>
          </w:tcPr>
          <w:p w14:paraId="05DF5443" w14:textId="77777777" w:rsidR="00021401" w:rsidRDefault="00DE1D3E">
            <w:r>
              <w:t>Состояние ВПП………………………</w:t>
            </w:r>
            <w:proofErr w:type="gramStart"/>
            <w:r>
              <w:t>…….</w:t>
            </w:r>
            <w:proofErr w:type="gramEnd"/>
            <w:r>
              <w:t>.</w:t>
            </w:r>
          </w:p>
        </w:tc>
        <w:tc>
          <w:tcPr>
            <w:tcW w:w="2160" w:type="dxa"/>
          </w:tcPr>
          <w:p w14:paraId="63B04BB4" w14:textId="77777777" w:rsidR="00021401" w:rsidRDefault="00DE1D3E">
            <w:r>
              <w:t>сухая, влажная</w:t>
            </w:r>
          </w:p>
        </w:tc>
      </w:tr>
    </w:tbl>
    <w:p w14:paraId="480D208A" w14:textId="77777777" w:rsidR="00021401" w:rsidRDefault="00021401">
      <w:pPr>
        <w:ind w:firstLine="540"/>
      </w:pPr>
    </w:p>
    <w:p w14:paraId="3AA62786" w14:textId="77777777" w:rsidR="00021401" w:rsidRDefault="00DE1D3E">
      <w:pPr>
        <w:ind w:left="1800" w:hanging="1800"/>
        <w:jc w:val="both"/>
        <w:rPr>
          <w:b/>
        </w:rPr>
      </w:pPr>
      <w:r>
        <w:rPr>
          <w:b/>
        </w:rPr>
        <w:t>ВНИМАНИЕ!</w:t>
      </w:r>
      <w:r>
        <w:rPr>
          <w:b/>
        </w:rPr>
        <w:tab/>
      </w:r>
      <w:r>
        <w:rPr>
          <w:b/>
          <w:i/>
        </w:rPr>
        <w:t xml:space="preserve">ПОЛЕТ В ЗОНЕ </w:t>
      </w:r>
      <w:r>
        <w:rPr>
          <w:b/>
          <w:i/>
        </w:rPr>
        <w:t>ГРОЗОВОЙ АКТИВНОСТИ И ОБЛЕДЕНЕНИЯ, А ТАКЖЕ ВБЛИЗИ МОЩНО-КУЧЕВЫХ И КУЧЕВО-ДОЖДЕВЫХ ОБЛАКОВ -</w:t>
      </w:r>
      <w:r>
        <w:rPr>
          <w:b/>
        </w:rPr>
        <w:t xml:space="preserve"> ЗАПРЕЩЕН!</w:t>
      </w:r>
    </w:p>
    <w:tbl>
      <w:tblPr>
        <w:tblW w:w="10103" w:type="dxa"/>
        <w:jc w:val="center"/>
        <w:tblLayout w:type="fixed"/>
        <w:tblLook w:val="04A0" w:firstRow="1" w:lastRow="0" w:firstColumn="1" w:lastColumn="0" w:noHBand="0" w:noVBand="1"/>
      </w:tblPr>
      <w:tblGrid>
        <w:gridCol w:w="7474"/>
        <w:gridCol w:w="2629"/>
      </w:tblGrid>
      <w:tr w:rsidR="00021401" w14:paraId="5517AA3F" w14:textId="77777777">
        <w:trPr>
          <w:trHeight w:val="302"/>
          <w:jc w:val="center"/>
        </w:trPr>
        <w:tc>
          <w:tcPr>
            <w:tcW w:w="7474" w:type="dxa"/>
          </w:tcPr>
          <w:p w14:paraId="13470DE8" w14:textId="77777777" w:rsidR="00021401" w:rsidRDefault="00DE1D3E">
            <w:r>
              <w:t>Максимально допустимая частота вращения вала двигателя</w:t>
            </w:r>
          </w:p>
        </w:tc>
        <w:tc>
          <w:tcPr>
            <w:tcW w:w="2629" w:type="dxa"/>
            <w:vAlign w:val="center"/>
          </w:tcPr>
          <w:p w14:paraId="27ED4909" w14:textId="77777777" w:rsidR="00021401" w:rsidRDefault="00DE1D3E">
            <w:r>
              <w:t>2700</w:t>
            </w:r>
          </w:p>
        </w:tc>
      </w:tr>
      <w:tr w:rsidR="00021401" w14:paraId="3467BEA3" w14:textId="77777777">
        <w:trPr>
          <w:trHeight w:val="286"/>
          <w:jc w:val="center"/>
        </w:trPr>
        <w:tc>
          <w:tcPr>
            <w:tcW w:w="7474" w:type="dxa"/>
          </w:tcPr>
          <w:p w14:paraId="07EB13C6" w14:textId="77777777" w:rsidR="00021401" w:rsidRDefault="00DE1D3E">
            <w:r>
              <w:t xml:space="preserve">Максимально допустимая температура головок цилиндров / максимально допустимое время </w:t>
            </w:r>
            <w:r>
              <w:t>………………………………………</w:t>
            </w:r>
          </w:p>
        </w:tc>
        <w:tc>
          <w:tcPr>
            <w:tcW w:w="2629" w:type="dxa"/>
            <w:vAlign w:val="center"/>
          </w:tcPr>
          <w:p w14:paraId="60624115" w14:textId="77777777" w:rsidR="00021401" w:rsidRDefault="00DE1D3E">
            <w:r>
              <w:t>500</w:t>
            </w:r>
            <w:r>
              <w:rPr>
                <w:vertAlign w:val="superscript"/>
              </w:rPr>
              <w:t>о</w:t>
            </w:r>
            <w:proofErr w:type="gramStart"/>
            <w:r>
              <w:rPr>
                <w:lang w:val="en-US"/>
              </w:rPr>
              <w:t>F</w:t>
            </w:r>
            <w:r>
              <w:t xml:space="preserve">  (</w:t>
            </w:r>
            <w:proofErr w:type="gramEnd"/>
            <w:r>
              <w:t>260</w:t>
            </w:r>
            <w:r>
              <w:rPr>
                <w:vertAlign w:val="superscript"/>
              </w:rPr>
              <w:t>о</w:t>
            </w:r>
            <w:r>
              <w:t>С)</w:t>
            </w:r>
          </w:p>
        </w:tc>
      </w:tr>
      <w:tr w:rsidR="00021401" w14:paraId="4547E668" w14:textId="77777777">
        <w:trPr>
          <w:trHeight w:val="286"/>
          <w:jc w:val="center"/>
        </w:trPr>
        <w:tc>
          <w:tcPr>
            <w:tcW w:w="7474" w:type="dxa"/>
          </w:tcPr>
          <w:p w14:paraId="0B093E4C" w14:textId="77777777" w:rsidR="00021401" w:rsidRDefault="00DE1D3E">
            <w:pPr>
              <w:pStyle w:val="12"/>
            </w:pPr>
            <w:r>
              <w:t>Минимально допустимая температура головок цилиндров…………</w:t>
            </w:r>
          </w:p>
        </w:tc>
        <w:tc>
          <w:tcPr>
            <w:tcW w:w="2629" w:type="dxa"/>
            <w:vAlign w:val="center"/>
          </w:tcPr>
          <w:p w14:paraId="7CA79D3B" w14:textId="77777777" w:rsidR="00021401" w:rsidRDefault="00DE1D3E">
            <w:r>
              <w:t>150</w:t>
            </w:r>
            <w:r>
              <w:rPr>
                <w:vertAlign w:val="superscript"/>
              </w:rPr>
              <w:t>о</w:t>
            </w:r>
            <w:proofErr w:type="gramStart"/>
            <w:r>
              <w:rPr>
                <w:lang w:val="en-US"/>
              </w:rPr>
              <w:t>F</w:t>
            </w:r>
            <w:r>
              <w:t xml:space="preserve">  (</w:t>
            </w:r>
            <w:proofErr w:type="gramEnd"/>
            <w:r>
              <w:t>66</w:t>
            </w:r>
            <w:r>
              <w:rPr>
                <w:vertAlign w:val="superscript"/>
              </w:rPr>
              <w:t>о</w:t>
            </w:r>
            <w:r>
              <w:t>С)</w:t>
            </w:r>
          </w:p>
        </w:tc>
      </w:tr>
      <w:tr w:rsidR="00021401" w14:paraId="2061168D" w14:textId="77777777">
        <w:trPr>
          <w:trHeight w:val="302"/>
          <w:jc w:val="center"/>
        </w:trPr>
        <w:tc>
          <w:tcPr>
            <w:tcW w:w="7474" w:type="dxa"/>
          </w:tcPr>
          <w:p w14:paraId="725EF4ED" w14:textId="77777777" w:rsidR="00021401" w:rsidRDefault="00DE1D3E">
            <w:r>
              <w:lastRenderedPageBreak/>
              <w:t>Время работы двигателя на взлетном режиме не более………………</w:t>
            </w:r>
          </w:p>
        </w:tc>
        <w:tc>
          <w:tcPr>
            <w:tcW w:w="2629" w:type="dxa"/>
            <w:vAlign w:val="center"/>
          </w:tcPr>
          <w:p w14:paraId="3FE71D70" w14:textId="77777777" w:rsidR="00021401" w:rsidRDefault="00DE1D3E">
            <w:r>
              <w:t>5 мин</w:t>
            </w:r>
          </w:p>
        </w:tc>
      </w:tr>
      <w:tr w:rsidR="00021401" w14:paraId="7AE1D476" w14:textId="77777777">
        <w:trPr>
          <w:trHeight w:val="256"/>
          <w:jc w:val="center"/>
        </w:trPr>
        <w:tc>
          <w:tcPr>
            <w:tcW w:w="7474" w:type="dxa"/>
          </w:tcPr>
          <w:p w14:paraId="47AACFED" w14:textId="77777777" w:rsidR="00021401" w:rsidRDefault="00DE1D3E">
            <w:r>
              <w:t xml:space="preserve">Время работы двигателя на минимальном режиме работы двигателя </w:t>
            </w:r>
          </w:p>
        </w:tc>
        <w:tc>
          <w:tcPr>
            <w:tcW w:w="2629" w:type="dxa"/>
            <w:vAlign w:val="center"/>
          </w:tcPr>
          <w:p w14:paraId="7EF7937B" w14:textId="77777777" w:rsidR="00021401" w:rsidRDefault="00DE1D3E">
            <w:r>
              <w:t xml:space="preserve">Не </w:t>
            </w:r>
            <w:proofErr w:type="spellStart"/>
            <w:r>
              <w:t>огр</w:t>
            </w:r>
            <w:proofErr w:type="spellEnd"/>
            <w:r>
              <w:t>.</w:t>
            </w:r>
          </w:p>
        </w:tc>
      </w:tr>
      <w:tr w:rsidR="00021401" w14:paraId="5B21AD0D" w14:textId="77777777">
        <w:trPr>
          <w:trHeight w:val="539"/>
          <w:jc w:val="center"/>
        </w:trPr>
        <w:tc>
          <w:tcPr>
            <w:tcW w:w="7474" w:type="dxa"/>
          </w:tcPr>
          <w:p w14:paraId="44A09998" w14:textId="77777777" w:rsidR="00021401" w:rsidRDefault="00DE1D3E">
            <w:r>
              <w:t>Применяемое топливо……………………………………</w:t>
            </w:r>
            <w:proofErr w:type="gramStart"/>
            <w:r>
              <w:t>…….</w:t>
            </w:r>
            <w:proofErr w:type="gramEnd"/>
          </w:p>
        </w:tc>
        <w:tc>
          <w:tcPr>
            <w:tcW w:w="2629" w:type="dxa"/>
            <w:vAlign w:val="center"/>
          </w:tcPr>
          <w:p w14:paraId="60313741" w14:textId="77777777" w:rsidR="00021401" w:rsidRDefault="00DE1D3E">
            <w:r>
              <w:rPr>
                <w:sz w:val="20"/>
              </w:rPr>
              <w:t>бензин с октановым числом не менее 93</w:t>
            </w:r>
            <w:r>
              <w:rPr>
                <w:sz w:val="20"/>
              </w:rPr>
              <w:br/>
              <w:t>или бензин марки 100</w:t>
            </w:r>
            <w:r>
              <w:rPr>
                <w:sz w:val="20"/>
                <w:lang w:val="en-US"/>
              </w:rPr>
              <w:t>LL</w:t>
            </w:r>
          </w:p>
        </w:tc>
      </w:tr>
    </w:tbl>
    <w:p w14:paraId="35F8AFE7" w14:textId="77777777" w:rsidR="00021401" w:rsidRDefault="00DE1D3E">
      <w:pPr>
        <w:pStyle w:val="2"/>
        <w:keepNext w:val="0"/>
        <w:widowControl w:val="0"/>
        <w:ind w:left="578" w:hanging="578"/>
      </w:pPr>
      <w:bookmarkStart w:id="14" w:name="_Toc155798595"/>
      <w:r>
        <w:t>Минимальный состав экипажа, максимальное количество людей на борту</w:t>
      </w:r>
      <w:bookmarkEnd w:id="14"/>
    </w:p>
    <w:p w14:paraId="20810524" w14:textId="77777777" w:rsidR="00021401" w:rsidRDefault="00DE1D3E">
      <w:pPr>
        <w:ind w:right="-2" w:firstLine="480"/>
      </w:pPr>
      <w:r>
        <w:t xml:space="preserve">Минимальный состав экипажа состоит из командира воздушного судна (на левом кресле). </w:t>
      </w:r>
    </w:p>
    <w:p w14:paraId="10AEEFDA" w14:textId="77777777" w:rsidR="00021401" w:rsidRDefault="00021401">
      <w:pPr>
        <w:ind w:right="560" w:firstLine="480"/>
        <w:rPr>
          <w:b/>
          <w:bCs/>
        </w:rPr>
      </w:pPr>
    </w:p>
    <w:p w14:paraId="22343366" w14:textId="77777777" w:rsidR="00021401" w:rsidRDefault="00DE1D3E">
      <w:pPr>
        <w:ind w:right="560" w:firstLine="480"/>
        <w:rPr>
          <w:b/>
          <w:bCs/>
        </w:rPr>
      </w:pPr>
      <w:r>
        <w:rPr>
          <w:b/>
          <w:bCs/>
        </w:rPr>
        <w:t>Примечание:</w:t>
      </w:r>
    </w:p>
    <w:p w14:paraId="47A4822E" w14:textId="77777777" w:rsidR="00021401" w:rsidRDefault="00DE1D3E">
      <w:pPr>
        <w:ind w:right="560" w:firstLine="480"/>
      </w:pPr>
      <w:r>
        <w:t>При полетах по выполнению лесоавиационных работ в состав экипажа может быть включен летчик-наблюдатель.</w:t>
      </w:r>
    </w:p>
    <w:p w14:paraId="0D230C69" w14:textId="77777777" w:rsidR="00021401" w:rsidRDefault="00021401">
      <w:pPr>
        <w:ind w:right="560" w:firstLine="480"/>
      </w:pPr>
    </w:p>
    <w:p w14:paraId="149FC8A0" w14:textId="77777777" w:rsidR="00021401" w:rsidRDefault="00DE1D3E">
      <w:pPr>
        <w:ind w:right="560" w:firstLine="480"/>
      </w:pPr>
      <w:r>
        <w:t xml:space="preserve">Количество посадочных мест (включая кресло пилота) — </w:t>
      </w:r>
      <w:r>
        <w:t>4.</w:t>
      </w:r>
    </w:p>
    <w:p w14:paraId="50E0699B" w14:textId="77777777" w:rsidR="00021401" w:rsidRDefault="00021401">
      <w:pPr>
        <w:ind w:firstLine="540"/>
        <w:jc w:val="both"/>
      </w:pPr>
    </w:p>
    <w:p w14:paraId="4C404416" w14:textId="77777777" w:rsidR="00021401" w:rsidRDefault="00DE1D3E">
      <w:pPr>
        <w:jc w:val="both"/>
        <w:rPr>
          <w:b/>
        </w:rPr>
      </w:pPr>
      <w:r>
        <w:rPr>
          <w:b/>
        </w:rPr>
        <w:t xml:space="preserve">ЗАПРЕЩАЕТСЯ! </w:t>
      </w:r>
    </w:p>
    <w:p w14:paraId="5880E598" w14:textId="77777777" w:rsidR="00021401" w:rsidRDefault="00021401">
      <w:pPr>
        <w:ind w:firstLine="540"/>
        <w:jc w:val="both"/>
        <w:rPr>
          <w:b/>
        </w:rPr>
      </w:pPr>
    </w:p>
    <w:p w14:paraId="63F4DDBF" w14:textId="77777777" w:rsidR="00021401" w:rsidRDefault="00DE1D3E">
      <w:pPr>
        <w:ind w:firstLine="540"/>
        <w:jc w:val="both"/>
        <w:rPr>
          <w:b/>
        </w:rPr>
      </w:pPr>
      <w:r>
        <w:rPr>
          <w:b/>
        </w:rPr>
        <w:t>Полет с массой и центровкой, выходящими за допустимый диапазон.</w:t>
      </w:r>
    </w:p>
    <w:p w14:paraId="43EBC6F2" w14:textId="77777777" w:rsidR="00021401" w:rsidRDefault="00DE1D3E">
      <w:pPr>
        <w:ind w:firstLine="540"/>
        <w:jc w:val="both"/>
        <w:rPr>
          <w:b/>
        </w:rPr>
      </w:pPr>
      <w:r>
        <w:rPr>
          <w:b/>
        </w:rPr>
        <w:t>Перевозка груза и багажа на пассажирском кресле.</w:t>
      </w:r>
    </w:p>
    <w:p w14:paraId="473C1498" w14:textId="77777777" w:rsidR="00021401" w:rsidRDefault="00021401">
      <w:pPr>
        <w:rPr>
          <w:b/>
        </w:rPr>
      </w:pPr>
    </w:p>
    <w:p w14:paraId="66EEED86" w14:textId="77777777" w:rsidR="00021401" w:rsidRDefault="00DE1D3E">
      <w:pPr>
        <w:pStyle w:val="2"/>
        <w:spacing w:before="120"/>
        <w:ind w:left="578" w:hanging="578"/>
      </w:pPr>
      <w:bookmarkStart w:id="15" w:name="_Toc155798596"/>
      <w:r>
        <w:t>Общие летные ограничения</w:t>
      </w:r>
      <w:bookmarkEnd w:id="15"/>
    </w:p>
    <w:p w14:paraId="771B1381" w14:textId="77777777" w:rsidR="00021401" w:rsidRDefault="00021401">
      <w:pPr>
        <w:ind w:firstLine="540"/>
        <w:jc w:val="both"/>
        <w:rPr>
          <w:b/>
          <w:sz w:val="16"/>
          <w:szCs w:val="16"/>
        </w:rPr>
      </w:pPr>
    </w:p>
    <w:p w14:paraId="64C8364B" w14:textId="77777777" w:rsidR="00021401" w:rsidRDefault="00DE1D3E">
      <w:pPr>
        <w:pStyle w:val="3"/>
        <w:spacing w:before="60" w:after="0"/>
        <w:ind w:left="0" w:firstLine="0"/>
      </w:pPr>
      <w:bookmarkStart w:id="16" w:name="_Toc155798597"/>
      <w:r>
        <w:t>Массовые и центровочные характеристики</w:t>
      </w:r>
      <w:bookmarkEnd w:id="16"/>
    </w:p>
    <w:p w14:paraId="6FD7D3F4" w14:textId="77777777" w:rsidR="00021401" w:rsidRDefault="00021401"/>
    <w:tbl>
      <w:tblPr>
        <w:tblW w:w="6247" w:type="dxa"/>
        <w:tblInd w:w="416" w:type="dxa"/>
        <w:tblLayout w:type="fixed"/>
        <w:tblLook w:val="04A0" w:firstRow="1" w:lastRow="0" w:firstColumn="1" w:lastColumn="0" w:noHBand="0" w:noVBand="1"/>
      </w:tblPr>
      <w:tblGrid>
        <w:gridCol w:w="4677"/>
        <w:gridCol w:w="1570"/>
      </w:tblGrid>
      <w:tr w:rsidR="00021401" w14:paraId="22D5C850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2962" w14:textId="77777777" w:rsidR="00021401" w:rsidRDefault="00DE1D3E">
            <w:pPr>
              <w:pStyle w:val="a7"/>
              <w:widowControl w:val="0"/>
            </w:pPr>
            <w:r>
              <w:t>Взлетная масса, кгс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6440" w14:textId="77777777" w:rsidR="00021401" w:rsidRDefault="00DE1D3E">
            <w:pPr>
              <w:widowControl w:val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043</w:t>
            </w:r>
          </w:p>
        </w:tc>
      </w:tr>
      <w:tr w:rsidR="00021401" w14:paraId="1A1A85C5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6F76" w14:textId="77777777" w:rsidR="00021401" w:rsidRDefault="00DE1D3E">
            <w:pPr>
              <w:widowControl w:val="0"/>
            </w:pPr>
            <w:r>
              <w:t xml:space="preserve">Масса пустого </w:t>
            </w:r>
            <w:r>
              <w:t>снаряженного, кгс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103C" w14:textId="77777777" w:rsidR="00021401" w:rsidRDefault="00DE1D3E">
            <w:pPr>
              <w:widowControl w:val="0"/>
              <w:rPr>
                <w:lang w:val="en-US"/>
              </w:rPr>
            </w:pPr>
            <w:r>
              <w:rPr>
                <w:lang w:val="en-US"/>
              </w:rPr>
              <w:t>589</w:t>
            </w:r>
          </w:p>
        </w:tc>
      </w:tr>
      <w:tr w:rsidR="00021401" w14:paraId="28453E23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A459" w14:textId="77777777" w:rsidR="00021401" w:rsidRDefault="00DE1D3E">
            <w:pPr>
              <w:widowControl w:val="0"/>
            </w:pPr>
            <w:r>
              <w:t>Масло, л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8C47" w14:textId="77777777" w:rsidR="00021401" w:rsidRDefault="00DE1D3E">
            <w:pPr>
              <w:widowControl w:val="0"/>
            </w:pPr>
            <w:r>
              <w:t>9,5</w:t>
            </w:r>
          </w:p>
        </w:tc>
      </w:tr>
      <w:tr w:rsidR="00021401" w14:paraId="0BAD915A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7CFD" w14:textId="77777777" w:rsidR="00021401" w:rsidRDefault="00DE1D3E">
            <w:pPr>
              <w:widowControl w:val="0"/>
            </w:pPr>
            <w:proofErr w:type="spellStart"/>
            <w:r>
              <w:t>Невырабатываемый</w:t>
            </w:r>
            <w:proofErr w:type="spellEnd"/>
            <w:r>
              <w:t xml:space="preserve"> остаток топлива, л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B933" w14:textId="77777777" w:rsidR="00021401" w:rsidRDefault="00DE1D3E">
            <w:pPr>
              <w:widowControl w:val="0"/>
            </w:pPr>
            <w:r>
              <w:t>2</w:t>
            </w:r>
          </w:p>
        </w:tc>
      </w:tr>
      <w:tr w:rsidR="00021401" w14:paraId="29D6F062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E989" w14:textId="77777777" w:rsidR="00021401" w:rsidRDefault="00DE1D3E">
            <w:pPr>
              <w:widowControl w:val="0"/>
            </w:pPr>
            <w:r>
              <w:t>Топливо, л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D51" w14:textId="77777777" w:rsidR="00021401" w:rsidRDefault="00DE1D3E">
            <w:pPr>
              <w:widowControl w:val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58</w:t>
            </w:r>
          </w:p>
        </w:tc>
      </w:tr>
      <w:tr w:rsidR="00021401" w14:paraId="428F264D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09EEB" w14:textId="77777777" w:rsidR="00021401" w:rsidRDefault="00DE1D3E">
            <w:pPr>
              <w:widowControl w:val="0"/>
            </w:pPr>
            <w:r>
              <w:t>Экипаж, кгс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6382" w14:textId="77777777" w:rsidR="00021401" w:rsidRDefault="00DE1D3E">
            <w:pPr>
              <w:widowControl w:val="0"/>
            </w:pPr>
            <w:r>
              <w:t>180</w:t>
            </w:r>
          </w:p>
        </w:tc>
      </w:tr>
      <w:tr w:rsidR="00021401" w14:paraId="162C19BE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3B08" w14:textId="77777777" w:rsidR="00021401" w:rsidRDefault="00DE1D3E">
            <w:pPr>
              <w:widowControl w:val="0"/>
            </w:pPr>
            <w:r>
              <w:t>Предельно передняя центровка, % САХ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5A53" w14:textId="77777777" w:rsidR="00021401" w:rsidRDefault="00DE1D3E">
            <w:pPr>
              <w:widowControl w:val="0"/>
            </w:pPr>
            <w:r>
              <w:t>26,0</w:t>
            </w:r>
          </w:p>
        </w:tc>
      </w:tr>
      <w:tr w:rsidR="00021401" w14:paraId="5999F80F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3D9B" w14:textId="77777777" w:rsidR="00021401" w:rsidRDefault="00DE1D3E">
            <w:pPr>
              <w:widowControl w:val="0"/>
              <w:tabs>
                <w:tab w:val="right" w:pos="4527"/>
              </w:tabs>
            </w:pPr>
            <w:r>
              <w:t>Предельно задняя центровка, % САХ</w:t>
            </w:r>
            <w:r>
              <w:tab/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23E6" w14:textId="77777777" w:rsidR="00021401" w:rsidRDefault="00DE1D3E">
            <w:pPr>
              <w:widowControl w:val="0"/>
            </w:pPr>
            <w:r>
              <w:t>32,7</w:t>
            </w:r>
          </w:p>
        </w:tc>
      </w:tr>
      <w:tr w:rsidR="00021401" w14:paraId="4501015F" w14:textId="77777777"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388F" w14:textId="77777777" w:rsidR="00021401" w:rsidRDefault="00DE1D3E">
            <w:pPr>
              <w:widowControl w:val="0"/>
              <w:tabs>
                <w:tab w:val="left" w:pos="1800"/>
              </w:tabs>
              <w:jc w:val="both"/>
              <w:rPr>
                <w:rFonts w:ascii="YS Text;Times New Roman" w:hAnsi="YS Text;Times New Roman" w:cs="YS Text;Times New Roman"/>
                <w:color w:val="000000"/>
                <w:sz w:val="23"/>
                <w:szCs w:val="23"/>
                <w:shd w:val="clear" w:color="auto" w:fill="FFFFFF"/>
              </w:rPr>
            </w:pPr>
            <w:r w:rsidRPr="001F09C5">
              <w:t>Грузоподъемность, кг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C8903" w14:textId="77777777" w:rsidR="00021401" w:rsidRDefault="00DE1D3E">
            <w:pPr>
              <w:widowControl w:val="0"/>
              <w:tabs>
                <w:tab w:val="left" w:pos="1800"/>
              </w:tabs>
              <w:jc w:val="both"/>
            </w:pPr>
            <w:r>
              <w:t>454</w:t>
            </w:r>
          </w:p>
        </w:tc>
      </w:tr>
    </w:tbl>
    <w:p w14:paraId="529E7CB7" w14:textId="77777777" w:rsidR="00021401" w:rsidRDefault="00021401">
      <w:pPr>
        <w:tabs>
          <w:tab w:val="left" w:pos="1800"/>
        </w:tabs>
        <w:jc w:val="both"/>
      </w:pPr>
    </w:p>
    <w:p w14:paraId="25236534" w14:textId="77777777" w:rsidR="00021401" w:rsidRDefault="00DE1D3E">
      <w:pPr>
        <w:tabs>
          <w:tab w:val="left" w:pos="1800"/>
        </w:tabs>
        <w:jc w:val="both"/>
      </w:pPr>
      <w:r>
        <w:t>ПРИМЕЧАНИЕ:</w:t>
      </w:r>
      <w:r>
        <w:tab/>
      </w:r>
      <w:r>
        <w:t xml:space="preserve">масса снаряженного самолета включает: </w:t>
      </w:r>
    </w:p>
    <w:p w14:paraId="59EE44DF" w14:textId="77777777" w:rsidR="00021401" w:rsidRDefault="00DE1D3E">
      <w:pPr>
        <w:ind w:left="2160"/>
      </w:pPr>
      <w:r>
        <w:t>- массу пустого самолета;</w:t>
      </w:r>
    </w:p>
    <w:p w14:paraId="24D4F5B5" w14:textId="77777777" w:rsidR="00021401" w:rsidRDefault="00DE1D3E">
      <w:pPr>
        <w:ind w:left="2160"/>
      </w:pPr>
      <w:r>
        <w:t>- массу максимальной заправки масла;</w:t>
      </w:r>
    </w:p>
    <w:p w14:paraId="18E2DA4D" w14:textId="77777777" w:rsidR="00021401" w:rsidRDefault="00DE1D3E">
      <w:pPr>
        <w:ind w:left="2160"/>
      </w:pPr>
      <w:r>
        <w:t>- массу снаряжения;</w:t>
      </w:r>
    </w:p>
    <w:p w14:paraId="51DD82A1" w14:textId="632A75C4" w:rsidR="00021401" w:rsidRDefault="00DE1D3E">
      <w:pPr>
        <w:ind w:left="2160"/>
      </w:pPr>
      <w:r>
        <w:t xml:space="preserve">- массу </w:t>
      </w:r>
      <w:proofErr w:type="spellStart"/>
      <w:r>
        <w:t>невырабатываемого</w:t>
      </w:r>
      <w:proofErr w:type="spellEnd"/>
      <w:r>
        <w:t xml:space="preserve"> остатка топлива.</w:t>
      </w:r>
    </w:p>
    <w:p w14:paraId="6EF4D5B0" w14:textId="77777777" w:rsidR="001F09C5" w:rsidRDefault="001F09C5">
      <w:pPr>
        <w:ind w:left="2160"/>
      </w:pPr>
    </w:p>
    <w:p w14:paraId="39E93F58" w14:textId="77777777" w:rsidR="00021401" w:rsidRDefault="00DE1D3E">
      <w:pPr>
        <w:tabs>
          <w:tab w:val="left" w:pos="1800"/>
        </w:tabs>
        <w:jc w:val="center"/>
        <w:rPr>
          <w:caps/>
        </w:rPr>
      </w:pPr>
      <w:r>
        <w:rPr>
          <w:caps/>
        </w:rPr>
        <w:t>Ограничения по положению центра масс (ЦМ)</w:t>
      </w:r>
    </w:p>
    <w:p w14:paraId="442FD92D" w14:textId="77777777" w:rsidR="00021401" w:rsidRDefault="00021401">
      <w:pPr>
        <w:ind w:firstLine="540"/>
        <w:jc w:val="both"/>
        <w:rPr>
          <w:b/>
          <w:caps/>
          <w:sz w:val="16"/>
        </w:rPr>
      </w:pPr>
    </w:p>
    <w:tbl>
      <w:tblPr>
        <w:tblW w:w="756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5940"/>
        <w:gridCol w:w="1620"/>
      </w:tblGrid>
      <w:tr w:rsidR="00021401" w14:paraId="1EA17E98" w14:textId="77777777">
        <w:tc>
          <w:tcPr>
            <w:tcW w:w="5940" w:type="dxa"/>
          </w:tcPr>
          <w:p w14:paraId="7AAB74C0" w14:textId="77777777" w:rsidR="00021401" w:rsidRDefault="00DE1D3E">
            <w:r>
              <w:t>Предельно передняя центровка, % САХ</w:t>
            </w:r>
          </w:p>
        </w:tc>
        <w:tc>
          <w:tcPr>
            <w:tcW w:w="1620" w:type="dxa"/>
          </w:tcPr>
          <w:p w14:paraId="1EAAEF0D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26,0</w:t>
            </w:r>
          </w:p>
        </w:tc>
      </w:tr>
      <w:tr w:rsidR="00021401" w14:paraId="4C840032" w14:textId="77777777">
        <w:tc>
          <w:tcPr>
            <w:tcW w:w="5940" w:type="dxa"/>
          </w:tcPr>
          <w:p w14:paraId="348261E4" w14:textId="77777777" w:rsidR="00021401" w:rsidRDefault="00DE1D3E">
            <w:r>
              <w:t>Предельно задняя центровка, % САХ</w:t>
            </w:r>
          </w:p>
        </w:tc>
        <w:tc>
          <w:tcPr>
            <w:tcW w:w="1620" w:type="dxa"/>
          </w:tcPr>
          <w:p w14:paraId="08F2250C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32,7</w:t>
            </w:r>
          </w:p>
        </w:tc>
      </w:tr>
    </w:tbl>
    <w:p w14:paraId="7F0858E6" w14:textId="77777777" w:rsidR="00021401" w:rsidRDefault="00021401">
      <w:pPr>
        <w:ind w:firstLine="540"/>
        <w:jc w:val="both"/>
        <w:rPr>
          <w:b/>
        </w:rPr>
      </w:pPr>
    </w:p>
    <w:p w14:paraId="7E476E7B" w14:textId="77777777" w:rsidR="00021401" w:rsidRDefault="00DE1D3E">
      <w:pPr>
        <w:pStyle w:val="3"/>
        <w:spacing w:before="60" w:after="0"/>
        <w:ind w:left="0" w:firstLine="0"/>
      </w:pPr>
      <w:bookmarkStart w:id="17" w:name="_Toc155798598"/>
      <w:r>
        <w:t>Ограничения по маневрированию</w:t>
      </w:r>
      <w:bookmarkEnd w:id="17"/>
    </w:p>
    <w:p w14:paraId="15665980" w14:textId="77777777" w:rsidR="00021401" w:rsidRDefault="00021401"/>
    <w:p w14:paraId="12843DDF" w14:textId="77777777" w:rsidR="00021401" w:rsidRDefault="00DE1D3E">
      <w:pPr>
        <w:shd w:val="clear" w:color="auto" w:fill="FFFFFF"/>
        <w:tabs>
          <w:tab w:val="left" w:leader="dot" w:pos="3562"/>
        </w:tabs>
        <w:spacing w:line="230" w:lineRule="exact"/>
        <w:ind w:left="5" w:firstLine="734"/>
        <w:rPr>
          <w:color w:val="000000"/>
          <w:spacing w:val="4"/>
          <w:szCs w:val="21"/>
        </w:rPr>
      </w:pPr>
      <w:r>
        <w:rPr>
          <w:color w:val="000000"/>
          <w:spacing w:val="4"/>
          <w:szCs w:val="21"/>
        </w:rPr>
        <w:t>Допускается выполнение виражей с креном не более 60</w:t>
      </w:r>
      <w:r>
        <w:rPr>
          <w:color w:val="000000"/>
          <w:spacing w:val="4"/>
          <w:szCs w:val="21"/>
          <w:vertAlign w:val="superscript"/>
        </w:rPr>
        <w:t>о</w:t>
      </w:r>
      <w:r>
        <w:rPr>
          <w:color w:val="000000"/>
          <w:spacing w:val="4"/>
          <w:szCs w:val="21"/>
        </w:rPr>
        <w:t xml:space="preserve">. </w:t>
      </w:r>
    </w:p>
    <w:p w14:paraId="1E8EB109" w14:textId="77777777" w:rsidR="001F09C5" w:rsidRDefault="001F09C5">
      <w:pPr>
        <w:shd w:val="clear" w:color="auto" w:fill="FFFFFF"/>
        <w:spacing w:before="5" w:line="216" w:lineRule="exact"/>
        <w:ind w:left="749"/>
        <w:rPr>
          <w:b/>
        </w:rPr>
      </w:pPr>
    </w:p>
    <w:p w14:paraId="76465A97" w14:textId="4F3AD1C7" w:rsidR="00021401" w:rsidRDefault="00DE1D3E">
      <w:pPr>
        <w:shd w:val="clear" w:color="auto" w:fill="FFFFFF"/>
        <w:spacing w:before="5" w:line="216" w:lineRule="exact"/>
        <w:ind w:left="749"/>
        <w:rPr>
          <w:b/>
        </w:rPr>
      </w:pPr>
      <w:r>
        <w:rPr>
          <w:b/>
        </w:rPr>
        <w:lastRenderedPageBreak/>
        <w:t>Выполнение фигур сложного, высшего пилотажа и штопора на самолете C-172</w:t>
      </w:r>
      <w:proofErr w:type="gramStart"/>
      <w:r>
        <w:rPr>
          <w:b/>
        </w:rPr>
        <w:t>К  ЗАПРЕЩЕНО</w:t>
      </w:r>
      <w:proofErr w:type="gramEnd"/>
      <w:r>
        <w:rPr>
          <w:b/>
        </w:rPr>
        <w:t>!</w:t>
      </w:r>
    </w:p>
    <w:p w14:paraId="040E571C" w14:textId="721F3D8A" w:rsidR="00021401" w:rsidRDefault="00021401">
      <w:pPr>
        <w:ind w:firstLine="540"/>
        <w:jc w:val="both"/>
        <w:rPr>
          <w:b/>
        </w:rPr>
      </w:pPr>
    </w:p>
    <w:p w14:paraId="3388D803" w14:textId="77777777" w:rsidR="001F09C5" w:rsidRDefault="001F09C5">
      <w:pPr>
        <w:ind w:firstLine="540"/>
        <w:jc w:val="both"/>
        <w:rPr>
          <w:b/>
        </w:rPr>
      </w:pPr>
    </w:p>
    <w:p w14:paraId="35307137" w14:textId="77777777" w:rsidR="00021401" w:rsidRDefault="00DE1D3E">
      <w:pPr>
        <w:jc w:val="center"/>
        <w:rPr>
          <w:bCs/>
        </w:rPr>
      </w:pPr>
      <w:r>
        <w:rPr>
          <w:bCs/>
        </w:rPr>
        <w:t xml:space="preserve">ДОПУСТИМЫЕ МАНЕВРЕННЫЕ ПЕРЕГРУЗКИ В </w:t>
      </w:r>
      <w:r>
        <w:rPr>
          <w:bCs/>
        </w:rPr>
        <w:t>ПОЛЕТЕ</w:t>
      </w:r>
    </w:p>
    <w:p w14:paraId="1E740C9F" w14:textId="77777777" w:rsidR="00021401" w:rsidRDefault="00021401">
      <w:pPr>
        <w:jc w:val="center"/>
        <w:rPr>
          <w:bCs/>
          <w:sz w:val="16"/>
          <w:szCs w:val="16"/>
        </w:rPr>
      </w:pPr>
    </w:p>
    <w:p w14:paraId="6514E7BB" w14:textId="77777777" w:rsidR="00021401" w:rsidRDefault="00DE1D3E">
      <w:pPr>
        <w:shd w:val="clear" w:color="auto" w:fill="FFFFFF"/>
        <w:tabs>
          <w:tab w:val="left" w:leader="dot" w:pos="7200"/>
        </w:tabs>
        <w:spacing w:line="230" w:lineRule="exact"/>
        <w:ind w:left="5" w:firstLine="734"/>
        <w:rPr>
          <w:color w:val="000000"/>
          <w:spacing w:val="4"/>
          <w:szCs w:val="21"/>
        </w:rPr>
      </w:pPr>
      <w:r>
        <w:rPr>
          <w:color w:val="000000"/>
          <w:spacing w:val="4"/>
          <w:szCs w:val="21"/>
        </w:rPr>
        <w:t>закрылки убраны</w:t>
      </w:r>
      <w:r>
        <w:rPr>
          <w:color w:val="000000"/>
          <w:spacing w:val="4"/>
          <w:szCs w:val="21"/>
        </w:rPr>
        <w:tab/>
        <w:t>+ 3,8   -1,52</w:t>
      </w:r>
    </w:p>
    <w:p w14:paraId="6E0AE512" w14:textId="77777777" w:rsidR="00021401" w:rsidRDefault="00DE1D3E">
      <w:pPr>
        <w:shd w:val="clear" w:color="auto" w:fill="FFFFFF"/>
        <w:tabs>
          <w:tab w:val="left" w:leader="dot" w:pos="7200"/>
        </w:tabs>
        <w:spacing w:line="230" w:lineRule="exact"/>
        <w:ind w:left="5" w:firstLine="734"/>
        <w:rPr>
          <w:color w:val="000000"/>
          <w:spacing w:val="4"/>
          <w:szCs w:val="21"/>
        </w:rPr>
      </w:pPr>
      <w:r>
        <w:rPr>
          <w:color w:val="000000"/>
          <w:spacing w:val="4"/>
          <w:szCs w:val="21"/>
        </w:rPr>
        <w:t>закрылки выпущены</w:t>
      </w:r>
      <w:r>
        <w:rPr>
          <w:color w:val="000000"/>
          <w:spacing w:val="4"/>
          <w:szCs w:val="21"/>
        </w:rPr>
        <w:tab/>
        <w:t>+ 3,5</w:t>
      </w:r>
    </w:p>
    <w:p w14:paraId="3302D236" w14:textId="77777777" w:rsidR="00021401" w:rsidRDefault="00DE1D3E">
      <w:pPr>
        <w:shd w:val="clear" w:color="auto" w:fill="FFFFFF"/>
        <w:tabs>
          <w:tab w:val="left" w:leader="dot" w:pos="7200"/>
        </w:tabs>
        <w:spacing w:line="230" w:lineRule="exact"/>
        <w:ind w:left="5" w:firstLine="734"/>
        <w:rPr>
          <w:color w:val="000000"/>
          <w:spacing w:val="4"/>
          <w:szCs w:val="21"/>
        </w:rPr>
      </w:pPr>
      <w:r>
        <w:t>минимальная перегрузка по работоспособности двигателя:</w:t>
      </w:r>
      <w:r>
        <w:tab/>
        <w:t>-1,5</w:t>
      </w:r>
    </w:p>
    <w:p w14:paraId="0E472009" w14:textId="77777777" w:rsidR="00021401" w:rsidRDefault="00021401">
      <w:pPr>
        <w:pStyle w:val="3"/>
        <w:numPr>
          <w:ilvl w:val="0"/>
          <w:numId w:val="0"/>
        </w:numPr>
        <w:spacing w:before="60" w:after="0"/>
        <w:rPr>
          <w:b w:val="0"/>
          <w:bCs w:val="0"/>
          <w:color w:val="000000"/>
          <w:spacing w:val="4"/>
          <w:sz w:val="22"/>
          <w:szCs w:val="22"/>
        </w:rPr>
      </w:pPr>
    </w:p>
    <w:p w14:paraId="59A4B882" w14:textId="77777777" w:rsidR="00021401" w:rsidRDefault="00DE1D3E">
      <w:pPr>
        <w:pStyle w:val="3"/>
        <w:spacing w:before="60" w:after="0"/>
        <w:ind w:left="0" w:firstLine="0"/>
        <w:rPr>
          <w:b w:val="0"/>
          <w:bCs w:val="0"/>
          <w:color w:val="000000"/>
          <w:sz w:val="22"/>
          <w:szCs w:val="22"/>
        </w:rPr>
      </w:pPr>
      <w:bookmarkStart w:id="18" w:name="_Toc155798599"/>
      <w:r>
        <w:t>Ограничения по скоростям</w:t>
      </w:r>
      <w:bookmarkEnd w:id="18"/>
      <w:r>
        <w:rPr>
          <w:b w:val="0"/>
          <w:bCs w:val="0"/>
          <w:color w:val="000000"/>
          <w:sz w:val="22"/>
          <w:szCs w:val="22"/>
        </w:rPr>
        <w:t xml:space="preserve"> </w:t>
      </w:r>
    </w:p>
    <w:p w14:paraId="1F4738C2" w14:textId="77777777" w:rsidR="00021401" w:rsidRDefault="00021401">
      <w:pPr>
        <w:shd w:val="clear" w:color="auto" w:fill="FFFFFF"/>
        <w:tabs>
          <w:tab w:val="left" w:leader="dot" w:pos="7020"/>
        </w:tabs>
        <w:spacing w:line="230" w:lineRule="exact"/>
        <w:ind w:left="720"/>
        <w:rPr>
          <w:b/>
          <w:bCs/>
          <w:color w:val="000000"/>
          <w:sz w:val="22"/>
          <w:szCs w:val="22"/>
        </w:rPr>
      </w:pPr>
    </w:p>
    <w:tbl>
      <w:tblPr>
        <w:tblW w:w="702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5419"/>
        <w:gridCol w:w="1212"/>
        <w:gridCol w:w="389"/>
      </w:tblGrid>
      <w:tr w:rsidR="00021401" w14:paraId="014A4491" w14:textId="77777777">
        <w:tc>
          <w:tcPr>
            <w:tcW w:w="5419" w:type="dxa"/>
          </w:tcPr>
          <w:p w14:paraId="0A5922AD" w14:textId="77777777" w:rsidR="00021401" w:rsidRDefault="00021401">
            <w:pPr>
              <w:snapToGrid w:val="0"/>
              <w:ind w:left="732"/>
            </w:pPr>
          </w:p>
        </w:tc>
        <w:tc>
          <w:tcPr>
            <w:tcW w:w="1601" w:type="dxa"/>
            <w:gridSpan w:val="2"/>
          </w:tcPr>
          <w:p w14:paraId="1894032B" w14:textId="77777777" w:rsidR="00021401" w:rsidRDefault="00021401">
            <w:pPr>
              <w:snapToGrid w:val="0"/>
            </w:pPr>
          </w:p>
        </w:tc>
      </w:tr>
      <w:tr w:rsidR="00021401" w14:paraId="04DE6282" w14:textId="77777777">
        <w:tc>
          <w:tcPr>
            <w:tcW w:w="5419" w:type="dxa"/>
          </w:tcPr>
          <w:p w14:paraId="19352E25" w14:textId="77777777" w:rsidR="00021401" w:rsidRDefault="00021401">
            <w:pPr>
              <w:snapToGrid w:val="0"/>
              <w:ind w:left="732"/>
            </w:pPr>
          </w:p>
        </w:tc>
        <w:tc>
          <w:tcPr>
            <w:tcW w:w="1601" w:type="dxa"/>
            <w:gridSpan w:val="2"/>
          </w:tcPr>
          <w:p w14:paraId="2837EF27" w14:textId="77777777" w:rsidR="00021401" w:rsidRDefault="00021401">
            <w:pPr>
              <w:snapToGrid w:val="0"/>
            </w:pPr>
          </w:p>
        </w:tc>
      </w:tr>
      <w:tr w:rsidR="00021401" w14:paraId="504F1F4D" w14:textId="77777777">
        <w:tc>
          <w:tcPr>
            <w:tcW w:w="5419" w:type="dxa"/>
          </w:tcPr>
          <w:p w14:paraId="6275BAF4" w14:textId="77777777" w:rsidR="00021401" w:rsidRDefault="00021401">
            <w:pPr>
              <w:snapToGrid w:val="0"/>
              <w:ind w:left="732"/>
            </w:pPr>
          </w:p>
        </w:tc>
        <w:tc>
          <w:tcPr>
            <w:tcW w:w="1601" w:type="dxa"/>
            <w:gridSpan w:val="2"/>
          </w:tcPr>
          <w:p w14:paraId="5991FACB" w14:textId="77777777" w:rsidR="00021401" w:rsidRDefault="00021401">
            <w:pPr>
              <w:snapToGrid w:val="0"/>
            </w:pPr>
          </w:p>
        </w:tc>
      </w:tr>
      <w:tr w:rsidR="00021401" w14:paraId="7BDA9129" w14:textId="77777777">
        <w:tc>
          <w:tcPr>
            <w:tcW w:w="5419" w:type="dxa"/>
          </w:tcPr>
          <w:p w14:paraId="0670B9D9" w14:textId="77777777" w:rsidR="00021401" w:rsidRDefault="00DE1D3E">
            <w:pPr>
              <w:ind w:left="732" w:right="-66"/>
            </w:pPr>
            <w:r>
              <w:t>Минимально допустимая</w:t>
            </w:r>
          </w:p>
        </w:tc>
        <w:tc>
          <w:tcPr>
            <w:tcW w:w="1212" w:type="dxa"/>
          </w:tcPr>
          <w:p w14:paraId="2D966A63" w14:textId="77777777" w:rsidR="00021401" w:rsidRDefault="00DE1D3E">
            <w:r>
              <w:t>115 км/ч</w:t>
            </w:r>
          </w:p>
        </w:tc>
        <w:tc>
          <w:tcPr>
            <w:tcW w:w="389" w:type="dxa"/>
            <w:tcMar>
              <w:left w:w="0" w:type="dxa"/>
              <w:right w:w="0" w:type="dxa"/>
            </w:tcMar>
          </w:tcPr>
          <w:p w14:paraId="7E7C2669" w14:textId="77777777" w:rsidR="00021401" w:rsidRDefault="00021401">
            <w:pPr>
              <w:snapToGrid w:val="0"/>
            </w:pPr>
          </w:p>
        </w:tc>
      </w:tr>
      <w:tr w:rsidR="00021401" w14:paraId="3992AD71" w14:textId="77777777">
        <w:tc>
          <w:tcPr>
            <w:tcW w:w="5419" w:type="dxa"/>
          </w:tcPr>
          <w:p w14:paraId="0AFFDE63" w14:textId="77777777" w:rsidR="00021401" w:rsidRDefault="00DE1D3E">
            <w:pPr>
              <w:ind w:left="732"/>
            </w:pPr>
            <w:r>
              <w:t>Максимальная в горизонтальном полете</w:t>
            </w:r>
          </w:p>
        </w:tc>
        <w:tc>
          <w:tcPr>
            <w:tcW w:w="1601" w:type="dxa"/>
            <w:gridSpan w:val="2"/>
          </w:tcPr>
          <w:p w14:paraId="1503459F" w14:textId="77777777" w:rsidR="00021401" w:rsidRDefault="00DE1D3E">
            <w:r>
              <w:t>22</w:t>
            </w:r>
            <w:r>
              <w:rPr>
                <w:lang w:val="en-US"/>
              </w:rPr>
              <w:t>0</w:t>
            </w:r>
            <w:r>
              <w:t xml:space="preserve"> км/ч</w:t>
            </w:r>
          </w:p>
        </w:tc>
      </w:tr>
      <w:tr w:rsidR="00021401" w14:paraId="789D862C" w14:textId="77777777">
        <w:tc>
          <w:tcPr>
            <w:tcW w:w="5419" w:type="dxa"/>
          </w:tcPr>
          <w:p w14:paraId="4B14A93C" w14:textId="77777777" w:rsidR="00021401" w:rsidRDefault="00DE1D3E">
            <w:pPr>
              <w:ind w:left="732"/>
            </w:pPr>
            <w:r>
              <w:t>Максимальная допустимая</w:t>
            </w:r>
          </w:p>
        </w:tc>
        <w:tc>
          <w:tcPr>
            <w:tcW w:w="1601" w:type="dxa"/>
            <w:gridSpan w:val="2"/>
          </w:tcPr>
          <w:p w14:paraId="72AD2CD3" w14:textId="77777777" w:rsidR="00021401" w:rsidRDefault="00DE1D3E">
            <w:r>
              <w:t>2</w:t>
            </w:r>
            <w:r>
              <w:rPr>
                <w:lang w:val="en-US"/>
              </w:rPr>
              <w:t>80</w:t>
            </w:r>
            <w:r>
              <w:t xml:space="preserve"> км/ч</w:t>
            </w:r>
          </w:p>
        </w:tc>
      </w:tr>
      <w:tr w:rsidR="00021401" w14:paraId="18C02BAE" w14:textId="77777777">
        <w:tc>
          <w:tcPr>
            <w:tcW w:w="5419" w:type="dxa"/>
          </w:tcPr>
          <w:p w14:paraId="4E313900" w14:textId="77777777" w:rsidR="00021401" w:rsidRDefault="00DE1D3E">
            <w:pPr>
              <w:ind w:left="732"/>
            </w:pPr>
            <w:r>
              <w:t>Максимальная во взлетной конфигурации</w:t>
            </w:r>
          </w:p>
        </w:tc>
        <w:tc>
          <w:tcPr>
            <w:tcW w:w="1601" w:type="dxa"/>
            <w:gridSpan w:val="2"/>
          </w:tcPr>
          <w:p w14:paraId="516487F2" w14:textId="77777777" w:rsidR="00021401" w:rsidRDefault="00DE1D3E">
            <w:r>
              <w:rPr>
                <w:lang w:val="en-US"/>
              </w:rPr>
              <w:t xml:space="preserve">200 </w:t>
            </w:r>
            <w:r>
              <w:t>км/ч</w:t>
            </w:r>
          </w:p>
        </w:tc>
      </w:tr>
      <w:tr w:rsidR="00021401" w14:paraId="7022191D" w14:textId="77777777">
        <w:tc>
          <w:tcPr>
            <w:tcW w:w="5419" w:type="dxa"/>
          </w:tcPr>
          <w:p w14:paraId="1F5860BE" w14:textId="77777777" w:rsidR="00021401" w:rsidRDefault="00DE1D3E">
            <w:pPr>
              <w:ind w:left="732" w:right="-66"/>
            </w:pPr>
            <w:r>
              <w:t xml:space="preserve">Максимальная в посадочной конфигурации </w:t>
            </w:r>
          </w:p>
          <w:p w14:paraId="1C842B26" w14:textId="77777777" w:rsidR="00021401" w:rsidRDefault="00DE1D3E">
            <w:pPr>
              <w:ind w:left="732" w:right="-66"/>
            </w:pPr>
            <w:r>
              <w:t xml:space="preserve">Максимальная скорость с выпущенными закрылками </w:t>
            </w:r>
          </w:p>
        </w:tc>
        <w:tc>
          <w:tcPr>
            <w:tcW w:w="1212" w:type="dxa"/>
          </w:tcPr>
          <w:p w14:paraId="15780748" w14:textId="77777777" w:rsidR="00021401" w:rsidRDefault="00DE1D3E">
            <w:r>
              <w:t>1</w:t>
            </w:r>
            <w:r>
              <w:rPr>
                <w:lang w:val="en-US"/>
              </w:rPr>
              <w:t>60</w:t>
            </w:r>
            <w:r>
              <w:t xml:space="preserve"> км/ч</w:t>
            </w:r>
          </w:p>
          <w:p w14:paraId="38BC0AA8" w14:textId="77777777" w:rsidR="00021401" w:rsidRDefault="00DE1D3E">
            <w:r>
              <w:t>160 км/ч</w:t>
            </w:r>
          </w:p>
        </w:tc>
        <w:tc>
          <w:tcPr>
            <w:tcW w:w="389" w:type="dxa"/>
            <w:tcMar>
              <w:left w:w="0" w:type="dxa"/>
              <w:right w:w="0" w:type="dxa"/>
            </w:tcMar>
          </w:tcPr>
          <w:p w14:paraId="20F19D09" w14:textId="77777777" w:rsidR="00021401" w:rsidRDefault="00021401">
            <w:pPr>
              <w:snapToGrid w:val="0"/>
            </w:pPr>
          </w:p>
        </w:tc>
      </w:tr>
    </w:tbl>
    <w:p w14:paraId="672A6C3D" w14:textId="77777777" w:rsidR="00021401" w:rsidRDefault="00DE1D3E">
      <w:pPr>
        <w:tabs>
          <w:tab w:val="left" w:pos="1245"/>
        </w:tabs>
        <w:jc w:val="both"/>
      </w:pPr>
      <w:r>
        <w:t xml:space="preserve">                    Максимальная крейсерская                               220 км/ч </w:t>
      </w:r>
    </w:p>
    <w:p w14:paraId="61873FFE" w14:textId="77777777" w:rsidR="00021401" w:rsidRDefault="00DE1D3E">
      <w:pPr>
        <w:tabs>
          <w:tab w:val="left" w:pos="1245"/>
        </w:tabs>
        <w:jc w:val="both"/>
      </w:pPr>
      <w:r>
        <w:t xml:space="preserve">                    Скорость сваливания закрылки убраны </w:t>
      </w:r>
      <w:r>
        <w:tab/>
        <w:t xml:space="preserve">   100 км/ч</w:t>
      </w:r>
    </w:p>
    <w:p w14:paraId="1CAED954" w14:textId="77777777" w:rsidR="00021401" w:rsidRDefault="00DE1D3E">
      <w:pPr>
        <w:tabs>
          <w:tab w:val="left" w:pos="1245"/>
        </w:tabs>
        <w:jc w:val="both"/>
      </w:pPr>
      <w:r>
        <w:t xml:space="preserve">                    Скорость сваливания закрылки                        95 км/ч</w:t>
      </w:r>
    </w:p>
    <w:p w14:paraId="7AD42E20" w14:textId="77777777" w:rsidR="00021401" w:rsidRDefault="00DE1D3E">
      <w:pPr>
        <w:tabs>
          <w:tab w:val="left" w:pos="1245"/>
        </w:tabs>
        <w:jc w:val="both"/>
      </w:pPr>
      <w:r>
        <w:t xml:space="preserve">                    вы</w:t>
      </w:r>
      <w:r>
        <w:t xml:space="preserve">пущены полностью  </w:t>
      </w:r>
      <w:r>
        <w:tab/>
      </w:r>
    </w:p>
    <w:p w14:paraId="38FA6DD2" w14:textId="77777777" w:rsidR="00021401" w:rsidRDefault="00DE1D3E">
      <w:pPr>
        <w:ind w:firstLine="540"/>
        <w:jc w:val="both"/>
      </w:pPr>
      <w:r>
        <w:br w:type="page"/>
      </w:r>
    </w:p>
    <w:p w14:paraId="7A53F637" w14:textId="77777777" w:rsidR="00021401" w:rsidRDefault="00021401">
      <w:pPr>
        <w:jc w:val="both"/>
      </w:pPr>
    </w:p>
    <w:p w14:paraId="02198F86" w14:textId="77777777" w:rsidR="00021401" w:rsidRDefault="00DE1D3E">
      <w:pPr>
        <w:pStyle w:val="10"/>
      </w:pPr>
      <w:bookmarkStart w:id="19" w:name="_Toc155798600"/>
      <w:r>
        <w:t>ПОДГОТОВКА К ПОЛЕТУ</w:t>
      </w:r>
      <w:bookmarkEnd w:id="19"/>
    </w:p>
    <w:p w14:paraId="29A3BEC1" w14:textId="77777777" w:rsidR="00021401" w:rsidRDefault="00DE1D3E">
      <w:pPr>
        <w:pStyle w:val="2"/>
      </w:pPr>
      <w:bookmarkStart w:id="20" w:name="_Toc155798601"/>
      <w:r>
        <w:t>Общие указания по расчету полета</w:t>
      </w:r>
      <w:bookmarkEnd w:id="20"/>
    </w:p>
    <w:p w14:paraId="09D9B900" w14:textId="77777777" w:rsidR="00021401" w:rsidRDefault="00021401">
      <w:pPr>
        <w:ind w:firstLine="720"/>
        <w:jc w:val="both"/>
      </w:pPr>
    </w:p>
    <w:p w14:paraId="009AF90A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color w:val="000000"/>
        </w:rPr>
        <w:t>Перед каждым полетом пилот должен убедиться в том, что:</w:t>
      </w:r>
    </w:p>
    <w:p w14:paraId="5450A569" w14:textId="77777777" w:rsidR="00021401" w:rsidRDefault="00DE1D3E">
      <w:pPr>
        <w:numPr>
          <w:ilvl w:val="0"/>
          <w:numId w:val="5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количество заправленного топлива достаточно для выполнения предстоящего полета с учетом АНЗ;</w:t>
      </w:r>
    </w:p>
    <w:p w14:paraId="34E69080" w14:textId="77777777" w:rsidR="00021401" w:rsidRDefault="00DE1D3E">
      <w:pPr>
        <w:numPr>
          <w:ilvl w:val="0"/>
          <w:numId w:val="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вес и центр масс </w:t>
      </w:r>
      <w:r>
        <w:rPr>
          <w:color w:val="000000"/>
        </w:rPr>
        <w:t>находится в допустимых границах;</w:t>
      </w:r>
    </w:p>
    <w:p w14:paraId="0C425E43" w14:textId="77777777" w:rsidR="00021401" w:rsidRDefault="00DE1D3E">
      <w:pPr>
        <w:numPr>
          <w:ilvl w:val="0"/>
          <w:numId w:val="7"/>
        </w:numPr>
        <w:shd w:val="clear" w:color="auto" w:fill="FFFFFF"/>
        <w:tabs>
          <w:tab w:val="clear" w:pos="708"/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 размерам ВПП обеспечена необходимая взлетная дистанция в зависимости от веса.</w:t>
      </w:r>
    </w:p>
    <w:p w14:paraId="6926E90F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color w:val="000000"/>
        </w:rPr>
        <w:t>Пилот должен иметь расчет времени, пути и расхода топлива по этапам полета, а также расчет максимальной дальности рубежа возврата.</w:t>
      </w:r>
    </w:p>
    <w:p w14:paraId="14C7D18C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50BEAD51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3E0BE4E0" w14:textId="77777777" w:rsidR="00021401" w:rsidRDefault="00DE1D3E">
      <w:pPr>
        <w:shd w:val="clear" w:color="auto" w:fill="FFFFFF"/>
        <w:autoSpaceDE w:val="0"/>
        <w:jc w:val="center"/>
        <w:rPr>
          <w:b/>
          <w:color w:val="000000"/>
        </w:rPr>
      </w:pPr>
      <w:r>
        <w:rPr>
          <w:b/>
          <w:color w:val="000000"/>
        </w:rPr>
        <w:t>ИСХОДНЫЕ МАТЕРИАЛЫ ДЛЯ РАСЧЕТА.</w:t>
      </w:r>
    </w:p>
    <w:p w14:paraId="69584727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7AAEA4F1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Для определения потребного количества топлива, расчета веса и центра масс, а также расчета времени, пути и расхода топлива по этапам и рубежа возврата используются крейсерские характеристики раздела «7. Летные характеристик</w:t>
      </w:r>
      <w:r>
        <w:rPr>
          <w:color w:val="000000"/>
        </w:rPr>
        <w:t xml:space="preserve">и». Потребное количество топлива определяется исходя из поставленной задачи на полет с использованием таблицы «Крейсерские характеристики». </w:t>
      </w:r>
    </w:p>
    <w:p w14:paraId="18FAA278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Отдельно рассчитывают по этапам полета:</w:t>
      </w:r>
    </w:p>
    <w:p w14:paraId="6237A53E" w14:textId="77777777" w:rsidR="00021401" w:rsidRDefault="00DE1D3E">
      <w:pPr>
        <w:numPr>
          <w:ilvl w:val="0"/>
          <w:numId w:val="7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расход топлива на запуск, прогрев, руление и взлет;</w:t>
      </w:r>
    </w:p>
    <w:p w14:paraId="0BCB1896" w14:textId="77777777" w:rsidR="00021401" w:rsidRDefault="00DE1D3E">
      <w:pPr>
        <w:numPr>
          <w:ilvl w:val="0"/>
          <w:numId w:val="7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расход топлива в наборе</w:t>
      </w:r>
      <w:r>
        <w:rPr>
          <w:color w:val="000000"/>
        </w:rPr>
        <w:t xml:space="preserve"> высоты;</w:t>
      </w:r>
    </w:p>
    <w:p w14:paraId="097AFCE6" w14:textId="77777777" w:rsidR="00021401" w:rsidRDefault="00DE1D3E">
      <w:pPr>
        <w:numPr>
          <w:ilvl w:val="0"/>
          <w:numId w:val="7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расход топлива в крейсерском полете;</w:t>
      </w:r>
    </w:p>
    <w:p w14:paraId="4E44C531" w14:textId="77777777" w:rsidR="00021401" w:rsidRDefault="00DE1D3E">
      <w:pPr>
        <w:numPr>
          <w:ilvl w:val="0"/>
          <w:numId w:val="7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расход топлива на снижение;</w:t>
      </w:r>
    </w:p>
    <w:p w14:paraId="3F4DC723" w14:textId="77777777" w:rsidR="00021401" w:rsidRDefault="00DE1D3E">
      <w:pPr>
        <w:numPr>
          <w:ilvl w:val="0"/>
          <w:numId w:val="7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аэронавигационный запас;</w:t>
      </w:r>
    </w:p>
    <w:p w14:paraId="25DD577E" w14:textId="77777777" w:rsidR="00021401" w:rsidRDefault="00DE1D3E">
      <w:pPr>
        <w:numPr>
          <w:ilvl w:val="0"/>
          <w:numId w:val="7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</w:pPr>
      <w:proofErr w:type="spellStart"/>
      <w:r>
        <w:rPr>
          <w:color w:val="000000"/>
        </w:rPr>
        <w:t>невырабатываемый</w:t>
      </w:r>
      <w:proofErr w:type="spellEnd"/>
      <w:r>
        <w:rPr>
          <w:color w:val="000000"/>
        </w:rPr>
        <w:t xml:space="preserve"> остаток топлива составляет </w:t>
      </w:r>
      <w:r>
        <w:t>2 кгс</w:t>
      </w:r>
      <w:r>
        <w:rPr>
          <w:color w:val="000000"/>
        </w:rPr>
        <w:t>.</w:t>
      </w:r>
    </w:p>
    <w:p w14:paraId="37724515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В результате сложения расходов топлива по этапам, определенных по таблицам и графикам, получим общий </w:t>
      </w:r>
      <w:r>
        <w:rPr>
          <w:color w:val="000000"/>
        </w:rPr>
        <w:t>расчетный расход топлива, расчетное время и дальность.</w:t>
      </w:r>
    </w:p>
    <w:p w14:paraId="35D0F4F8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Для расчета полета необходимо иметь данные:</w:t>
      </w:r>
    </w:p>
    <w:p w14:paraId="2C52ACBB" w14:textId="77777777" w:rsidR="00021401" w:rsidRDefault="00DE1D3E">
      <w:pPr>
        <w:numPr>
          <w:ilvl w:val="0"/>
          <w:numId w:val="8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распределение ветра по высотам полета;</w:t>
      </w:r>
    </w:p>
    <w:p w14:paraId="7AB94537" w14:textId="77777777" w:rsidR="00021401" w:rsidRDefault="00DE1D3E">
      <w:pPr>
        <w:numPr>
          <w:ilvl w:val="0"/>
          <w:numId w:val="8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направление и скорость ветра на аэродромах;</w:t>
      </w:r>
    </w:p>
    <w:p w14:paraId="30A15388" w14:textId="77777777" w:rsidR="00021401" w:rsidRDefault="00DE1D3E">
      <w:pPr>
        <w:numPr>
          <w:ilvl w:val="0"/>
          <w:numId w:val="8"/>
        </w:numPr>
        <w:shd w:val="clear" w:color="auto" w:fill="FFFFFF"/>
        <w:tabs>
          <w:tab w:val="clear" w:pos="708"/>
          <w:tab w:val="left" w:pos="720"/>
        </w:tabs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параметры летной полосы и подходов к аэродрому.</w:t>
      </w:r>
    </w:p>
    <w:p w14:paraId="380E4852" w14:textId="77777777" w:rsidR="00021401" w:rsidRDefault="00DE1D3E">
      <w:pPr>
        <w:ind w:firstLine="540"/>
        <w:jc w:val="both"/>
        <w:rPr>
          <w:color w:val="000000"/>
        </w:rPr>
      </w:pPr>
      <w:r>
        <w:rPr>
          <w:color w:val="000000"/>
        </w:rPr>
        <w:t>Эти данные необходимо полу</w:t>
      </w:r>
      <w:r>
        <w:rPr>
          <w:color w:val="000000"/>
        </w:rPr>
        <w:t>чить в диспетчерской и метеорологической службах аэродрома вылета.</w:t>
      </w:r>
    </w:p>
    <w:p w14:paraId="16F9494F" w14:textId="77777777" w:rsidR="00021401" w:rsidRDefault="00021401"/>
    <w:p w14:paraId="747E152B" w14:textId="77777777" w:rsidR="00021401" w:rsidRDefault="00DE1D3E">
      <w:pPr>
        <w:pStyle w:val="2"/>
      </w:pPr>
      <w:bookmarkStart w:id="21" w:name="_Toc155798602"/>
      <w:r>
        <w:t>Техническая подготовка к полету</w:t>
      </w:r>
      <w:bookmarkEnd w:id="21"/>
    </w:p>
    <w:p w14:paraId="23FEF8AD" w14:textId="77777777" w:rsidR="00021401" w:rsidRDefault="00DE1D3E">
      <w:pPr>
        <w:pStyle w:val="3"/>
        <w:ind w:firstLine="0"/>
      </w:pPr>
      <w:bookmarkStart w:id="22" w:name="_Toc155798603"/>
      <w:r>
        <w:t>Общие указания</w:t>
      </w:r>
      <w:bookmarkEnd w:id="22"/>
    </w:p>
    <w:p w14:paraId="0796C79D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3E747F71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Перед осмотром самолета убедиться, что слит отстой топлива и в нём отсутствуют механические примеси и вода, а в зимнее время – кристаллы льд</w:t>
      </w:r>
      <w:r>
        <w:t xml:space="preserve">а. </w:t>
      </w:r>
    </w:p>
    <w:p w14:paraId="1649EEBD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2D589696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Проверить, устранены ли дефекты, выявленные в предыдущем полете, ознакомиться с работами, проведенными техническим составом на самолете.</w:t>
      </w:r>
    </w:p>
    <w:p w14:paraId="3A95CEBC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color w:val="000000"/>
        </w:rPr>
        <w:lastRenderedPageBreak/>
        <w:t>Перед началом работ по технической подготовке к полету</w:t>
      </w:r>
      <w:r>
        <w:rPr>
          <w:b/>
          <w:color w:val="000000"/>
        </w:rPr>
        <w:t xml:space="preserve"> </w:t>
      </w:r>
      <w:r>
        <w:rPr>
          <w:color w:val="000000"/>
        </w:rPr>
        <w:t>необходимо проверить наличие колодок под основными колесами</w:t>
      </w:r>
      <w:r>
        <w:rPr>
          <w:b/>
          <w:color w:val="000000"/>
        </w:rPr>
        <w:t xml:space="preserve"> </w:t>
      </w:r>
      <w:r>
        <w:rPr>
          <w:color w:val="000000"/>
        </w:rPr>
        <w:t>шасси, наличие противопожарных средств около самолета и отсутствие посторонних предметов на стоянке самолета.</w:t>
      </w:r>
    </w:p>
    <w:p w14:paraId="2028DEC3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5AF697DC" w14:textId="77777777" w:rsidR="00021401" w:rsidRDefault="00DE1D3E">
      <w:pPr>
        <w:shd w:val="clear" w:color="auto" w:fill="FFFFFF"/>
        <w:autoSpaceDE w:val="0"/>
        <w:ind w:firstLine="540"/>
        <w:jc w:val="both"/>
        <w:rPr>
          <w:i/>
        </w:rPr>
      </w:pPr>
      <w:r>
        <w:t>Действия экипажа перед посадкой в самолет: осмотреть стоянку на предмет отсутствия посторонних лиц и предметов, провести внешний осмотр самолета</w:t>
      </w:r>
      <w:r>
        <w:t xml:space="preserve"> (зимой убедиться, что весь самолёт очищен от снега, инея и льда).</w:t>
      </w:r>
    </w:p>
    <w:p w14:paraId="412CB587" w14:textId="77777777" w:rsidR="00021401" w:rsidRDefault="00021401">
      <w:pPr>
        <w:ind w:firstLine="720"/>
        <w:jc w:val="both"/>
        <w:rPr>
          <w:i/>
          <w:color w:val="00FF00"/>
        </w:rPr>
      </w:pPr>
    </w:p>
    <w:p w14:paraId="6B3CD761" w14:textId="77777777" w:rsidR="00021401" w:rsidRDefault="00DE1D3E">
      <w:pPr>
        <w:pStyle w:val="3"/>
        <w:spacing w:before="0" w:after="0"/>
        <w:ind w:firstLine="0"/>
      </w:pPr>
      <w:bookmarkStart w:id="23" w:name="_Toc155798604"/>
      <w:r>
        <w:t>Предполетный осмотр самолета</w:t>
      </w:r>
      <w:bookmarkEnd w:id="23"/>
    </w:p>
    <w:p w14:paraId="181F8E31" w14:textId="77777777" w:rsidR="00021401" w:rsidRDefault="00021401"/>
    <w:p w14:paraId="0D9E9B49" w14:textId="77777777" w:rsidR="00021401" w:rsidRDefault="00DE1D3E">
      <w:pPr>
        <w:shd w:val="clear" w:color="auto" w:fill="FFFFFF"/>
        <w:ind w:right="10" w:firstLine="540"/>
        <w:jc w:val="both"/>
        <w:rPr>
          <w:color w:val="000000"/>
          <w:spacing w:val="-6"/>
          <w:szCs w:val="21"/>
        </w:rPr>
      </w:pPr>
      <w:r>
        <w:rPr>
          <w:color w:val="000000"/>
          <w:spacing w:val="5"/>
          <w:szCs w:val="21"/>
        </w:rPr>
        <w:t xml:space="preserve">Во время выполнения маршрута осмотра воздушного судна, </w:t>
      </w:r>
      <w:r>
        <w:rPr>
          <w:color w:val="000000"/>
          <w:spacing w:val="4"/>
          <w:szCs w:val="21"/>
        </w:rPr>
        <w:t xml:space="preserve">проведите визуальную проверку для установления общего состояния </w:t>
      </w:r>
      <w:r>
        <w:rPr>
          <w:color w:val="000000"/>
          <w:szCs w:val="21"/>
        </w:rPr>
        <w:t>самолета.</w:t>
      </w:r>
      <w:r>
        <w:t xml:space="preserve"> Проверьте отсутствие видимых деформаций крыла, фюзеляжа, стоек шасси, обжатие стоек </w:t>
      </w:r>
      <w:proofErr w:type="gramStart"/>
      <w:r>
        <w:t>и  колес</w:t>
      </w:r>
      <w:proofErr w:type="gramEnd"/>
      <w:r>
        <w:t xml:space="preserve"> шасси</w:t>
      </w:r>
      <w:r>
        <w:rPr>
          <w:color w:val="000000"/>
          <w:szCs w:val="21"/>
        </w:rPr>
        <w:t xml:space="preserve">. В холодную погоду удалите даже небольшие образования инея, </w:t>
      </w:r>
      <w:r>
        <w:rPr>
          <w:color w:val="000000"/>
          <w:spacing w:val="-1"/>
          <w:szCs w:val="21"/>
        </w:rPr>
        <w:t>льда или снега с крыла,</w:t>
      </w:r>
      <w:r>
        <w:rPr>
          <w:color w:val="000000"/>
          <w:spacing w:val="-1"/>
          <w:szCs w:val="21"/>
        </w:rPr>
        <w:t xml:space="preserve"> с хвостовой части, проверьте управляющие </w:t>
      </w:r>
      <w:r>
        <w:rPr>
          <w:color w:val="000000"/>
          <w:szCs w:val="21"/>
        </w:rPr>
        <w:t xml:space="preserve">поверхности. Также убедитесь, что поверхности не содержат внутренних </w:t>
      </w:r>
      <w:r>
        <w:rPr>
          <w:color w:val="000000"/>
          <w:spacing w:val="1"/>
          <w:szCs w:val="21"/>
        </w:rPr>
        <w:t>образований льда. П</w:t>
      </w:r>
      <w:r>
        <w:rPr>
          <w:color w:val="000000"/>
          <w:szCs w:val="21"/>
        </w:rPr>
        <w:t xml:space="preserve">роведите проверку работы всего светового оборудования, </w:t>
      </w:r>
      <w:r>
        <w:rPr>
          <w:color w:val="000000"/>
          <w:spacing w:val="-6"/>
          <w:szCs w:val="21"/>
        </w:rPr>
        <w:t xml:space="preserve">убедитесь, что проблесковый маяк </w:t>
      </w:r>
      <w:proofErr w:type="gramStart"/>
      <w:r>
        <w:rPr>
          <w:color w:val="000000"/>
          <w:spacing w:val="-6"/>
          <w:szCs w:val="21"/>
        </w:rPr>
        <w:t>находится  в</w:t>
      </w:r>
      <w:proofErr w:type="gramEnd"/>
      <w:r>
        <w:rPr>
          <w:color w:val="000000"/>
          <w:spacing w:val="-6"/>
          <w:szCs w:val="21"/>
        </w:rPr>
        <w:t xml:space="preserve"> исправном </w:t>
      </w:r>
      <w:r>
        <w:rPr>
          <w:color w:val="000000"/>
          <w:spacing w:val="-6"/>
          <w:szCs w:val="21"/>
        </w:rPr>
        <w:t>состоянии.</w:t>
      </w:r>
    </w:p>
    <w:p w14:paraId="18B7FCD0" w14:textId="77777777" w:rsidR="00021401" w:rsidRDefault="00DE1D3E">
      <w:pPr>
        <w:shd w:val="clear" w:color="auto" w:fill="FFFFFF"/>
        <w:spacing w:before="350"/>
        <w:ind w:right="10"/>
        <w:jc w:val="center"/>
        <w:rPr>
          <w:b/>
          <w:bCs/>
          <w:color w:val="000000"/>
          <w:spacing w:val="-5"/>
        </w:rPr>
      </w:pPr>
      <w:r>
        <w:rPr>
          <w:noProof/>
        </w:rPr>
        <w:drawing>
          <wp:inline distT="0" distB="0" distL="0" distR="0" wp14:anchorId="7EC03AA6" wp14:editId="2F96F475">
            <wp:extent cx="4203065" cy="3282315"/>
            <wp:effectExtent l="0" t="0" r="0" b="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9" t="-24" r="-19" b="-24"/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815D" w14:textId="77777777" w:rsidR="00021401" w:rsidRDefault="00DE1D3E">
      <w:pPr>
        <w:shd w:val="clear" w:color="auto" w:fill="FFFFFF"/>
        <w:spacing w:before="350"/>
        <w:ind w:right="10"/>
        <w:jc w:val="center"/>
        <w:rPr>
          <w:b/>
          <w:bCs/>
          <w:color w:val="000000"/>
          <w:spacing w:val="-5"/>
        </w:rPr>
      </w:pPr>
      <w:r>
        <w:rPr>
          <w:b/>
          <w:bCs/>
          <w:color w:val="000000"/>
          <w:spacing w:val="-5"/>
          <w:sz w:val="20"/>
          <w:szCs w:val="20"/>
        </w:rPr>
        <w:t xml:space="preserve">Рис. 7  </w:t>
      </w:r>
      <w:r>
        <w:rPr>
          <w:b/>
          <w:bCs/>
          <w:color w:val="000000"/>
          <w:spacing w:val="-5"/>
        </w:rPr>
        <w:t xml:space="preserve"> </w:t>
      </w:r>
      <w:r>
        <w:rPr>
          <w:b/>
          <w:sz w:val="20"/>
        </w:rPr>
        <w:t>Маршрут осмотра самолета</w:t>
      </w:r>
    </w:p>
    <w:p w14:paraId="41F1C9C4" w14:textId="77777777" w:rsidR="00021401" w:rsidRDefault="00021401">
      <w:pPr>
        <w:shd w:val="clear" w:color="auto" w:fill="FFFFFF"/>
        <w:spacing w:before="350"/>
        <w:ind w:right="10"/>
        <w:rPr>
          <w:b/>
          <w:bCs/>
          <w:color w:val="000000"/>
          <w:spacing w:val="-5"/>
          <w:sz w:val="18"/>
          <w:szCs w:val="18"/>
        </w:rPr>
      </w:pPr>
    </w:p>
    <w:p w14:paraId="73D63D24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Кабина:</w:t>
      </w:r>
    </w:p>
    <w:p w14:paraId="7CF47F37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Снимите струбцину со штурвала.</w:t>
      </w:r>
    </w:p>
    <w:p w14:paraId="4AC16BF9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Проверьте - переключатель зажигания должен быть в положении ВЫКЛ.</w:t>
      </w:r>
    </w:p>
    <w:p w14:paraId="79580732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Включите главный выключатель и проведите проверку указателей количества топлива, затем поставьте главны</w:t>
      </w:r>
      <w:r>
        <w:t>й выключатель в положение ВЫКЛ.</w:t>
      </w:r>
    </w:p>
    <w:p w14:paraId="4118FDE7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Проверьте переключатель топливных баков - в положении ОБА.</w:t>
      </w:r>
    </w:p>
    <w:p w14:paraId="76D160C1" w14:textId="77777777" w:rsidR="00021401" w:rsidRDefault="00021401">
      <w:pPr>
        <w:shd w:val="clear" w:color="auto" w:fill="FFFFFF"/>
        <w:ind w:left="360" w:right="10"/>
        <w:jc w:val="both"/>
      </w:pPr>
    </w:p>
    <w:p w14:paraId="5979C426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Левая сторона фюзеляжа:</w:t>
      </w:r>
    </w:p>
    <w:p w14:paraId="2F66BF58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  <w:rPr>
          <w:b/>
        </w:rPr>
      </w:pPr>
      <w:r>
        <w:t>Повреждения обшивки отсутствуют.</w:t>
      </w:r>
    </w:p>
    <w:p w14:paraId="13C76F22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Деформаций нет.</w:t>
      </w:r>
    </w:p>
    <w:p w14:paraId="64FF2EDC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Целостность остекления кабины.</w:t>
      </w:r>
    </w:p>
    <w:p w14:paraId="2CB5A103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lastRenderedPageBreak/>
        <w:t>Антенна не повреждена.</w:t>
      </w:r>
    </w:p>
    <w:p w14:paraId="4EEEC9EE" w14:textId="77777777" w:rsidR="00021401" w:rsidRDefault="00021401">
      <w:pPr>
        <w:shd w:val="clear" w:color="auto" w:fill="FFFFFF"/>
        <w:tabs>
          <w:tab w:val="left" w:pos="1980"/>
        </w:tabs>
        <w:ind w:right="10"/>
        <w:jc w:val="both"/>
      </w:pPr>
    </w:p>
    <w:p w14:paraId="39C58122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  <w:tab w:val="left" w:pos="1980"/>
        </w:tabs>
        <w:ind w:left="360" w:right="10"/>
        <w:jc w:val="both"/>
        <w:rPr>
          <w:b/>
        </w:rPr>
      </w:pPr>
      <w:r>
        <w:rPr>
          <w:b/>
        </w:rPr>
        <w:t>Хвостовое оперение:</w:t>
      </w:r>
    </w:p>
    <w:p w14:paraId="68F7CEBD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Снимите </w:t>
      </w:r>
      <w:r>
        <w:t>струбцину руля направления.</w:t>
      </w:r>
    </w:p>
    <w:p w14:paraId="05C31D41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Отсоедините хвостовую швартовку.</w:t>
      </w:r>
    </w:p>
    <w:p w14:paraId="2945EC01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Киль – не поврежден.</w:t>
      </w:r>
    </w:p>
    <w:p w14:paraId="7A7BAE56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Руль направления – не поврежден, люфты в узлах навески отсутствуют, отклонения заданные, легкость хода, троса не повреждены, болты зашплинтованы.</w:t>
      </w:r>
    </w:p>
    <w:p w14:paraId="75DC207C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Проверьте целостность остекл</w:t>
      </w:r>
      <w:r>
        <w:t>ения БАНО.</w:t>
      </w:r>
    </w:p>
    <w:p w14:paraId="18D73002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Стабилизатор – не поврежден, люфты в креплениях отсутствуют.</w:t>
      </w:r>
    </w:p>
    <w:p w14:paraId="1259730D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Руль высоты – не поврежден, люфты в узлах навески отсутствуют, отклонения заданные, легкость хода.</w:t>
      </w:r>
    </w:p>
    <w:p w14:paraId="0C9F87A7" w14:textId="77777777" w:rsidR="00021401" w:rsidRDefault="00021401">
      <w:pPr>
        <w:shd w:val="clear" w:color="auto" w:fill="FFFFFF"/>
        <w:ind w:right="10"/>
        <w:jc w:val="both"/>
      </w:pPr>
    </w:p>
    <w:p w14:paraId="5F23C18C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Правая сторона фюзеляжа:</w:t>
      </w:r>
    </w:p>
    <w:p w14:paraId="79C4F451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  <w:rPr>
          <w:b/>
        </w:rPr>
      </w:pPr>
      <w:r>
        <w:t>Повреждения обшивки отсутствуют.</w:t>
      </w:r>
    </w:p>
    <w:p w14:paraId="13DDCD2D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  <w:rPr>
          <w:b/>
        </w:rPr>
      </w:pPr>
      <w:r>
        <w:t>Деформаций нет.</w:t>
      </w:r>
    </w:p>
    <w:p w14:paraId="3F14F3AA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  <w:rPr>
          <w:b/>
        </w:rPr>
      </w:pPr>
      <w:r>
        <w:t>Целостность остекления кабины.</w:t>
      </w:r>
    </w:p>
    <w:p w14:paraId="21D4A311" w14:textId="77777777" w:rsidR="00021401" w:rsidRDefault="00021401">
      <w:pPr>
        <w:shd w:val="clear" w:color="auto" w:fill="FFFFFF"/>
        <w:ind w:right="10"/>
        <w:jc w:val="both"/>
        <w:rPr>
          <w:b/>
        </w:rPr>
      </w:pPr>
    </w:p>
    <w:p w14:paraId="758082A3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Правая консоль крыла:</w:t>
      </w:r>
    </w:p>
    <w:p w14:paraId="5E20A1A5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Отсоедините швартовку крыла.</w:t>
      </w:r>
    </w:p>
    <w:p w14:paraId="24E62FA7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Нет деформаций, повреждений обшивки крыла.</w:t>
      </w:r>
    </w:p>
    <w:p w14:paraId="2DBEE50C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Отклонение элерона соответствует нормальному, легкость хода.</w:t>
      </w:r>
    </w:p>
    <w:p w14:paraId="0F65CCDD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Надежность крепления закрылка в узлах навески, отсутствие </w:t>
      </w:r>
      <w:r>
        <w:t>повреждений обшивки.</w:t>
      </w:r>
    </w:p>
    <w:p w14:paraId="4F70E30C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Проверьте целостность остекления БАНО.</w:t>
      </w:r>
    </w:p>
    <w:p w14:paraId="38C31602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1980"/>
        </w:tabs>
        <w:autoSpaceDE w:val="0"/>
        <w:jc w:val="both"/>
      </w:pPr>
      <w:r>
        <w:t>Крепление подкоса крыла – без повреждений и деформации, люфт отсутствует.</w:t>
      </w:r>
    </w:p>
    <w:p w14:paraId="2F300B9E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1980"/>
        </w:tabs>
        <w:autoSpaceDE w:val="0"/>
        <w:jc w:val="both"/>
      </w:pPr>
      <w:r>
        <w:t>Визуально проверьте количество топлива, затем проверьте надёжное закрытие заправочной горловины.</w:t>
      </w:r>
    </w:p>
    <w:p w14:paraId="613A6B69" w14:textId="77777777" w:rsidR="00021401" w:rsidRDefault="00021401">
      <w:pPr>
        <w:shd w:val="clear" w:color="auto" w:fill="FFFFFF"/>
        <w:tabs>
          <w:tab w:val="left" w:pos="360"/>
        </w:tabs>
        <w:ind w:left="360" w:right="10" w:hanging="360"/>
        <w:jc w:val="both"/>
      </w:pPr>
    </w:p>
    <w:p w14:paraId="19379222" w14:textId="77777777" w:rsidR="00021401" w:rsidRDefault="00DE1D3E">
      <w:pPr>
        <w:shd w:val="clear" w:color="auto" w:fill="FFFFFF"/>
        <w:tabs>
          <w:tab w:val="left" w:pos="1080"/>
        </w:tabs>
        <w:ind w:left="1080" w:right="10" w:hanging="360"/>
        <w:jc w:val="both"/>
      </w:pPr>
      <w:r>
        <w:rPr>
          <w:u w:val="single"/>
        </w:rPr>
        <w:t>ПРИМЕЧАНИЕ:</w:t>
      </w:r>
      <w:r>
        <w:t xml:space="preserve"> Каждый летный день перед первым полётом и после каждой заправки сливается отстой топлива с каждого топливного бака в количестве не менее 0,2 литра. Отстой визуально проверяется на отсутствие воды и механических примесей.</w:t>
      </w:r>
    </w:p>
    <w:p w14:paraId="03EDE6EA" w14:textId="77777777" w:rsidR="00021401" w:rsidRDefault="00021401">
      <w:pPr>
        <w:shd w:val="clear" w:color="auto" w:fill="FFFFFF"/>
        <w:tabs>
          <w:tab w:val="left" w:pos="720"/>
        </w:tabs>
        <w:ind w:left="720" w:right="10" w:hanging="360"/>
        <w:jc w:val="both"/>
      </w:pPr>
    </w:p>
    <w:p w14:paraId="58C05A33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Правая опора шасси:</w:t>
      </w:r>
    </w:p>
    <w:p w14:paraId="66514365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Повреждения а</w:t>
      </w:r>
      <w:r>
        <w:t>виашины отсутствуют.</w:t>
      </w:r>
    </w:p>
    <w:p w14:paraId="569376F8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Стойка не повреждена – трещины, расслоения отсутствуют.</w:t>
      </w:r>
    </w:p>
    <w:p w14:paraId="7247FCE7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Проверить отсутствие смещения контрольных меток на реборде колеса и авиашине.</w:t>
      </w:r>
    </w:p>
    <w:p w14:paraId="4EBE30F0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Обтекатель шасси закреплен.</w:t>
      </w:r>
    </w:p>
    <w:p w14:paraId="71684D50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Проверить тормозной диск на отсутствие следов «побежалости» и растрескива</w:t>
      </w:r>
      <w:r>
        <w:t xml:space="preserve">ния, надежность крепления тормозного суппорта и отсутствие </w:t>
      </w:r>
      <w:proofErr w:type="spellStart"/>
      <w:r>
        <w:t>подтекания</w:t>
      </w:r>
      <w:proofErr w:type="spellEnd"/>
      <w:r>
        <w:t xml:space="preserve"> тормозной жидкости.</w:t>
      </w:r>
    </w:p>
    <w:p w14:paraId="496AE601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Давление в колесе – </w:t>
      </w:r>
      <w:r>
        <w:rPr>
          <w:color w:val="000000"/>
          <w:spacing w:val="-3"/>
          <w:szCs w:val="21"/>
        </w:rPr>
        <w:t>2,2 кг/см</w:t>
      </w:r>
      <w:r>
        <w:rPr>
          <w:color w:val="000000"/>
          <w:spacing w:val="-3"/>
          <w:szCs w:val="21"/>
          <w:vertAlign w:val="superscript"/>
        </w:rPr>
        <w:t>2</w:t>
      </w:r>
      <w:r>
        <w:rPr>
          <w:color w:val="000000"/>
          <w:szCs w:val="21"/>
        </w:rPr>
        <w:t>.</w:t>
      </w:r>
    </w:p>
    <w:p w14:paraId="25069C97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09B219BC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Двигатель:</w:t>
      </w:r>
    </w:p>
    <w:p w14:paraId="109202B6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proofErr w:type="gramStart"/>
      <w:r>
        <w:t>Проверьте  винт</w:t>
      </w:r>
      <w:proofErr w:type="gramEnd"/>
      <w:r>
        <w:t xml:space="preserve"> и кок на отсутствие механических повреждений и деформаций.</w:t>
      </w:r>
    </w:p>
    <w:p w14:paraId="4C7EC98C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Проверьте </w:t>
      </w:r>
      <w:proofErr w:type="spellStart"/>
      <w:r>
        <w:t>посадочно</w:t>
      </w:r>
      <w:proofErr w:type="spellEnd"/>
      <w:r>
        <w:t>-рулежную фару на общее сост</w:t>
      </w:r>
      <w:r>
        <w:t>ояние, целостность и чистоту.</w:t>
      </w:r>
    </w:p>
    <w:p w14:paraId="3706DA00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Проверьте воздушный фильтр карбюратора на отсутствие грязи и инородных предметов.</w:t>
      </w:r>
      <w:r>
        <w:br w:type="page"/>
      </w:r>
    </w:p>
    <w:p w14:paraId="1CE5F92F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1980"/>
        </w:tabs>
        <w:autoSpaceDE w:val="0"/>
        <w:jc w:val="both"/>
      </w:pPr>
      <w:r>
        <w:lastRenderedPageBreak/>
        <w:t>Проверьте уровень масла. Не начинайте работу с количеством масла менее 6 л. Для продолжительных полётов наполните до 8 л.</w:t>
      </w:r>
    </w:p>
    <w:p w14:paraId="3D9548FB" w14:textId="77777777" w:rsidR="00021401" w:rsidRDefault="00021401">
      <w:pPr>
        <w:shd w:val="clear" w:color="auto" w:fill="FFFFFF"/>
        <w:autoSpaceDE w:val="0"/>
        <w:jc w:val="both"/>
      </w:pPr>
    </w:p>
    <w:p w14:paraId="231D94E9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 xml:space="preserve">Передняя опора </w:t>
      </w:r>
      <w:r>
        <w:rPr>
          <w:b/>
        </w:rPr>
        <w:t>шасси:</w:t>
      </w:r>
    </w:p>
    <w:p w14:paraId="40E66C50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Повреждения авиашины отсутствуют.</w:t>
      </w:r>
    </w:p>
    <w:p w14:paraId="62D5FF58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Стойка не повреждена – трещины, расслоения отсутствуют.</w:t>
      </w:r>
    </w:p>
    <w:p w14:paraId="46B1BB58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Проверить отсутствие смещения контрольных меток на реборде колеса и авиашине.</w:t>
      </w:r>
    </w:p>
    <w:p w14:paraId="2B6CF9C9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Давление в переднем колесе – </w:t>
      </w:r>
      <w:r>
        <w:rPr>
          <w:color w:val="000000"/>
          <w:spacing w:val="-5"/>
          <w:szCs w:val="21"/>
        </w:rPr>
        <w:t>2,0 кг/см</w:t>
      </w:r>
      <w:r>
        <w:rPr>
          <w:color w:val="000000"/>
          <w:spacing w:val="-5"/>
          <w:szCs w:val="21"/>
          <w:vertAlign w:val="superscript"/>
        </w:rPr>
        <w:t>2</w:t>
      </w:r>
      <w:r>
        <w:rPr>
          <w:color w:val="000000"/>
          <w:spacing w:val="-5"/>
          <w:szCs w:val="21"/>
        </w:rPr>
        <w:t>.</w:t>
      </w:r>
    </w:p>
    <w:p w14:paraId="0EB74D31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  <w:spacing w:val="-5"/>
          <w:szCs w:val="21"/>
        </w:rPr>
      </w:pPr>
      <w:r>
        <w:rPr>
          <w:color w:val="000000"/>
          <w:spacing w:val="-5"/>
          <w:szCs w:val="21"/>
        </w:rPr>
        <w:t>Проверить исправность тяг управления пер</w:t>
      </w:r>
      <w:r>
        <w:rPr>
          <w:color w:val="000000"/>
          <w:spacing w:val="-5"/>
          <w:szCs w:val="21"/>
        </w:rPr>
        <w:t>едней стойкой.</w:t>
      </w:r>
    </w:p>
    <w:p w14:paraId="29191AFB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  <w:spacing w:val="-5"/>
          <w:szCs w:val="21"/>
        </w:rPr>
      </w:pPr>
      <w:r>
        <w:rPr>
          <w:color w:val="000000"/>
          <w:spacing w:val="-5"/>
          <w:szCs w:val="21"/>
        </w:rPr>
        <w:t>Проверить отсутствие подтеков гидравлической жидкости.</w:t>
      </w:r>
    </w:p>
    <w:p w14:paraId="432CE247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Проверить отсутствие повреждений на шлиц-шарнире.</w:t>
      </w:r>
    </w:p>
    <w:p w14:paraId="2BF1A87E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Проверить обжатие амортизатора.</w:t>
      </w:r>
    </w:p>
    <w:p w14:paraId="70D9B66C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6B384677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Левая опора шасси:</w:t>
      </w:r>
    </w:p>
    <w:p w14:paraId="68F43F89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Повреждения авиашины отсутствуют.</w:t>
      </w:r>
    </w:p>
    <w:p w14:paraId="7D3651CB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Стойка не повреждена – трещины, </w:t>
      </w:r>
      <w:r>
        <w:t>расслоения отсутствуют.</w:t>
      </w:r>
    </w:p>
    <w:p w14:paraId="27ECCF96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Проверить отсутствие смещения контрольных меток на реборде колеса и авиашине.</w:t>
      </w:r>
    </w:p>
    <w:p w14:paraId="42E46444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Проверить тормозной диск на отсутствие следов «побежалости» и растрескивания, надежность крепления тормозного суппорта и отсутствие </w:t>
      </w:r>
      <w:proofErr w:type="spellStart"/>
      <w:r>
        <w:t>подтекания</w:t>
      </w:r>
      <w:proofErr w:type="spellEnd"/>
      <w:r>
        <w:t xml:space="preserve"> </w:t>
      </w:r>
      <w:r>
        <w:t>тормозной жидкости.</w:t>
      </w:r>
    </w:p>
    <w:p w14:paraId="4EE75613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Давление в колесе – </w:t>
      </w:r>
      <w:r>
        <w:rPr>
          <w:color w:val="000000"/>
          <w:spacing w:val="-3"/>
          <w:szCs w:val="21"/>
        </w:rPr>
        <w:t>2,2 кг/см</w:t>
      </w:r>
      <w:r>
        <w:rPr>
          <w:color w:val="000000"/>
          <w:spacing w:val="-3"/>
          <w:szCs w:val="21"/>
          <w:vertAlign w:val="superscript"/>
        </w:rPr>
        <w:t>2</w:t>
      </w:r>
      <w:r>
        <w:rPr>
          <w:color w:val="000000"/>
          <w:szCs w:val="21"/>
        </w:rPr>
        <w:t>.</w:t>
      </w:r>
    </w:p>
    <w:p w14:paraId="1BDDFAC9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</w:tabs>
        <w:autoSpaceDE w:val="0"/>
        <w:jc w:val="both"/>
      </w:pPr>
      <w:r>
        <w:t>Деформация рессор основных стоек шасси одинакова.</w:t>
      </w:r>
    </w:p>
    <w:p w14:paraId="2DEAA95E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E704568" w14:textId="77777777" w:rsidR="00021401" w:rsidRDefault="00DE1D3E">
      <w:pPr>
        <w:numPr>
          <w:ilvl w:val="0"/>
          <w:numId w:val="9"/>
        </w:numPr>
        <w:shd w:val="clear" w:color="auto" w:fill="FFFFFF"/>
        <w:tabs>
          <w:tab w:val="left" w:pos="360"/>
        </w:tabs>
        <w:ind w:left="360" w:right="10"/>
        <w:jc w:val="both"/>
        <w:rPr>
          <w:b/>
        </w:rPr>
      </w:pPr>
      <w:r>
        <w:rPr>
          <w:b/>
        </w:rPr>
        <w:t>Левая консоль крыла:</w:t>
      </w:r>
    </w:p>
    <w:p w14:paraId="54235A7B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Отсоедините швартовку крыла.</w:t>
      </w:r>
    </w:p>
    <w:p w14:paraId="6B530742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Нет деформаций, повреждений обшивки крыла.</w:t>
      </w:r>
    </w:p>
    <w:p w14:paraId="6B4A625D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Снимите с ПВД чехол и проверьте входное отверстие на отсутст</w:t>
      </w:r>
      <w:r>
        <w:t>вие засорения.</w:t>
      </w:r>
    </w:p>
    <w:p w14:paraId="1FAC7F80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Проверьте целостность остекления БАНО.</w:t>
      </w:r>
    </w:p>
    <w:p w14:paraId="37A412C3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Отклонение элерона соответствует нормальному, легкость хода.</w:t>
      </w:r>
    </w:p>
    <w:p w14:paraId="2C70A4B3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900"/>
        </w:tabs>
        <w:autoSpaceDE w:val="0"/>
        <w:jc w:val="both"/>
      </w:pPr>
      <w:r>
        <w:t>Надежность крепления закрылка в узлах навески, отсутствие повреждений обшивки.</w:t>
      </w:r>
    </w:p>
    <w:p w14:paraId="786B230B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1980"/>
        </w:tabs>
        <w:autoSpaceDE w:val="0"/>
        <w:jc w:val="both"/>
      </w:pPr>
      <w:r>
        <w:t>Крепление подкоса крыла – без повреждений и деформации, люфт о</w:t>
      </w:r>
      <w:r>
        <w:t xml:space="preserve">тсутствует. </w:t>
      </w:r>
    </w:p>
    <w:p w14:paraId="412C49CB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1980"/>
        </w:tabs>
        <w:autoSpaceDE w:val="0"/>
        <w:jc w:val="both"/>
      </w:pPr>
      <w:r>
        <w:t xml:space="preserve">Визуально проверьте количество топлива, затем проверьте надёжное закрытие заправочной горловины. </w:t>
      </w:r>
    </w:p>
    <w:p w14:paraId="5B17C0B1" w14:textId="77777777" w:rsidR="00021401" w:rsidRDefault="00DE1D3E">
      <w:pPr>
        <w:numPr>
          <w:ilvl w:val="0"/>
          <w:numId w:val="10"/>
        </w:numPr>
        <w:shd w:val="clear" w:color="auto" w:fill="FFFFFF"/>
        <w:tabs>
          <w:tab w:val="left" w:pos="720"/>
          <w:tab w:val="left" w:pos="1980"/>
        </w:tabs>
        <w:autoSpaceDE w:val="0"/>
        <w:jc w:val="both"/>
      </w:pPr>
      <w:r>
        <w:t>Проверьте дренаж топливного бака на отсутствие засорения.</w:t>
      </w:r>
    </w:p>
    <w:p w14:paraId="39483F3C" w14:textId="77777777" w:rsidR="00021401" w:rsidRDefault="00DE1D3E">
      <w:pPr>
        <w:shd w:val="clear" w:color="auto" w:fill="FFFFFF"/>
        <w:ind w:right="10"/>
        <w:jc w:val="both"/>
      </w:pPr>
      <w:r>
        <w:t xml:space="preserve"> </w:t>
      </w:r>
    </w:p>
    <w:p w14:paraId="23AEC115" w14:textId="77777777" w:rsidR="00021401" w:rsidRDefault="00DE1D3E">
      <w:pPr>
        <w:pStyle w:val="3"/>
        <w:tabs>
          <w:tab w:val="left" w:pos="1260"/>
        </w:tabs>
        <w:ind w:left="540" w:firstLine="0"/>
      </w:pPr>
      <w:bookmarkStart w:id="24" w:name="_Toc155798605"/>
      <w:r>
        <w:t>Осмотр кабины самолета</w:t>
      </w:r>
      <w:bookmarkEnd w:id="24"/>
    </w:p>
    <w:p w14:paraId="023205C5" w14:textId="77777777" w:rsidR="00021401" w:rsidRDefault="00021401">
      <w:pPr>
        <w:shd w:val="clear" w:color="auto" w:fill="FFFFFF"/>
        <w:autoSpaceDE w:val="0"/>
        <w:rPr>
          <w:color w:val="FF0000"/>
        </w:rPr>
      </w:pPr>
    </w:p>
    <w:p w14:paraId="54140073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  <w:u w:val="single"/>
        </w:rPr>
        <w:t>Перед посадкой в кабину</w:t>
      </w:r>
      <w:r>
        <w:rPr>
          <w:b/>
          <w:color w:val="000000"/>
        </w:rPr>
        <w:t xml:space="preserve"> проверьте: </w:t>
      </w:r>
    </w:p>
    <w:p w14:paraId="1E622A3A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36FAB382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общее состояние </w:t>
      </w:r>
      <w:r>
        <w:rPr>
          <w:color w:val="000000"/>
        </w:rPr>
        <w:t>кабины, убедиться, что в ней нет посторонних предметов, кресла не имеют повреждений;</w:t>
      </w:r>
    </w:p>
    <w:p w14:paraId="4AC56428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исправность замков привязных ремней;</w:t>
      </w:r>
    </w:p>
    <w:p w14:paraId="11A03BE2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чистоту и целость остекления кабины;</w:t>
      </w:r>
    </w:p>
    <w:p w14:paraId="4B260F6A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кресло члена экипажа отрегулировано и зафиксировано;</w:t>
      </w:r>
    </w:p>
    <w:p w14:paraId="0E2A25D6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b/>
          <w:color w:val="000000"/>
        </w:rPr>
      </w:pPr>
      <w:r>
        <w:rPr>
          <w:color w:val="000000"/>
        </w:rPr>
        <w:t>ремни членов экипажа – застегнуты и отрегули</w:t>
      </w:r>
      <w:r>
        <w:rPr>
          <w:color w:val="000000"/>
        </w:rPr>
        <w:t>рованы;</w:t>
      </w:r>
    </w:p>
    <w:p w14:paraId="01FA2B6F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b/>
          <w:color w:val="000000"/>
        </w:rPr>
      </w:pPr>
      <w:proofErr w:type="spellStart"/>
      <w:r>
        <w:rPr>
          <w:color w:val="000000"/>
        </w:rPr>
        <w:t>авиагарнитуры</w:t>
      </w:r>
      <w:proofErr w:type="spellEnd"/>
      <w:r>
        <w:rPr>
          <w:color w:val="000000"/>
        </w:rPr>
        <w:t xml:space="preserve"> членов экипажа подсоединены к разъемам радиостанций;</w:t>
      </w:r>
    </w:p>
    <w:p w14:paraId="7560E6A3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b/>
          <w:color w:val="000000"/>
        </w:rPr>
      </w:pPr>
      <w:r>
        <w:rPr>
          <w:color w:val="000000"/>
        </w:rPr>
        <w:t>члены экипажа проинструктированы о поведении в аварийной ситуации;</w:t>
      </w:r>
    </w:p>
    <w:p w14:paraId="217CE697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4FA7047F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br w:type="page"/>
      </w:r>
    </w:p>
    <w:p w14:paraId="55646D94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  <w:u w:val="single"/>
        </w:rPr>
        <w:lastRenderedPageBreak/>
        <w:t>После посадки в кабину:</w:t>
      </w:r>
    </w:p>
    <w:p w14:paraId="08CCA0C2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  <w:sz w:val="16"/>
        </w:rPr>
      </w:pPr>
    </w:p>
    <w:p w14:paraId="2D3FEBB9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отрегулировать и зафиксировать сиденье;</w:t>
      </w:r>
    </w:p>
    <w:p w14:paraId="0842E95C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застегнуть и отрегулировать привязные </w:t>
      </w:r>
      <w:r>
        <w:rPr>
          <w:color w:val="000000"/>
        </w:rPr>
        <w:t>ремни;</w:t>
      </w:r>
    </w:p>
    <w:p w14:paraId="09FF1709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t xml:space="preserve">подключить </w:t>
      </w:r>
      <w:proofErr w:type="spellStart"/>
      <w:r>
        <w:t>авиагарнитуру</w:t>
      </w:r>
      <w:proofErr w:type="spellEnd"/>
      <w:r>
        <w:t xml:space="preserve"> к разъему радиостанции;</w:t>
      </w:r>
    </w:p>
    <w:p w14:paraId="1A2378FB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</w:rPr>
      </w:pPr>
    </w:p>
    <w:p w14:paraId="5DE4FE50" w14:textId="77777777" w:rsidR="00021401" w:rsidRDefault="00DE1D3E">
      <w:pPr>
        <w:shd w:val="clear" w:color="auto" w:fill="FFFFFF"/>
        <w:autoSpaceDE w:val="0"/>
        <w:ind w:left="360"/>
        <w:jc w:val="both"/>
        <w:rPr>
          <w:b/>
          <w:color w:val="000000"/>
        </w:rPr>
      </w:pPr>
      <w:r>
        <w:rPr>
          <w:b/>
          <w:color w:val="000000"/>
        </w:rPr>
        <w:t>проверить:</w:t>
      </w:r>
    </w:p>
    <w:p w14:paraId="34FD27B1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  <w:sz w:val="16"/>
        </w:rPr>
      </w:pPr>
    </w:p>
    <w:p w14:paraId="6EE888F7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рули и штурвал – освобождены от стопоров;</w:t>
      </w:r>
    </w:p>
    <w:p w14:paraId="69DB5980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ход педалей и штурвала – легкость и правильность отклонения рулей;</w:t>
      </w:r>
    </w:p>
    <w:p w14:paraId="1F056163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рычаг управления двигателем и контроля смеси – легкость и надежность фиксации;</w:t>
      </w:r>
    </w:p>
    <w:p w14:paraId="2C75DD4C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двери кабины – замки закрыты;</w:t>
      </w:r>
    </w:p>
    <w:p w14:paraId="40B76747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установить стрелки высотомера на ноль </w:t>
      </w:r>
      <w:r>
        <w:t xml:space="preserve">и проверить, соответствуют ли показания барометрического давления на высотомере фактическому </w:t>
      </w:r>
      <w:proofErr w:type="gramStart"/>
      <w:r>
        <w:t>давлению  на</w:t>
      </w:r>
      <w:proofErr w:type="gramEnd"/>
      <w:r>
        <w:t xml:space="preserve"> уровне аэродрома в данный момент (разница не более +/-1,5 мм. рт. ст. при темпера</w:t>
      </w:r>
      <w:r>
        <w:t>турах от +15</w:t>
      </w:r>
      <w:r>
        <w:rPr>
          <w:vertAlign w:val="superscript"/>
        </w:rPr>
        <w:t>о</w:t>
      </w:r>
      <w:r>
        <w:t xml:space="preserve"> до +35</w:t>
      </w:r>
      <w:r>
        <w:rPr>
          <w:vertAlign w:val="superscript"/>
        </w:rPr>
        <w:t>о</w:t>
      </w:r>
      <w:r>
        <w:t>, при других температурах +/- 2,5 мм рт. ст.)</w:t>
      </w:r>
      <w:r>
        <w:rPr>
          <w:color w:val="000000"/>
        </w:rPr>
        <w:t>;</w:t>
      </w:r>
    </w:p>
    <w:p w14:paraId="5701F13F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t>показания часов – при необходимости завести их и установить точное время;</w:t>
      </w:r>
    </w:p>
    <w:p w14:paraId="0090F1A8" w14:textId="77777777" w:rsidR="00021401" w:rsidRDefault="00DE1D3E">
      <w:pPr>
        <w:numPr>
          <w:ilvl w:val="0"/>
          <w:numId w:val="11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соответствуют ли показания топливомера заправке.</w:t>
      </w:r>
    </w:p>
    <w:p w14:paraId="53935F7F" w14:textId="77777777" w:rsidR="00021401" w:rsidRDefault="00021401">
      <w:pPr>
        <w:shd w:val="clear" w:color="auto" w:fill="FFFFFF"/>
        <w:autoSpaceDE w:val="0"/>
        <w:ind w:left="900"/>
        <w:jc w:val="both"/>
        <w:rPr>
          <w:color w:val="000080"/>
        </w:rPr>
      </w:pPr>
    </w:p>
    <w:p w14:paraId="57C35E15" w14:textId="77777777" w:rsidR="00021401" w:rsidRDefault="00021401">
      <w:pPr>
        <w:shd w:val="clear" w:color="auto" w:fill="FFFFFF"/>
        <w:autoSpaceDE w:val="0"/>
        <w:ind w:left="900"/>
        <w:jc w:val="both"/>
        <w:rPr>
          <w:color w:val="000080"/>
        </w:rPr>
      </w:pPr>
    </w:p>
    <w:p w14:paraId="7CFD33DA" w14:textId="77777777" w:rsidR="00021401" w:rsidRDefault="00DE1D3E">
      <w:pPr>
        <w:pStyle w:val="2"/>
      </w:pPr>
      <w:bookmarkStart w:id="25" w:name="_Toc155798606"/>
      <w:r>
        <w:t>Запуск, прогрев и опробование двигателя на земле</w:t>
      </w:r>
      <w:bookmarkEnd w:id="25"/>
    </w:p>
    <w:p w14:paraId="18BB2570" w14:textId="77777777" w:rsidR="00021401" w:rsidRDefault="00DE1D3E">
      <w:pPr>
        <w:pStyle w:val="3"/>
        <w:ind w:firstLine="0"/>
      </w:pPr>
      <w:r>
        <w:rPr>
          <w:rFonts w:eastAsia="Arial"/>
        </w:rPr>
        <w:t xml:space="preserve"> </w:t>
      </w:r>
      <w:bookmarkStart w:id="26" w:name="_Toc155798607"/>
      <w:r>
        <w:t>Подготовка дв</w:t>
      </w:r>
      <w:r>
        <w:t>игателя к запуску</w:t>
      </w:r>
      <w:bookmarkEnd w:id="26"/>
    </w:p>
    <w:p w14:paraId="5E97FB40" w14:textId="77777777" w:rsidR="00021401" w:rsidRDefault="00021401">
      <w:pPr>
        <w:pStyle w:val="16"/>
        <w:rPr>
          <w:rFonts w:ascii="Times New Roman" w:hAnsi="Times New Roman" w:cs="Times New Roman"/>
          <w:bCs/>
          <w:sz w:val="22"/>
          <w:szCs w:val="22"/>
        </w:rPr>
      </w:pPr>
    </w:p>
    <w:p w14:paraId="078E9D9F" w14:textId="77777777" w:rsidR="00021401" w:rsidRDefault="00DE1D3E">
      <w:pPr>
        <w:numPr>
          <w:ilvl w:val="0"/>
          <w:numId w:val="12"/>
        </w:numPr>
        <w:tabs>
          <w:tab w:val="left" w:pos="720"/>
        </w:tabs>
        <w:ind w:left="720"/>
      </w:pPr>
      <w:r>
        <w:t>Селектор топливного клапана - в положении ОБА.</w:t>
      </w:r>
    </w:p>
    <w:p w14:paraId="0541884D" w14:textId="77777777" w:rsidR="00021401" w:rsidRDefault="00DE1D3E">
      <w:pPr>
        <w:numPr>
          <w:ilvl w:val="0"/>
          <w:numId w:val="12"/>
        </w:numPr>
        <w:tabs>
          <w:tab w:val="left" w:pos="720"/>
        </w:tabs>
        <w:ind w:left="720"/>
      </w:pPr>
      <w:r>
        <w:t>Проверить тормоза и установить стояночный тормоз.</w:t>
      </w:r>
    </w:p>
    <w:p w14:paraId="3E16938A" w14:textId="77777777" w:rsidR="00021401" w:rsidRDefault="00DE1D3E">
      <w:pPr>
        <w:numPr>
          <w:ilvl w:val="0"/>
          <w:numId w:val="12"/>
        </w:numPr>
        <w:tabs>
          <w:tab w:val="left" w:pos="720"/>
        </w:tabs>
        <w:ind w:left="720"/>
      </w:pPr>
      <w:r>
        <w:t xml:space="preserve">Радио и электрооборудование – в положении ВЫКЛ. </w:t>
      </w:r>
    </w:p>
    <w:p w14:paraId="0326FD5D" w14:textId="77777777" w:rsidR="00021401" w:rsidRDefault="00DE1D3E">
      <w:pPr>
        <w:numPr>
          <w:ilvl w:val="0"/>
          <w:numId w:val="12"/>
        </w:numPr>
        <w:tabs>
          <w:tab w:val="left" w:pos="720"/>
        </w:tabs>
        <w:ind w:left="720"/>
      </w:pPr>
      <w:r>
        <w:t>Обогрев карбюратора – отключен (ручка вперед до упора).</w:t>
      </w:r>
    </w:p>
    <w:p w14:paraId="09D27F4D" w14:textId="77777777" w:rsidR="00021401" w:rsidRDefault="00021401">
      <w:pPr>
        <w:rPr>
          <w:spacing w:val="-4"/>
        </w:rPr>
      </w:pPr>
    </w:p>
    <w:p w14:paraId="6B6A6E63" w14:textId="77777777" w:rsidR="00021401" w:rsidRDefault="00DE1D3E">
      <w:pPr>
        <w:pStyle w:val="3"/>
        <w:ind w:firstLine="0"/>
      </w:pPr>
      <w:bookmarkStart w:id="27" w:name="_Toc155798608"/>
      <w:r>
        <w:t>Запуск двигателя</w:t>
      </w:r>
      <w:bookmarkEnd w:id="27"/>
    </w:p>
    <w:p w14:paraId="6D19AC63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0CF73A32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Убедившись в отсутствии людей и предметов вблизи самолета, подать предупреждающую команду «ОТ ВИНТА», после чего выполнить:</w:t>
      </w:r>
    </w:p>
    <w:p w14:paraId="038036C2" w14:textId="77777777" w:rsidR="00021401" w:rsidRDefault="00021401">
      <w:pPr>
        <w:ind w:left="360"/>
        <w:rPr>
          <w:color w:val="000000"/>
        </w:rPr>
      </w:pPr>
    </w:p>
    <w:p w14:paraId="68C1527E" w14:textId="77777777" w:rsidR="00021401" w:rsidRDefault="00DE1D3E">
      <w:pPr>
        <w:numPr>
          <w:ilvl w:val="0"/>
          <w:numId w:val="13"/>
        </w:numPr>
        <w:tabs>
          <w:tab w:val="left" w:pos="720"/>
        </w:tabs>
      </w:pPr>
      <w:r>
        <w:rPr>
          <w:color w:val="000000"/>
        </w:rPr>
        <w:t xml:space="preserve">Смесь – максимальное обогащение </w:t>
      </w:r>
      <w:r>
        <w:t>(ручка вдвинута до упора).</w:t>
      </w:r>
      <w:r>
        <w:rPr>
          <w:color w:val="000000"/>
        </w:rPr>
        <w:t xml:space="preserve"> </w:t>
      </w:r>
    </w:p>
    <w:p w14:paraId="5B869772" w14:textId="77777777" w:rsidR="00021401" w:rsidRDefault="00DE1D3E">
      <w:pPr>
        <w:numPr>
          <w:ilvl w:val="0"/>
          <w:numId w:val="13"/>
        </w:numPr>
        <w:tabs>
          <w:tab w:val="left" w:pos="720"/>
        </w:tabs>
      </w:pPr>
      <w:proofErr w:type="spellStart"/>
      <w:r>
        <w:rPr>
          <w:color w:val="000000"/>
        </w:rPr>
        <w:t>Зашприцевать</w:t>
      </w:r>
      <w:proofErr w:type="spellEnd"/>
      <w:r>
        <w:rPr>
          <w:color w:val="000000"/>
        </w:rPr>
        <w:t xml:space="preserve"> от 2 (в теплую погоду) до 6 (в холодную погоду) качков, за</w:t>
      </w:r>
      <w:r>
        <w:rPr>
          <w:color w:val="000000"/>
        </w:rPr>
        <w:t>крыть и законтрить шприц</w:t>
      </w:r>
      <w:r>
        <w:t xml:space="preserve">. Если двигатель теплый, </w:t>
      </w:r>
      <w:proofErr w:type="spellStart"/>
      <w:r>
        <w:t>шприцевание</w:t>
      </w:r>
      <w:proofErr w:type="spellEnd"/>
      <w:r>
        <w:t xml:space="preserve"> не требуется.</w:t>
      </w:r>
    </w:p>
    <w:p w14:paraId="556CCAED" w14:textId="77777777" w:rsidR="00021401" w:rsidRDefault="00DE1D3E">
      <w:pPr>
        <w:numPr>
          <w:ilvl w:val="0"/>
          <w:numId w:val="13"/>
        </w:numPr>
        <w:tabs>
          <w:tab w:val="left" w:pos="720"/>
        </w:tabs>
      </w:pPr>
      <w:r>
        <w:t>Главный выключатель - в положение ВКЛ.</w:t>
      </w:r>
    </w:p>
    <w:p w14:paraId="49B1D01F" w14:textId="77777777" w:rsidR="00021401" w:rsidRDefault="00DE1D3E">
      <w:pPr>
        <w:numPr>
          <w:ilvl w:val="0"/>
          <w:numId w:val="13"/>
        </w:numPr>
        <w:tabs>
          <w:tab w:val="left" w:pos="720"/>
        </w:tabs>
      </w:pPr>
      <w:r>
        <w:rPr>
          <w:color w:val="000000"/>
        </w:rPr>
        <w:t xml:space="preserve">РУД – открыт </w:t>
      </w:r>
      <m:oMath>
        <m:r>
          <w:rPr>
            <w:rFonts w:ascii="Cambria Math" w:hAnsi="Cambria Math"/>
          </w:rPr>
          <m:t>18</m:t>
        </m:r>
      </m:oMath>
      <w:r>
        <w:rPr>
          <w:color w:val="000000"/>
          <w:sz w:val="20"/>
        </w:rPr>
        <w:t xml:space="preserve"> </w:t>
      </w:r>
      <w:r>
        <w:rPr>
          <w:color w:val="000000"/>
        </w:rPr>
        <w:t>хода.</w:t>
      </w:r>
    </w:p>
    <w:p w14:paraId="458A0FED" w14:textId="77777777" w:rsidR="00021401" w:rsidRDefault="00DE1D3E">
      <w:pPr>
        <w:numPr>
          <w:ilvl w:val="0"/>
          <w:numId w:val="13"/>
        </w:numPr>
        <w:tabs>
          <w:tab w:val="left" w:pos="720"/>
        </w:tabs>
      </w:pPr>
      <w:r>
        <w:t>Переключатель зажигания - в положение СТАРТ (отпустить, когда двигатель запустится).</w:t>
      </w:r>
    </w:p>
    <w:p w14:paraId="5C91C8B1" w14:textId="77777777" w:rsidR="00021401" w:rsidRDefault="00DE1D3E">
      <w:pPr>
        <w:numPr>
          <w:ilvl w:val="0"/>
          <w:numId w:val="13"/>
        </w:numPr>
        <w:tabs>
          <w:tab w:val="left" w:pos="720"/>
        </w:tabs>
        <w:jc w:val="both"/>
      </w:pPr>
      <w:proofErr w:type="gramStart"/>
      <w:r>
        <w:t>Давление  масла</w:t>
      </w:r>
      <w:proofErr w:type="gramEnd"/>
      <w:r>
        <w:t xml:space="preserve"> – </w:t>
      </w:r>
      <w:r>
        <w:t>проверить. Если давление масла не повышается в течение 30 секунд (зимой – 1 минуты) после запуска, необходимо отключить двигатель и выяснить причину.</w:t>
      </w:r>
    </w:p>
    <w:p w14:paraId="5FCD2715" w14:textId="77777777" w:rsidR="00021401" w:rsidRDefault="00021401">
      <w:pPr>
        <w:shd w:val="clear" w:color="auto" w:fill="FFFFFF"/>
        <w:jc w:val="both"/>
        <w:rPr>
          <w:rFonts w:ascii="Arial" w:hAnsi="Arial" w:cs="Arial"/>
          <w:color w:val="993300"/>
          <w:sz w:val="20"/>
          <w:szCs w:val="20"/>
          <w:lang w:eastAsia="en-US"/>
        </w:rPr>
      </w:pPr>
    </w:p>
    <w:p w14:paraId="5C614956" w14:textId="77777777" w:rsidR="00021401" w:rsidRDefault="00DE1D3E">
      <w:pPr>
        <w:shd w:val="clear" w:color="auto" w:fill="FFFFFF"/>
        <w:ind w:left="1980" w:hanging="1620"/>
        <w:jc w:val="both"/>
        <w:rPr>
          <w:rFonts w:ascii="Courier New" w:hAnsi="Courier New" w:cs="Courier New"/>
          <w:color w:val="993300"/>
          <w:vertAlign w:val="subscript"/>
        </w:rPr>
      </w:pPr>
      <w:proofErr w:type="gramStart"/>
      <w:r>
        <w:rPr>
          <w:b/>
          <w:bCs/>
        </w:rPr>
        <w:t xml:space="preserve">Примечание: </w:t>
      </w:r>
      <w:r>
        <w:rPr>
          <w:rFonts w:ascii="Arial" w:hAnsi="Arial" w:cs="Arial"/>
          <w:color w:val="993300"/>
          <w:sz w:val="20"/>
          <w:szCs w:val="20"/>
        </w:rPr>
        <w:t xml:space="preserve"> </w:t>
      </w:r>
      <w:r>
        <w:t>При</w:t>
      </w:r>
      <w:proofErr w:type="gramEnd"/>
      <w:r>
        <w:t xml:space="preserve"> запуске от внешней батареи главный выключатель не включать до отсоединения разъема внешн</w:t>
      </w:r>
      <w:r>
        <w:t>его питания.</w:t>
      </w:r>
    </w:p>
    <w:p w14:paraId="1B4759FC" w14:textId="77777777" w:rsidR="00021401" w:rsidRDefault="00021401">
      <w:pPr>
        <w:rPr>
          <w:rFonts w:ascii="Courier New" w:hAnsi="Courier New" w:cs="Courier New"/>
          <w:color w:val="000000"/>
          <w:spacing w:val="-9"/>
          <w:szCs w:val="21"/>
          <w:vertAlign w:val="subscript"/>
        </w:rPr>
      </w:pPr>
    </w:p>
    <w:p w14:paraId="1B53E80C" w14:textId="77777777" w:rsidR="00021401" w:rsidRDefault="00021401">
      <w:pPr>
        <w:rPr>
          <w:color w:val="000000"/>
          <w:spacing w:val="-9"/>
          <w:szCs w:val="21"/>
        </w:rPr>
      </w:pPr>
    </w:p>
    <w:p w14:paraId="7CF9E37B" w14:textId="77777777" w:rsidR="00021401" w:rsidRDefault="00DE1D3E">
      <w:pPr>
        <w:rPr>
          <w:color w:val="000000"/>
          <w:spacing w:val="-9"/>
          <w:szCs w:val="21"/>
        </w:rPr>
      </w:pPr>
      <w:r>
        <w:br w:type="page"/>
      </w:r>
    </w:p>
    <w:p w14:paraId="1998DEB2" w14:textId="77777777" w:rsidR="00021401" w:rsidRDefault="00DE1D3E">
      <w:pPr>
        <w:pStyle w:val="a8"/>
        <w:spacing w:before="0"/>
        <w:jc w:val="center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lastRenderedPageBreak/>
        <w:t>Запуск двигателя при низкой температуре наружного воздуха.</w:t>
      </w:r>
    </w:p>
    <w:p w14:paraId="18A413A1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eastAsia="en-US"/>
        </w:rPr>
      </w:pPr>
    </w:p>
    <w:p w14:paraId="6991CD78" w14:textId="77777777" w:rsidR="00021401" w:rsidRDefault="00DE1D3E">
      <w:pPr>
        <w:shd w:val="clear" w:color="auto" w:fill="FFFFFF"/>
        <w:ind w:left="17" w:right="28" w:firstLine="522"/>
        <w:jc w:val="both"/>
        <w:rPr>
          <w:color w:val="000000"/>
          <w:szCs w:val="21"/>
        </w:rPr>
      </w:pPr>
      <w:r>
        <w:rPr>
          <w:color w:val="000000"/>
          <w:szCs w:val="21"/>
        </w:rPr>
        <w:t xml:space="preserve">При запуске двигателя в холодную погоду рекомендуется прокручивать винт вручную. При температуре ниже −18°C рекомендуется использовать внешний подогреватель. Запуск </w:t>
      </w:r>
      <w:r>
        <w:rPr>
          <w:color w:val="000000"/>
          <w:szCs w:val="21"/>
        </w:rPr>
        <w:t>двигателя выполнять следующим образом:</w:t>
      </w:r>
    </w:p>
    <w:p w14:paraId="19846776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eastAsia="en-US"/>
        </w:rPr>
      </w:pPr>
    </w:p>
    <w:p w14:paraId="0781DECE" w14:textId="77777777" w:rsidR="00021401" w:rsidRDefault="00DE1D3E">
      <w:pPr>
        <w:shd w:val="clear" w:color="auto" w:fill="FFFFFF"/>
        <w:rPr>
          <w:b/>
          <w:color w:val="000000"/>
          <w:spacing w:val="-3"/>
          <w:szCs w:val="21"/>
          <w:u w:val="single"/>
        </w:rPr>
      </w:pPr>
      <w:r>
        <w:rPr>
          <w:b/>
          <w:color w:val="000000"/>
          <w:spacing w:val="-3"/>
          <w:szCs w:val="21"/>
          <w:u w:val="single"/>
        </w:rPr>
        <w:t>После подогрева:</w:t>
      </w:r>
    </w:p>
    <w:p w14:paraId="1C4D3C83" w14:textId="77777777" w:rsidR="00021401" w:rsidRDefault="00021401">
      <w:pPr>
        <w:shd w:val="clear" w:color="auto" w:fill="FFFFFF"/>
        <w:ind w:left="835"/>
        <w:rPr>
          <w:rFonts w:ascii="Arial" w:hAnsi="Arial" w:cs="Arial"/>
          <w:b/>
          <w:bCs/>
          <w:color w:val="993300"/>
          <w:spacing w:val="-3"/>
          <w:sz w:val="20"/>
          <w:szCs w:val="20"/>
          <w:u w:val="single"/>
        </w:rPr>
      </w:pPr>
    </w:p>
    <w:p w14:paraId="5A171F7E" w14:textId="77777777" w:rsidR="00021401" w:rsidRDefault="00DE1D3E">
      <w:pPr>
        <w:numPr>
          <w:ilvl w:val="0"/>
          <w:numId w:val="14"/>
        </w:numPr>
        <w:tabs>
          <w:tab w:val="left" w:pos="720"/>
        </w:tabs>
      </w:pPr>
      <w:r>
        <w:t>Убедиться, что пространство вокруг винта свободно.</w:t>
      </w:r>
    </w:p>
    <w:p w14:paraId="441FFD90" w14:textId="77777777" w:rsidR="00021401" w:rsidRDefault="00DE1D3E">
      <w:pPr>
        <w:numPr>
          <w:ilvl w:val="0"/>
          <w:numId w:val="14"/>
        </w:numPr>
        <w:tabs>
          <w:tab w:val="left" w:pos="720"/>
        </w:tabs>
      </w:pPr>
      <w:r>
        <w:t>Включить главный выключатель.</w:t>
      </w:r>
    </w:p>
    <w:p w14:paraId="1A4F6085" w14:textId="77777777" w:rsidR="00021401" w:rsidRDefault="00DE1D3E">
      <w:pPr>
        <w:numPr>
          <w:ilvl w:val="0"/>
          <w:numId w:val="14"/>
        </w:numPr>
        <w:tabs>
          <w:tab w:val="left" w:pos="720"/>
        </w:tabs>
        <w:jc w:val="both"/>
      </w:pPr>
      <w:r>
        <w:t xml:space="preserve">При выключенных магнето и полностью вытянутом РУД произвести 4-10 качков шприцем закачки топлива, </w:t>
      </w:r>
      <w:r>
        <w:t>одновременно проворачивая винт.</w:t>
      </w:r>
    </w:p>
    <w:p w14:paraId="723694AC" w14:textId="77777777" w:rsidR="00021401" w:rsidRDefault="00DE1D3E">
      <w:pPr>
        <w:ind w:left="2340" w:hanging="1620"/>
        <w:jc w:val="both"/>
      </w:pPr>
      <w:r>
        <w:rPr>
          <w:b/>
          <w:bCs/>
        </w:rPr>
        <w:t>Примечание</w:t>
      </w:r>
      <w:proofErr w:type="gramStart"/>
      <w:r>
        <w:rPr>
          <w:b/>
          <w:bCs/>
        </w:rPr>
        <w:t>:</w:t>
      </w:r>
      <w:r>
        <w:t xml:space="preserve"> Для</w:t>
      </w:r>
      <w:proofErr w:type="gramEnd"/>
      <w:r>
        <w:t xml:space="preserve"> улучшения распыления топлива совершать глубокие качки шприцем. По окончании закачки убедиться, что ручка шприца находится в запертом положении.</w:t>
      </w:r>
    </w:p>
    <w:p w14:paraId="32F279D4" w14:textId="77777777" w:rsidR="00021401" w:rsidRDefault="00DE1D3E">
      <w:pPr>
        <w:numPr>
          <w:ilvl w:val="0"/>
          <w:numId w:val="14"/>
        </w:numPr>
        <w:tabs>
          <w:tab w:val="left" w:pos="720"/>
        </w:tabs>
      </w:pPr>
      <w:r>
        <w:t>Вытянуть РУД на 1/8.</w:t>
      </w:r>
    </w:p>
    <w:p w14:paraId="1B3890DC" w14:textId="77777777" w:rsidR="00021401" w:rsidRDefault="00DE1D3E">
      <w:pPr>
        <w:numPr>
          <w:ilvl w:val="0"/>
          <w:numId w:val="14"/>
        </w:numPr>
        <w:tabs>
          <w:tab w:val="left" w:pos="720"/>
        </w:tabs>
        <w:jc w:val="both"/>
      </w:pPr>
      <w:r>
        <w:t xml:space="preserve">Переключатель зажигания в положение СТАРТ. </w:t>
      </w:r>
      <w:r>
        <w:t>После запуска двигателя возвратите переключатель зажигания в положение ОБА.</w:t>
      </w:r>
    </w:p>
    <w:p w14:paraId="641A0F67" w14:textId="77777777" w:rsidR="00021401" w:rsidRDefault="00DE1D3E">
      <w:pPr>
        <w:shd w:val="clear" w:color="auto" w:fill="FFFFFF"/>
        <w:ind w:left="2340" w:hanging="1620"/>
        <w:jc w:val="both"/>
        <w:rPr>
          <w:rFonts w:ascii="Arial" w:hAnsi="Arial" w:cs="Arial"/>
          <w:color w:val="993300"/>
          <w:sz w:val="20"/>
          <w:szCs w:val="20"/>
        </w:rPr>
      </w:pPr>
      <w:r>
        <w:rPr>
          <w:b/>
          <w:bCs/>
        </w:rPr>
        <w:t>Примечание</w:t>
      </w:r>
      <w:proofErr w:type="gramStart"/>
      <w:r>
        <w:rPr>
          <w:b/>
          <w:bCs/>
        </w:rPr>
        <w:t>:</w:t>
      </w:r>
      <w:r>
        <w:t xml:space="preserve"> При</w:t>
      </w:r>
      <w:proofErr w:type="gramEnd"/>
      <w:r>
        <w:t xml:space="preserve"> температурах, приближающихся к −20°С, использование обогрева карбюратора не рекомендуется. Включение обогрева может привести к созданию во впускном коллекторе условий обледенения.</w:t>
      </w:r>
    </w:p>
    <w:p w14:paraId="56CDC732" w14:textId="77777777" w:rsidR="00021401" w:rsidRDefault="00021401">
      <w:pPr>
        <w:ind w:left="2520" w:hanging="1800"/>
        <w:jc w:val="both"/>
        <w:rPr>
          <w:rFonts w:ascii="Arial" w:hAnsi="Arial" w:cs="Arial"/>
          <w:color w:val="993300"/>
          <w:sz w:val="20"/>
          <w:szCs w:val="20"/>
        </w:rPr>
      </w:pPr>
    </w:p>
    <w:p w14:paraId="2F5FAEC5" w14:textId="77777777" w:rsidR="00021401" w:rsidRDefault="00DE1D3E">
      <w:pPr>
        <w:shd w:val="clear" w:color="auto" w:fill="FFFFFF"/>
        <w:rPr>
          <w:b/>
          <w:color w:val="000000"/>
          <w:spacing w:val="-3"/>
          <w:szCs w:val="21"/>
          <w:u w:val="single"/>
        </w:rPr>
      </w:pPr>
      <w:r>
        <w:rPr>
          <w:b/>
          <w:color w:val="000000"/>
          <w:spacing w:val="-3"/>
          <w:szCs w:val="21"/>
          <w:u w:val="single"/>
        </w:rPr>
        <w:t>Без подогрева:</w:t>
      </w:r>
    </w:p>
    <w:p w14:paraId="04C07ABC" w14:textId="77777777" w:rsidR="00021401" w:rsidRDefault="00021401">
      <w:pPr>
        <w:shd w:val="clear" w:color="auto" w:fill="FFFFFF"/>
        <w:rPr>
          <w:rFonts w:ascii="Arial" w:hAnsi="Arial" w:cs="Arial"/>
          <w:b/>
          <w:color w:val="993300"/>
          <w:spacing w:val="-3"/>
          <w:sz w:val="20"/>
          <w:szCs w:val="20"/>
          <w:u w:val="single"/>
        </w:rPr>
      </w:pPr>
    </w:p>
    <w:p w14:paraId="6731367E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При полностью вытянутом РУД произвести 8-10 качков шпр</w:t>
      </w:r>
      <w:r>
        <w:t>ицем закачки, одновременно проворачивая винт. Оставить шприц закачки заполненным и готовым к впрыску.</w:t>
      </w:r>
    </w:p>
    <w:p w14:paraId="66046274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Убедиться, что пространство вокруг винта свободно.</w:t>
      </w:r>
    </w:p>
    <w:p w14:paraId="5141DE72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Включить главный выключатель.</w:t>
      </w:r>
    </w:p>
    <w:p w14:paraId="66FFA13D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Установить ручку смеси на максимальное обогащение.</w:t>
      </w:r>
    </w:p>
    <w:p w14:paraId="77D99B97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Перевести переключател</w:t>
      </w:r>
      <w:r>
        <w:t>ь зажигания в положение СТАРТ.</w:t>
      </w:r>
    </w:p>
    <w:p w14:paraId="7232E86A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Произвести быстрое двойное движение РУД, возвратив его в положение на 0,5 см от малого газа.</w:t>
      </w:r>
    </w:p>
    <w:p w14:paraId="260B0E64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После запуска двигателя перевести переключатель зажигания в положение ОБА.</w:t>
      </w:r>
    </w:p>
    <w:p w14:paraId="1133CAC1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Продолжать закачку топлива шприцем или быстрыми движениям</w:t>
      </w:r>
      <w:r>
        <w:t>и РУД далее четверти его полного хода до достижения устойчивого режима работы двигателя.</w:t>
      </w:r>
    </w:p>
    <w:p w14:paraId="0AF5F8FA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Проверить давление масла.</w:t>
      </w:r>
    </w:p>
    <w:p w14:paraId="195D3E67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После запуска полностью вытянуть ручку обогрева карбюратора и оставить ее в вытянутом положении до достижения устойчивого режима работы двига</w:t>
      </w:r>
      <w:r>
        <w:t>теля.</w:t>
      </w:r>
    </w:p>
    <w:p w14:paraId="292FB602" w14:textId="77777777" w:rsidR="00021401" w:rsidRDefault="00DE1D3E">
      <w:pPr>
        <w:numPr>
          <w:ilvl w:val="0"/>
          <w:numId w:val="15"/>
        </w:numPr>
        <w:tabs>
          <w:tab w:val="left" w:pos="720"/>
        </w:tabs>
        <w:jc w:val="both"/>
      </w:pPr>
      <w:r>
        <w:t>Запереть шприц подкачки топлива.</w:t>
      </w:r>
    </w:p>
    <w:p w14:paraId="2666343C" w14:textId="77777777" w:rsidR="00021401" w:rsidRDefault="00DE1D3E">
      <w:pPr>
        <w:ind w:left="2520" w:hanging="1800"/>
        <w:jc w:val="both"/>
      </w:pPr>
      <w:r>
        <w:rPr>
          <w:b/>
          <w:bCs/>
        </w:rPr>
        <w:t>Примечание:</w:t>
      </w:r>
      <w:r>
        <w:t xml:space="preserve"> Невозможность запуска двигателя может быть вызвана обледенением свечей. Перед повторным запуском используйте внешний подогреватель.</w:t>
      </w:r>
    </w:p>
    <w:p w14:paraId="39EE9C8B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eastAsia="en-US"/>
        </w:rPr>
      </w:pPr>
    </w:p>
    <w:p w14:paraId="11F8438F" w14:textId="77777777" w:rsidR="00021401" w:rsidRDefault="00DE1D3E">
      <w:pPr>
        <w:shd w:val="clear" w:color="auto" w:fill="FFFFFF"/>
        <w:ind w:left="11" w:hanging="11"/>
        <w:jc w:val="both"/>
        <w:rPr>
          <w:b/>
          <w:bCs/>
          <w:color w:val="000000"/>
          <w:spacing w:val="1"/>
          <w:u w:val="single"/>
        </w:rPr>
      </w:pPr>
      <w:r>
        <w:rPr>
          <w:b/>
          <w:bCs/>
          <w:color w:val="000000"/>
          <w:spacing w:val="1"/>
          <w:u w:val="single"/>
        </w:rPr>
        <w:t>ВНИМАНИЕ!</w:t>
      </w:r>
    </w:p>
    <w:p w14:paraId="7C448E3A" w14:textId="77777777" w:rsidR="00021401" w:rsidRDefault="00021401">
      <w:pPr>
        <w:shd w:val="clear" w:color="auto" w:fill="FFFFFF"/>
        <w:ind w:left="11" w:hanging="11"/>
        <w:jc w:val="both"/>
        <w:rPr>
          <w:rFonts w:ascii="Arial" w:hAnsi="Arial" w:cs="Arial"/>
          <w:b/>
          <w:bCs/>
          <w:color w:val="993300"/>
          <w:spacing w:val="1"/>
          <w:sz w:val="20"/>
          <w:szCs w:val="20"/>
          <w:u w:val="single"/>
        </w:rPr>
      </w:pPr>
    </w:p>
    <w:p w14:paraId="6D1139A2" w14:textId="77777777" w:rsidR="00021401" w:rsidRDefault="00DE1D3E">
      <w:pPr>
        <w:shd w:val="clear" w:color="auto" w:fill="FFFFFF"/>
        <w:ind w:left="360" w:right="28"/>
        <w:jc w:val="both"/>
        <w:rPr>
          <w:color w:val="000000"/>
          <w:szCs w:val="21"/>
        </w:rPr>
      </w:pPr>
      <w:r>
        <w:rPr>
          <w:color w:val="000000"/>
          <w:szCs w:val="21"/>
        </w:rPr>
        <w:t xml:space="preserve">Многократные двойные движения РУД могут вызвать </w:t>
      </w:r>
      <w:r>
        <w:rPr>
          <w:color w:val="000000"/>
          <w:szCs w:val="21"/>
        </w:rPr>
        <w:t>накопление топлива в впускном коллекторе, что может привести к пожару при обратном выбросе. В указанном случае следует продолжать прокрутку двигателя с целью затягивания пламени внутрь. Запуск двигателя при низких температурах без подогрева должен производ</w:t>
      </w:r>
      <w:r>
        <w:rPr>
          <w:color w:val="000000"/>
          <w:szCs w:val="21"/>
        </w:rPr>
        <w:t>иться в присутствии помощника с огнетушителем.</w:t>
      </w:r>
      <w:r>
        <w:br w:type="page"/>
      </w:r>
    </w:p>
    <w:p w14:paraId="48DCF1B7" w14:textId="77777777" w:rsidR="00021401" w:rsidRDefault="00DE1D3E">
      <w:pPr>
        <w:pStyle w:val="Arial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lastRenderedPageBreak/>
        <w:t xml:space="preserve">Предупреждения:  </w:t>
      </w:r>
    </w:p>
    <w:p w14:paraId="5F31C8AE" w14:textId="77777777" w:rsidR="00021401" w:rsidRDefault="00DE1D3E">
      <w:pPr>
        <w:pStyle w:val="Arial"/>
        <w:numPr>
          <w:ilvl w:val="2"/>
          <w:numId w:val="16"/>
        </w:numPr>
        <w:tabs>
          <w:tab w:val="left" w:pos="720"/>
        </w:tabs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ЗАПРЕЩАЕТСЯ проворачивать винт при горячем двигателе.</w:t>
      </w:r>
    </w:p>
    <w:p w14:paraId="13EC94D4" w14:textId="77777777" w:rsidR="00021401" w:rsidRDefault="00DE1D3E">
      <w:pPr>
        <w:pStyle w:val="Arial"/>
        <w:numPr>
          <w:ilvl w:val="2"/>
          <w:numId w:val="16"/>
        </w:numPr>
        <w:tabs>
          <w:tab w:val="left" w:pos="720"/>
        </w:tabs>
        <w:spacing w:before="0" w:after="0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Не разрешается заливать бензин более указанного количества, так как он может смыть масло со стенок цилиндров и вызвать задир.</w:t>
      </w:r>
    </w:p>
    <w:p w14:paraId="761645C8" w14:textId="77777777" w:rsidR="00021401" w:rsidRDefault="00DE1D3E">
      <w:pPr>
        <w:pStyle w:val="3"/>
        <w:ind w:firstLine="0"/>
      </w:pPr>
      <w:bookmarkStart w:id="28" w:name="_Toc155798609"/>
      <w:r>
        <w:t>Прогрев дв</w:t>
      </w:r>
      <w:r>
        <w:t>игателя</w:t>
      </w:r>
      <w:bookmarkEnd w:id="28"/>
    </w:p>
    <w:p w14:paraId="4F7FEF69" w14:textId="77777777" w:rsidR="00021401" w:rsidRDefault="00021401">
      <w:pPr>
        <w:pStyle w:val="a"/>
        <w:numPr>
          <w:ilvl w:val="0"/>
          <w:numId w:val="0"/>
        </w:numPr>
        <w:spacing w:before="0" w:after="0"/>
        <w:ind w:firstLine="539"/>
        <w:rPr>
          <w:rFonts w:ascii="Times New Roman" w:hAnsi="Times New Roman" w:cs="Times New Roman"/>
          <w:sz w:val="24"/>
        </w:rPr>
      </w:pPr>
    </w:p>
    <w:p w14:paraId="7A105C64" w14:textId="77777777" w:rsidR="00021401" w:rsidRDefault="00DE1D3E">
      <w:pPr>
        <w:numPr>
          <w:ilvl w:val="0"/>
          <w:numId w:val="17"/>
        </w:numPr>
        <w:tabs>
          <w:tab w:val="left" w:pos="720"/>
        </w:tabs>
      </w:pPr>
      <w:r>
        <w:t>Стояночный тормоз - установлен.</w:t>
      </w:r>
    </w:p>
    <w:p w14:paraId="60B572F2" w14:textId="77777777" w:rsidR="00021401" w:rsidRDefault="00DE1D3E">
      <w:pPr>
        <w:numPr>
          <w:ilvl w:val="0"/>
          <w:numId w:val="17"/>
        </w:numPr>
        <w:tabs>
          <w:tab w:val="left" w:pos="720"/>
        </w:tabs>
      </w:pPr>
      <w:proofErr w:type="gramStart"/>
      <w:r>
        <w:t>Селектор  клапана</w:t>
      </w:r>
      <w:proofErr w:type="gramEnd"/>
      <w:r>
        <w:t xml:space="preserve">  топливных  баков  - ОБА.</w:t>
      </w:r>
    </w:p>
    <w:p w14:paraId="2C078941" w14:textId="77777777" w:rsidR="00021401" w:rsidRDefault="00DE1D3E">
      <w:pPr>
        <w:numPr>
          <w:ilvl w:val="0"/>
          <w:numId w:val="17"/>
        </w:numPr>
        <w:tabs>
          <w:tab w:val="left" w:pos="720"/>
        </w:tabs>
      </w:pPr>
      <w:r>
        <w:t>Управление дроссельной заслонкой – 1000-1200 об/мин</w:t>
      </w:r>
    </w:p>
    <w:p w14:paraId="38294633" w14:textId="77777777" w:rsidR="00021401" w:rsidRDefault="00021401"/>
    <w:p w14:paraId="2276E639" w14:textId="77777777" w:rsidR="00021401" w:rsidRDefault="00DE1D3E">
      <w:pPr>
        <w:pStyle w:val="3"/>
        <w:ind w:firstLine="0"/>
      </w:pPr>
      <w:bookmarkStart w:id="29" w:name="_Toc155798610"/>
      <w:r>
        <w:t>Опробование двигателя</w:t>
      </w:r>
      <w:bookmarkEnd w:id="29"/>
    </w:p>
    <w:p w14:paraId="466AEE6D" w14:textId="77777777" w:rsidR="00021401" w:rsidRDefault="00021401">
      <w:pPr>
        <w:shd w:val="clear" w:color="auto" w:fill="FFFFFF"/>
        <w:jc w:val="both"/>
        <w:rPr>
          <w:rFonts w:ascii="Arial" w:hAnsi="Arial" w:cs="Arial"/>
          <w:color w:val="993300"/>
          <w:sz w:val="20"/>
          <w:szCs w:val="20"/>
        </w:rPr>
      </w:pPr>
    </w:p>
    <w:p w14:paraId="0F499DA6" w14:textId="77777777" w:rsidR="00021401" w:rsidRDefault="00DE1D3E">
      <w:pPr>
        <w:numPr>
          <w:ilvl w:val="0"/>
          <w:numId w:val="18"/>
        </w:numPr>
        <w:tabs>
          <w:tab w:val="left" w:pos="720"/>
        </w:tabs>
      </w:pPr>
      <w:r>
        <w:t>Управление дроссельной заслонкой - 1500 об/мин</w:t>
      </w:r>
    </w:p>
    <w:p w14:paraId="163198D0" w14:textId="77777777" w:rsidR="00021401" w:rsidRDefault="00DE1D3E">
      <w:pPr>
        <w:numPr>
          <w:ilvl w:val="0"/>
          <w:numId w:val="18"/>
        </w:numPr>
        <w:tabs>
          <w:tab w:val="left" w:pos="720"/>
        </w:tabs>
      </w:pPr>
      <w:r>
        <w:t xml:space="preserve">Проверить показания приборов работы двигателя и </w:t>
      </w:r>
      <w:r>
        <w:t>амперметра.</w:t>
      </w:r>
    </w:p>
    <w:p w14:paraId="07C01D30" w14:textId="77777777" w:rsidR="00021401" w:rsidRDefault="00DE1D3E">
      <w:pPr>
        <w:numPr>
          <w:ilvl w:val="0"/>
          <w:numId w:val="18"/>
        </w:numPr>
        <w:tabs>
          <w:tab w:val="left" w:pos="720"/>
        </w:tabs>
        <w:jc w:val="both"/>
      </w:pPr>
      <w:r>
        <w:t>Проверить магнето: переключите зажигание в положение ПРАВОЕ, запомните обороты и верните переключатель в положение ОБА. Установите переключатель зажигания в ЛЕВОЕ, запомните обороты и верните переключатель в положение ОБА. Сброс оборотов не дол</w:t>
      </w:r>
      <w:r>
        <w:t>жен превышать 175 об/мин на каждое магнето, разница падения оборотов на каждом магнето не более 50 об/мин.</w:t>
      </w:r>
    </w:p>
    <w:p w14:paraId="702C61B3" w14:textId="77777777" w:rsidR="00021401" w:rsidRDefault="00DE1D3E">
      <w:pPr>
        <w:numPr>
          <w:ilvl w:val="0"/>
          <w:numId w:val="18"/>
        </w:numPr>
        <w:tabs>
          <w:tab w:val="left" w:pos="720"/>
        </w:tabs>
        <w:jc w:val="both"/>
      </w:pPr>
      <w:r>
        <w:rPr>
          <w:color w:val="000000"/>
          <w:spacing w:val="5"/>
          <w:szCs w:val="21"/>
        </w:rPr>
        <w:t xml:space="preserve">Проверка генератора и регулятора </w:t>
      </w:r>
      <w:r>
        <w:rPr>
          <w:color w:val="000000"/>
          <w:spacing w:val="-1"/>
          <w:szCs w:val="21"/>
        </w:rPr>
        <w:t>напряжения</w:t>
      </w:r>
      <w:r>
        <w:rPr>
          <w:color w:val="000000"/>
          <w:spacing w:val="-8"/>
          <w:szCs w:val="21"/>
        </w:rPr>
        <w:t xml:space="preserve">: обороты 1500 об/мин. Мгновенно загрузить </w:t>
      </w:r>
      <w:r>
        <w:rPr>
          <w:color w:val="000000"/>
          <w:spacing w:val="-7"/>
          <w:szCs w:val="21"/>
        </w:rPr>
        <w:t xml:space="preserve">электрическую систему (от 3 до 5 секунд) включением посадочной фары </w:t>
      </w:r>
      <w:r>
        <w:rPr>
          <w:color w:val="000000"/>
          <w:spacing w:val="-3"/>
          <w:szCs w:val="21"/>
        </w:rPr>
        <w:t xml:space="preserve">или уборкой-выпуском закрылков </w:t>
      </w:r>
      <w:r>
        <w:rPr>
          <w:color w:val="000000"/>
          <w:spacing w:val="-7"/>
          <w:szCs w:val="21"/>
        </w:rPr>
        <w:t>Амперметр должен показывать ноль</w:t>
      </w:r>
      <w:r>
        <w:rPr>
          <w:color w:val="000000"/>
          <w:spacing w:val="-6"/>
          <w:szCs w:val="21"/>
        </w:rPr>
        <w:t>.</w:t>
      </w:r>
    </w:p>
    <w:p w14:paraId="71ACF0C2" w14:textId="77777777" w:rsidR="00021401" w:rsidRDefault="00DE1D3E">
      <w:pPr>
        <w:numPr>
          <w:ilvl w:val="0"/>
          <w:numId w:val="18"/>
        </w:numPr>
        <w:tabs>
          <w:tab w:val="left" w:pos="720"/>
        </w:tabs>
        <w:jc w:val="both"/>
      </w:pPr>
      <w:r>
        <w:t xml:space="preserve">Опробовать двигатель на 2200 об/мин (но не более!), перед увеличением оборотов установить рули нейтрально и </w:t>
      </w:r>
      <w:r>
        <w:t>затормозить колеса – двигатель должен работать устойчиво, без тряски, параметры работы двигателя – в норме.</w:t>
      </w:r>
    </w:p>
    <w:p w14:paraId="129D2F80" w14:textId="77777777" w:rsidR="00021401" w:rsidRDefault="00DE1D3E">
      <w:pPr>
        <w:numPr>
          <w:ilvl w:val="0"/>
          <w:numId w:val="18"/>
        </w:numPr>
        <w:tabs>
          <w:tab w:val="left" w:pos="720"/>
        </w:tabs>
      </w:pPr>
      <w:r>
        <w:t>РУД – опробовать 1000 об/мин – двигатель должен работать устойчиво, без тряски, параметры работы двигателя – в норме.</w:t>
      </w:r>
    </w:p>
    <w:p w14:paraId="33340011" w14:textId="77777777" w:rsidR="00021401" w:rsidRDefault="00021401">
      <w:pPr>
        <w:ind w:left="360"/>
      </w:pPr>
    </w:p>
    <w:p w14:paraId="6CF35959" w14:textId="77777777" w:rsidR="00021401" w:rsidRDefault="00021401">
      <w:pPr>
        <w:ind w:left="360"/>
      </w:pPr>
    </w:p>
    <w:p w14:paraId="4EB7AEFB" w14:textId="77777777" w:rsidR="00021401" w:rsidRDefault="00DE1D3E">
      <w:pPr>
        <w:ind w:left="1980" w:hanging="1620"/>
        <w:jc w:val="both"/>
      </w:pPr>
      <w:proofErr w:type="gramStart"/>
      <w:r>
        <w:rPr>
          <w:b/>
          <w:bCs/>
        </w:rPr>
        <w:t xml:space="preserve">Примечание:  </w:t>
      </w:r>
      <w:r>
        <w:t>не</w:t>
      </w:r>
      <w:proofErr w:type="gramEnd"/>
      <w:r>
        <w:t xml:space="preserve"> производить </w:t>
      </w:r>
      <w:r>
        <w:t>опробование двигателя на максимальных оборотах на гравии во избежание повреждения винта.</w:t>
      </w:r>
    </w:p>
    <w:p w14:paraId="77C0B290" w14:textId="77777777" w:rsidR="00021401" w:rsidRDefault="00021401">
      <w:pPr>
        <w:pStyle w:val="3"/>
        <w:numPr>
          <w:ilvl w:val="0"/>
          <w:numId w:val="0"/>
        </w:numPr>
        <w:ind w:left="720"/>
      </w:pPr>
    </w:p>
    <w:p w14:paraId="368F4748" w14:textId="77777777" w:rsidR="00021401" w:rsidRDefault="00DE1D3E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  <w:r>
        <w:br w:type="page"/>
      </w:r>
    </w:p>
    <w:p w14:paraId="31AE707F" w14:textId="77777777" w:rsidR="00021401" w:rsidRDefault="00DE1D3E">
      <w:pPr>
        <w:pStyle w:val="10"/>
      </w:pPr>
      <w:bookmarkStart w:id="30" w:name="_Toc155798611"/>
      <w:proofErr w:type="gramStart"/>
      <w:r>
        <w:lastRenderedPageBreak/>
        <w:t>ВЫПОЛНЕНИЕ  ПОЛЕТА</w:t>
      </w:r>
      <w:bookmarkEnd w:id="30"/>
      <w:proofErr w:type="gramEnd"/>
    </w:p>
    <w:p w14:paraId="0C1E7BBA" w14:textId="77777777" w:rsidR="00021401" w:rsidRDefault="00DE1D3E">
      <w:pPr>
        <w:pStyle w:val="2"/>
      </w:pPr>
      <w:bookmarkStart w:id="31" w:name="_Toc155798612"/>
      <w:r>
        <w:t>Руление</w:t>
      </w:r>
      <w:bookmarkEnd w:id="31"/>
    </w:p>
    <w:p w14:paraId="087D3BE8" w14:textId="77777777" w:rsidR="00021401" w:rsidRDefault="00DE1D3E">
      <w:pPr>
        <w:pStyle w:val="3"/>
        <w:tabs>
          <w:tab w:val="clear" w:pos="720"/>
        </w:tabs>
        <w:ind w:left="0" w:firstLine="0"/>
      </w:pPr>
      <w:bookmarkStart w:id="32" w:name="_Toc155798613"/>
      <w:r>
        <w:t>Общие указания</w:t>
      </w:r>
      <w:bookmarkEnd w:id="32"/>
    </w:p>
    <w:p w14:paraId="476FE2A3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2A565943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 xml:space="preserve">Руление на самолете </w:t>
      </w:r>
      <w:r>
        <w:rPr>
          <w:b/>
        </w:rPr>
        <w:t>C-172</w:t>
      </w:r>
      <w:r>
        <w:rPr>
          <w:b/>
          <w:lang w:val="en-US"/>
        </w:rPr>
        <w:t>K</w:t>
      </w:r>
      <w:r>
        <w:rPr>
          <w:b/>
        </w:rPr>
        <w:t xml:space="preserve"> </w:t>
      </w:r>
      <w:r>
        <w:rPr>
          <w:b/>
          <w:color w:val="000000"/>
        </w:rPr>
        <w:t>разрешается выполнять при следующих условиях:</w:t>
      </w:r>
    </w:p>
    <w:p w14:paraId="4DAB3535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  <w:sz w:val="16"/>
          <w:u w:val="single"/>
        </w:rPr>
      </w:pPr>
    </w:p>
    <w:p w14:paraId="3C25123D" w14:textId="77777777" w:rsidR="00021401" w:rsidRDefault="00DE1D3E">
      <w:pPr>
        <w:numPr>
          <w:ilvl w:val="0"/>
          <w:numId w:val="1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предполетный осмотр самолета выполнен;</w:t>
      </w:r>
    </w:p>
    <w:p w14:paraId="75397BC8" w14:textId="77777777" w:rsidR="00021401" w:rsidRDefault="00DE1D3E">
      <w:pPr>
        <w:numPr>
          <w:ilvl w:val="0"/>
          <w:numId w:val="1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произведен технический контроль систем и оборудования;</w:t>
      </w:r>
    </w:p>
    <w:p w14:paraId="394EAEC1" w14:textId="77777777" w:rsidR="00021401" w:rsidRDefault="00DE1D3E">
      <w:pPr>
        <w:numPr>
          <w:ilvl w:val="0"/>
          <w:numId w:val="1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двигатель прогрет и опробован;</w:t>
      </w:r>
    </w:p>
    <w:p w14:paraId="1A92E8C6" w14:textId="77777777" w:rsidR="00021401" w:rsidRDefault="00DE1D3E">
      <w:pPr>
        <w:numPr>
          <w:ilvl w:val="0"/>
          <w:numId w:val="1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скорость ветра соответствует допустимой для самолета;</w:t>
      </w:r>
    </w:p>
    <w:p w14:paraId="10F8B26C" w14:textId="77777777" w:rsidR="00021401" w:rsidRDefault="00DE1D3E">
      <w:pPr>
        <w:numPr>
          <w:ilvl w:val="0"/>
          <w:numId w:val="1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по всему маршруту руления отсутствуют препятствия, люди, техника и движущиеся воздушные суда;</w:t>
      </w:r>
    </w:p>
    <w:p w14:paraId="2FE19F72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7DAE9374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Перед началом руления</w:t>
      </w:r>
      <w:r>
        <w:rPr>
          <w:color w:val="000000"/>
        </w:rPr>
        <w:t xml:space="preserve"> выполнить контрольные проверки по Приложению «Карты контрольных проверок» раздел </w:t>
      </w:r>
      <w:proofErr w:type="gramStart"/>
      <w:r>
        <w:rPr>
          <w:color w:val="000000"/>
        </w:rPr>
        <w:t>« Перед</w:t>
      </w:r>
      <w:proofErr w:type="gramEnd"/>
      <w:r>
        <w:rPr>
          <w:color w:val="000000"/>
        </w:rPr>
        <w:t xml:space="preserve"> рулением».</w:t>
      </w:r>
    </w:p>
    <w:p w14:paraId="2D5BCE71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360B7DEC" w14:textId="77777777" w:rsidR="00021401" w:rsidRDefault="00DE1D3E">
      <w:pPr>
        <w:pStyle w:val="a"/>
        <w:numPr>
          <w:ilvl w:val="0"/>
          <w:numId w:val="0"/>
        </w:numPr>
        <w:ind w:firstLine="5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Убедившись в нормальной работе двигателя, приборов, радионавигационного оборудования и агрегатов самолёта, запросить у РП разрешение на выруливание.</w:t>
      </w:r>
    </w:p>
    <w:p w14:paraId="71EA9B67" w14:textId="77777777" w:rsidR="00021401" w:rsidRDefault="00DE1D3E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Получ</w:t>
      </w:r>
      <w:r>
        <w:rPr>
          <w:rFonts w:ascii="Times New Roman" w:hAnsi="Times New Roman" w:cs="Times New Roman"/>
          <w:b/>
          <w:sz w:val="24"/>
        </w:rPr>
        <w:t>ив разрешение на выруливание</w:t>
      </w:r>
      <w:r>
        <w:rPr>
          <w:rFonts w:ascii="Times New Roman" w:hAnsi="Times New Roman" w:cs="Times New Roman"/>
          <w:sz w:val="24"/>
        </w:rPr>
        <w:t>, пилот должен:</w:t>
      </w:r>
    </w:p>
    <w:p w14:paraId="5058A1FF" w14:textId="77777777" w:rsidR="00021401" w:rsidRDefault="00DE1D3E">
      <w:pPr>
        <w:numPr>
          <w:ilvl w:val="0"/>
          <w:numId w:val="19"/>
        </w:numPr>
        <w:tabs>
          <w:tab w:val="left" w:pos="720"/>
        </w:tabs>
        <w:jc w:val="both"/>
      </w:pPr>
      <w:r>
        <w:t>осмотреться, нет ли помех и посторонних лиц вокруг самолета;</w:t>
      </w:r>
    </w:p>
    <w:p w14:paraId="734B9CE8" w14:textId="77777777" w:rsidR="00021401" w:rsidRDefault="00DE1D3E">
      <w:pPr>
        <w:numPr>
          <w:ilvl w:val="0"/>
          <w:numId w:val="19"/>
        </w:numPr>
        <w:tabs>
          <w:tab w:val="left" w:pos="720"/>
        </w:tabs>
        <w:jc w:val="both"/>
      </w:pPr>
      <w:r>
        <w:t>перевести РУД в положение «малый газ»;</w:t>
      </w:r>
    </w:p>
    <w:p w14:paraId="36CF785A" w14:textId="77777777" w:rsidR="00021401" w:rsidRDefault="00DE1D3E">
      <w:pPr>
        <w:numPr>
          <w:ilvl w:val="0"/>
          <w:numId w:val="19"/>
        </w:numPr>
        <w:tabs>
          <w:tab w:val="left" w:pos="720"/>
        </w:tabs>
        <w:jc w:val="both"/>
      </w:pPr>
      <w:r>
        <w:t>установить педали и штурвал в нейтральное положение;</w:t>
      </w:r>
    </w:p>
    <w:p w14:paraId="5048E924" w14:textId="77777777" w:rsidR="00021401" w:rsidRDefault="00DE1D3E">
      <w:pPr>
        <w:numPr>
          <w:ilvl w:val="0"/>
          <w:numId w:val="19"/>
        </w:numPr>
        <w:tabs>
          <w:tab w:val="left" w:pos="720"/>
        </w:tabs>
        <w:jc w:val="both"/>
      </w:pPr>
      <w:r>
        <w:t xml:space="preserve">опробовать тормоза, после чего снизить обороты </w:t>
      </w:r>
      <w:r>
        <w:t>двигателя до минимальных и, убедившись, что препятствий в направлении руления нет, отпустить тормоза, плавно увеличить обороты двигателя настолько, чтобы самолёт сдвинулся с места, начать руление;</w:t>
      </w:r>
    </w:p>
    <w:p w14:paraId="1824D8C1" w14:textId="77777777" w:rsidR="00021401" w:rsidRDefault="00DE1D3E">
      <w:pPr>
        <w:numPr>
          <w:ilvl w:val="0"/>
          <w:numId w:val="19"/>
        </w:numPr>
        <w:tabs>
          <w:tab w:val="left" w:pos="720"/>
        </w:tabs>
        <w:jc w:val="both"/>
      </w:pPr>
      <w:r>
        <w:t xml:space="preserve">при плохой или ухудшенной видимости включить </w:t>
      </w:r>
      <w:proofErr w:type="spellStart"/>
      <w:r>
        <w:t>посадочно</w:t>
      </w:r>
      <w:proofErr w:type="spellEnd"/>
      <w:r>
        <w:t>-рулё</w:t>
      </w:r>
      <w:r>
        <w:t xml:space="preserve">жную фару (время работы фары не должно превышать </w:t>
      </w:r>
      <w:r>
        <w:rPr>
          <w:b/>
        </w:rPr>
        <w:t>5 мин.</w:t>
      </w:r>
      <w:r>
        <w:t>).</w:t>
      </w:r>
    </w:p>
    <w:p w14:paraId="589C3350" w14:textId="77777777" w:rsidR="00021401" w:rsidRDefault="00021401">
      <w:pPr>
        <w:pStyle w:val="a"/>
        <w:numPr>
          <w:ilvl w:val="0"/>
          <w:numId w:val="0"/>
        </w:numPr>
        <w:spacing w:before="0" w:after="0"/>
        <w:ind w:firstLine="720"/>
        <w:rPr>
          <w:rFonts w:ascii="Times New Roman" w:hAnsi="Times New Roman" w:cs="Times New Roman"/>
          <w:sz w:val="24"/>
        </w:rPr>
      </w:pPr>
    </w:p>
    <w:p w14:paraId="7B695DAC" w14:textId="77777777" w:rsidR="00021401" w:rsidRDefault="00DE1D3E">
      <w:pPr>
        <w:pStyle w:val="3"/>
        <w:ind w:left="0" w:firstLine="0"/>
      </w:pPr>
      <w:bookmarkStart w:id="33" w:name="_Toc155798614"/>
      <w:r>
        <w:t>Режимы руления</w:t>
      </w:r>
      <w:bookmarkEnd w:id="33"/>
    </w:p>
    <w:p w14:paraId="143B98FB" w14:textId="77777777" w:rsidR="00021401" w:rsidRDefault="00021401"/>
    <w:p w14:paraId="4D6894A6" w14:textId="77777777" w:rsidR="00021401" w:rsidRDefault="00DE1D3E">
      <w:pPr>
        <w:pStyle w:val="a"/>
        <w:numPr>
          <w:ilvl w:val="0"/>
          <w:numId w:val="0"/>
        </w:numPr>
        <w:spacing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Скорость</w:t>
      </w:r>
      <w:r>
        <w:rPr>
          <w:rFonts w:ascii="Times New Roman" w:hAnsi="Times New Roman" w:cs="Times New Roman"/>
          <w:sz w:val="24"/>
        </w:rPr>
        <w:t xml:space="preserve"> руления по грунту </w:t>
      </w:r>
      <w:r>
        <w:rPr>
          <w:rFonts w:ascii="Times New Roman" w:hAnsi="Times New Roman" w:cs="Times New Roman"/>
          <w:b/>
          <w:sz w:val="24"/>
        </w:rPr>
        <w:t>не должна превышать 5-10 км/ч.</w:t>
      </w:r>
    </w:p>
    <w:p w14:paraId="401B7860" w14:textId="77777777" w:rsidR="00021401" w:rsidRDefault="00021401">
      <w:pPr>
        <w:pStyle w:val="a"/>
        <w:numPr>
          <w:ilvl w:val="0"/>
          <w:numId w:val="0"/>
        </w:numPr>
        <w:spacing w:before="0" w:after="0"/>
        <w:ind w:firstLine="720"/>
        <w:rPr>
          <w:rFonts w:ascii="Times New Roman" w:hAnsi="Times New Roman" w:cs="Times New Roman"/>
          <w:sz w:val="24"/>
        </w:rPr>
      </w:pPr>
    </w:p>
    <w:p w14:paraId="78E5CD11" w14:textId="77777777" w:rsidR="00021401" w:rsidRDefault="00DE1D3E">
      <w:pPr>
        <w:pStyle w:val="Arial"/>
        <w:spacing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Во время руления штурвал удерживать в нейтральном положении, тормозами пользоваться плавно и короткими </w:t>
      </w:r>
      <w:r>
        <w:rPr>
          <w:rFonts w:ascii="Times New Roman" w:hAnsi="Times New Roman" w:cs="Times New Roman"/>
          <w:sz w:val="24"/>
        </w:rPr>
        <w:t>импульсами.</w:t>
      </w:r>
      <w:r>
        <w:rPr>
          <w:color w:val="000080"/>
        </w:rPr>
        <w:t xml:space="preserve"> </w:t>
      </w:r>
      <w:r>
        <w:rPr>
          <w:rFonts w:ascii="Times New Roman" w:hAnsi="Times New Roman" w:cs="Times New Roman"/>
          <w:sz w:val="24"/>
        </w:rPr>
        <w:t>Разворот на рулении выполняется отклонением педали в сторону поворота.</w:t>
      </w:r>
    </w:p>
    <w:p w14:paraId="22F90F58" w14:textId="77777777" w:rsidR="00021401" w:rsidRDefault="00DE1D3E">
      <w:pPr>
        <w:pStyle w:val="Arial"/>
        <w:spacing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Необходимо избегать разворота самолета с высокими оборотами двигателя хвостом к строениям, людям и самолетам.</w:t>
      </w:r>
    </w:p>
    <w:p w14:paraId="47CE7AB6" w14:textId="77777777" w:rsidR="00021401" w:rsidRDefault="00DE1D3E">
      <w:pPr>
        <w:pStyle w:val="Arial"/>
        <w:spacing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Вблизи препятствий, по незнакомой местности, по размокшему или </w:t>
      </w:r>
      <w:r>
        <w:rPr>
          <w:rFonts w:ascii="Times New Roman" w:hAnsi="Times New Roman" w:cs="Times New Roman"/>
          <w:sz w:val="24"/>
        </w:rPr>
        <w:t>неровному грунту рулить на повышенной скорости, соблюдая при этом максимальную осмотрительность.</w:t>
      </w:r>
    </w:p>
    <w:p w14:paraId="5746667E" w14:textId="77777777" w:rsidR="00021401" w:rsidRDefault="00DE1D3E">
      <w:pPr>
        <w:pStyle w:val="Arial"/>
        <w:spacing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Руление по гравию или песку выполнять на минимальных оборотах во избежание царапанья и повреждения камнями </w:t>
      </w:r>
      <w:proofErr w:type="spellStart"/>
      <w:r>
        <w:rPr>
          <w:rFonts w:ascii="Times New Roman" w:hAnsi="Times New Roman" w:cs="Times New Roman"/>
          <w:sz w:val="24"/>
        </w:rPr>
        <w:t>законцовок</w:t>
      </w:r>
      <w:proofErr w:type="spellEnd"/>
      <w:r>
        <w:rPr>
          <w:rFonts w:ascii="Times New Roman" w:hAnsi="Times New Roman" w:cs="Times New Roman"/>
          <w:sz w:val="24"/>
        </w:rPr>
        <w:t xml:space="preserve"> воздушного винта.</w:t>
      </w:r>
    </w:p>
    <w:p w14:paraId="42D6C976" w14:textId="77777777" w:rsidR="00021401" w:rsidRDefault="00021401">
      <w:pPr>
        <w:pStyle w:val="Arial"/>
        <w:spacing w:before="0" w:after="0"/>
        <w:ind w:firstLine="720"/>
        <w:rPr>
          <w:rFonts w:ascii="Times New Roman" w:hAnsi="Times New Roman" w:cs="Times New Roman"/>
          <w:sz w:val="24"/>
        </w:rPr>
      </w:pPr>
    </w:p>
    <w:p w14:paraId="44FB9DF7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03E7EE5E" w14:textId="77777777" w:rsidR="00021401" w:rsidRDefault="00DE1D3E">
      <w:pPr>
        <w:pStyle w:val="2"/>
      </w:pPr>
      <w:bookmarkStart w:id="34" w:name="_Toc155798615"/>
      <w:r>
        <w:lastRenderedPageBreak/>
        <w:t>Взлет</w:t>
      </w:r>
      <w:bookmarkEnd w:id="34"/>
    </w:p>
    <w:p w14:paraId="73B03342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35" w:name="_Toc155798616"/>
      <w:r>
        <w:t>Общие указания</w:t>
      </w:r>
      <w:bookmarkEnd w:id="35"/>
    </w:p>
    <w:p w14:paraId="49AB6423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4F2D619D" w14:textId="77777777" w:rsidR="00021401" w:rsidRDefault="00DE1D3E">
      <w:pPr>
        <w:pStyle w:val="a"/>
        <w:numPr>
          <w:ilvl w:val="0"/>
          <w:numId w:val="0"/>
        </w:numPr>
        <w:spacing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Приблизившись к взлётной полосе, остановиться, для чего РУД перевести в положение «малый газ» и плавно нажать тормоза при нейтральном положении педалей. </w:t>
      </w:r>
    </w:p>
    <w:p w14:paraId="1B06A824" w14:textId="77777777" w:rsidR="00021401" w:rsidRDefault="00021401">
      <w:pPr>
        <w:pStyle w:val="a"/>
        <w:numPr>
          <w:ilvl w:val="0"/>
          <w:numId w:val="0"/>
        </w:numPr>
        <w:spacing w:before="0" w:after="0"/>
        <w:jc w:val="left"/>
        <w:rPr>
          <w:rFonts w:ascii="Times New Roman" w:hAnsi="Times New Roman" w:cs="Times New Roman"/>
          <w:b/>
          <w:sz w:val="24"/>
        </w:rPr>
      </w:pPr>
    </w:p>
    <w:p w14:paraId="696D3A54" w14:textId="77777777" w:rsidR="00021401" w:rsidRDefault="00DE1D3E">
      <w:pPr>
        <w:pStyle w:val="a"/>
        <w:numPr>
          <w:ilvl w:val="0"/>
          <w:numId w:val="0"/>
        </w:numPr>
        <w:spacing w:before="0" w:after="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Перед выруливанием на ВПП:</w:t>
      </w:r>
    </w:p>
    <w:p w14:paraId="1E638CC6" w14:textId="77777777" w:rsidR="00021401" w:rsidRDefault="00021401">
      <w:pPr>
        <w:pStyle w:val="a"/>
        <w:numPr>
          <w:ilvl w:val="0"/>
          <w:numId w:val="0"/>
        </w:numPr>
        <w:spacing w:before="0" w:after="0"/>
        <w:ind w:firstLine="720"/>
        <w:rPr>
          <w:rFonts w:ascii="Times New Roman" w:hAnsi="Times New Roman" w:cs="Times New Roman"/>
          <w:b/>
          <w:sz w:val="16"/>
        </w:rPr>
      </w:pPr>
    </w:p>
    <w:p w14:paraId="6C1C3CC0" w14:textId="77777777" w:rsidR="00021401" w:rsidRDefault="00DE1D3E">
      <w:pPr>
        <w:numPr>
          <w:ilvl w:val="0"/>
          <w:numId w:val="20"/>
        </w:numPr>
        <w:tabs>
          <w:tab w:val="left" w:pos="720"/>
        </w:tabs>
        <w:rPr>
          <w:color w:val="000000"/>
        </w:rPr>
      </w:pPr>
      <w:r>
        <w:rPr>
          <w:color w:val="000000"/>
        </w:rPr>
        <w:t>Проверить показания приборов, контролирующих работу двигателя.</w:t>
      </w:r>
    </w:p>
    <w:p w14:paraId="12539421" w14:textId="77777777" w:rsidR="00021401" w:rsidRDefault="00DE1D3E">
      <w:pPr>
        <w:numPr>
          <w:ilvl w:val="0"/>
          <w:numId w:val="20"/>
        </w:numPr>
        <w:tabs>
          <w:tab w:val="left" w:pos="720"/>
        </w:tabs>
      </w:pPr>
      <w:r>
        <w:t>Убедиться</w:t>
      </w:r>
      <w:r>
        <w:t>, что взлётная полоса свободна и нет самолётов, заходящих на посадку.</w:t>
      </w:r>
    </w:p>
    <w:p w14:paraId="2B666B90" w14:textId="77777777" w:rsidR="00021401" w:rsidRDefault="00DE1D3E">
      <w:pPr>
        <w:numPr>
          <w:ilvl w:val="0"/>
          <w:numId w:val="20"/>
        </w:numPr>
        <w:tabs>
          <w:tab w:val="left" w:pos="720"/>
        </w:tabs>
      </w:pPr>
      <w:r>
        <w:t>Запросить у РП разрешение занять полосу.</w:t>
      </w:r>
    </w:p>
    <w:p w14:paraId="13394849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eastAsia="en-US"/>
        </w:rPr>
      </w:pPr>
    </w:p>
    <w:p w14:paraId="1796CB40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36" w:name="_Toc155798617"/>
      <w:r>
        <w:t>Нормальный взлет с ИВПП и ГВПП</w:t>
      </w:r>
      <w:bookmarkEnd w:id="36"/>
    </w:p>
    <w:p w14:paraId="0F00089B" w14:textId="77777777" w:rsidR="00021401" w:rsidRDefault="00021401">
      <w:pPr>
        <w:rPr>
          <w:color w:val="000000"/>
        </w:rPr>
      </w:pPr>
    </w:p>
    <w:p w14:paraId="0F56D82F" w14:textId="77777777" w:rsidR="00021401" w:rsidRDefault="00DE1D3E">
      <w:pPr>
        <w:pStyle w:val="310"/>
      </w:pPr>
      <w:r>
        <w:t xml:space="preserve">Перед выполнением взлета необходимо выполнить все операции, предусмотренные разделом «Перед взлетом» Карты </w:t>
      </w:r>
      <w:r>
        <w:t>контрольных проверок, Приложение 1.</w:t>
      </w:r>
    </w:p>
    <w:p w14:paraId="11B04D8E" w14:textId="77777777" w:rsidR="00021401" w:rsidRDefault="00021401">
      <w:pPr>
        <w:ind w:firstLine="540"/>
        <w:jc w:val="both"/>
      </w:pPr>
    </w:p>
    <w:p w14:paraId="339C0931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Вырулить на ВПП, </w:t>
      </w:r>
      <w:proofErr w:type="spellStart"/>
      <w:r>
        <w:t>прорулить</w:t>
      </w:r>
      <w:proofErr w:type="spellEnd"/>
      <w:r>
        <w:t xml:space="preserve"> по прямой 10-15 м, затормозить самолет до полной остановки.</w:t>
      </w:r>
    </w:p>
    <w:p w14:paraId="04197705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Произвести повторную проверку двигателя в максимально возможном на земле режиме. Двигатель должен работать без перебоев с частотой в</w:t>
      </w:r>
      <w:r>
        <w:t>ращения 2200 об/мин без включения обогрева карбюратора.</w:t>
      </w:r>
    </w:p>
    <w:p w14:paraId="5FF7A29A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Выпустить закрылки – 10</w:t>
      </w:r>
      <w:r>
        <w:rPr>
          <w:vertAlign w:val="superscript"/>
        </w:rPr>
        <w:t>о</w:t>
      </w:r>
      <w:r>
        <w:t>.</w:t>
      </w:r>
    </w:p>
    <w:p w14:paraId="3A25D918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Осмотреться, наметить ориентир для взлета.</w:t>
      </w:r>
    </w:p>
    <w:p w14:paraId="59063DD1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Запросить у РП разрешение на взлет.</w:t>
      </w:r>
    </w:p>
    <w:p w14:paraId="5F7E5B6F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Получив разрешение, направить взгляд на ориентир, имея в поле зрения ВПП, видимые части </w:t>
      </w:r>
      <w:r>
        <w:t>кабины самолета и капота.</w:t>
      </w:r>
    </w:p>
    <w:p w14:paraId="0D86895E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Штурвал нейтрально, отпустить тормоза, плавно увеличить обороты двигателя до максимальных. Начинайте разбег, выдерживая педалями направление на выбранный ориентир. При разбеге самолета обращайте внимание на:</w:t>
      </w:r>
    </w:p>
    <w:p w14:paraId="7D509F08" w14:textId="77777777" w:rsidR="00021401" w:rsidRDefault="00DE1D3E">
      <w:pPr>
        <w:numPr>
          <w:ilvl w:val="0"/>
          <w:numId w:val="22"/>
        </w:numPr>
        <w:shd w:val="clear" w:color="auto" w:fill="FFFFFF"/>
        <w:tabs>
          <w:tab w:val="left" w:pos="1260"/>
        </w:tabs>
        <w:autoSpaceDE w:val="0"/>
        <w:jc w:val="both"/>
      </w:pPr>
      <w:r>
        <w:t>плавность увеличения о</w:t>
      </w:r>
      <w:r>
        <w:t>боротов двигателя;</w:t>
      </w:r>
    </w:p>
    <w:p w14:paraId="18F1E57A" w14:textId="77777777" w:rsidR="00021401" w:rsidRDefault="00DE1D3E">
      <w:pPr>
        <w:numPr>
          <w:ilvl w:val="0"/>
          <w:numId w:val="22"/>
        </w:numPr>
        <w:shd w:val="clear" w:color="auto" w:fill="FFFFFF"/>
        <w:tabs>
          <w:tab w:val="left" w:pos="1260"/>
        </w:tabs>
        <w:autoSpaceDE w:val="0"/>
        <w:jc w:val="both"/>
      </w:pPr>
      <w:r>
        <w:t xml:space="preserve">выдерживание направления (тенденции к развороту парируются </w:t>
      </w:r>
      <w:proofErr w:type="spellStart"/>
      <w:r>
        <w:t>соответству-ющим</w:t>
      </w:r>
      <w:proofErr w:type="spellEnd"/>
      <w:r>
        <w:t xml:space="preserve"> отклонением педалей);</w:t>
      </w:r>
    </w:p>
    <w:p w14:paraId="12FD3EA2" w14:textId="77777777" w:rsidR="00021401" w:rsidRDefault="00DE1D3E">
      <w:pPr>
        <w:numPr>
          <w:ilvl w:val="0"/>
          <w:numId w:val="22"/>
        </w:numPr>
        <w:shd w:val="clear" w:color="auto" w:fill="FFFFFF"/>
        <w:tabs>
          <w:tab w:val="left" w:pos="1260"/>
        </w:tabs>
        <w:autoSpaceDE w:val="0"/>
        <w:jc w:val="both"/>
      </w:pPr>
      <w:r>
        <w:t>определение момента подъема носового колеса самолета;</w:t>
      </w:r>
    </w:p>
    <w:p w14:paraId="18588101" w14:textId="77777777" w:rsidR="00021401" w:rsidRDefault="00DE1D3E">
      <w:pPr>
        <w:numPr>
          <w:ilvl w:val="0"/>
          <w:numId w:val="22"/>
        </w:numPr>
        <w:shd w:val="clear" w:color="auto" w:fill="FFFFFF"/>
        <w:tabs>
          <w:tab w:val="left" w:pos="1260"/>
        </w:tabs>
        <w:autoSpaceDE w:val="0"/>
        <w:jc w:val="both"/>
      </w:pPr>
      <w:r>
        <w:t>контроль работы двигателя на слух.</w:t>
      </w:r>
    </w:p>
    <w:p w14:paraId="1659C707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По достижении скорости 102 км/ч плавно возьмите шт</w:t>
      </w:r>
      <w:r>
        <w:t>урвал на себя для подъема переднего колеса. Во время разбега в двухточечном положении, обращать внимание на:</w:t>
      </w:r>
    </w:p>
    <w:p w14:paraId="0D350BD9" w14:textId="77777777" w:rsidR="00021401" w:rsidRDefault="00DE1D3E">
      <w:pPr>
        <w:numPr>
          <w:ilvl w:val="0"/>
          <w:numId w:val="23"/>
        </w:numPr>
        <w:shd w:val="clear" w:color="auto" w:fill="FFFFFF"/>
        <w:autoSpaceDE w:val="0"/>
      </w:pPr>
      <w:r>
        <w:t>сохранение взлетного положения самолета;</w:t>
      </w:r>
    </w:p>
    <w:p w14:paraId="47142F11" w14:textId="77777777" w:rsidR="00021401" w:rsidRDefault="00DE1D3E">
      <w:pPr>
        <w:numPr>
          <w:ilvl w:val="0"/>
          <w:numId w:val="23"/>
        </w:numPr>
        <w:shd w:val="clear" w:color="auto" w:fill="FFFFFF"/>
        <w:tabs>
          <w:tab w:val="left" w:pos="1260"/>
        </w:tabs>
        <w:autoSpaceDE w:val="0"/>
      </w:pPr>
      <w:r>
        <w:t>выдерживание направления;</w:t>
      </w:r>
    </w:p>
    <w:p w14:paraId="6C5E7198" w14:textId="77777777" w:rsidR="00021401" w:rsidRDefault="00DE1D3E">
      <w:pPr>
        <w:numPr>
          <w:ilvl w:val="0"/>
          <w:numId w:val="23"/>
        </w:numPr>
        <w:shd w:val="clear" w:color="auto" w:fill="FFFFFF"/>
        <w:tabs>
          <w:tab w:val="left" w:pos="1260"/>
        </w:tabs>
        <w:autoSpaceDE w:val="0"/>
      </w:pPr>
      <w:r>
        <w:t>определение момента отрыва самолета от земли;</w:t>
      </w:r>
    </w:p>
    <w:p w14:paraId="7E38CCED" w14:textId="77777777" w:rsidR="00021401" w:rsidRDefault="00DE1D3E">
      <w:pPr>
        <w:numPr>
          <w:ilvl w:val="0"/>
          <w:numId w:val="23"/>
        </w:numPr>
        <w:shd w:val="clear" w:color="auto" w:fill="FFFFFF"/>
        <w:tabs>
          <w:tab w:val="left" w:pos="1260"/>
        </w:tabs>
        <w:autoSpaceDE w:val="0"/>
      </w:pPr>
      <w:r>
        <w:t xml:space="preserve">контроль работы двигателя на </w:t>
      </w:r>
      <w:r>
        <w:t>слух.</w:t>
      </w:r>
    </w:p>
    <w:p w14:paraId="641A91E9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После отрыва переведите взгляд на землю (влево от продольной оси самолета под углом 20-25º и вперед на 25-30 м).</w:t>
      </w:r>
    </w:p>
    <w:p w14:paraId="6A5C948C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На высоте </w:t>
      </w:r>
      <w:r>
        <w:rPr>
          <w:rFonts w:ascii="Symbol" w:eastAsia="Symbol" w:hAnsi="Symbol" w:cs="Symbol"/>
        </w:rPr>
        <w:t></w:t>
      </w:r>
      <w:r>
        <w:t>1 м, в горизонтальном полете, выполните разгон самолета («выдерживание») для достижения скорости 130 км/ч, после чего переведи</w:t>
      </w:r>
      <w:r>
        <w:t xml:space="preserve">те самолет в набор высоты. </w:t>
      </w:r>
    </w:p>
    <w:p w14:paraId="7CBBB731" w14:textId="77777777" w:rsidR="00021401" w:rsidRDefault="00DE1D3E">
      <w:pPr>
        <w:numPr>
          <w:ilvl w:val="0"/>
          <w:numId w:val="21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По достижении высоты 50 м закрылки убрать.</w:t>
      </w:r>
    </w:p>
    <w:p w14:paraId="486FC810" w14:textId="77777777" w:rsidR="00021401" w:rsidRDefault="00021401">
      <w:pPr>
        <w:shd w:val="clear" w:color="auto" w:fill="FFFFFF"/>
        <w:autoSpaceDE w:val="0"/>
        <w:jc w:val="both"/>
        <w:rPr>
          <w:b/>
        </w:rPr>
      </w:pPr>
    </w:p>
    <w:p w14:paraId="035AF1FF" w14:textId="77777777" w:rsidR="00021401" w:rsidRDefault="00021401">
      <w:pPr>
        <w:shd w:val="clear" w:color="auto" w:fill="FFFFFF"/>
        <w:autoSpaceDE w:val="0"/>
        <w:jc w:val="both"/>
        <w:rPr>
          <w:b/>
        </w:rPr>
      </w:pPr>
    </w:p>
    <w:p w14:paraId="5302717E" w14:textId="77777777" w:rsidR="00021401" w:rsidRDefault="00DE1D3E">
      <w:pPr>
        <w:shd w:val="clear" w:color="auto" w:fill="FFFFFF"/>
        <w:autoSpaceDE w:val="0"/>
        <w:jc w:val="both"/>
        <w:rPr>
          <w:b/>
        </w:rPr>
      </w:pPr>
      <w:r>
        <w:rPr>
          <w:b/>
        </w:rPr>
        <w:lastRenderedPageBreak/>
        <w:t>ВНИМАНИЕ:</w:t>
      </w:r>
    </w:p>
    <w:p w14:paraId="1FC8CEE9" w14:textId="77777777" w:rsidR="00021401" w:rsidRDefault="00021401">
      <w:pPr>
        <w:shd w:val="clear" w:color="auto" w:fill="FFFFFF"/>
        <w:autoSpaceDE w:val="0"/>
        <w:jc w:val="both"/>
        <w:rPr>
          <w:b/>
        </w:rPr>
      </w:pPr>
    </w:p>
    <w:p w14:paraId="75B675D7" w14:textId="77777777" w:rsidR="00021401" w:rsidRDefault="00DE1D3E">
      <w:pPr>
        <w:numPr>
          <w:ilvl w:val="0"/>
          <w:numId w:val="23"/>
        </w:numPr>
        <w:shd w:val="clear" w:color="auto" w:fill="FFFFFF"/>
        <w:tabs>
          <w:tab w:val="left" w:pos="1260"/>
        </w:tabs>
        <w:autoSpaceDE w:val="0"/>
        <w:jc w:val="both"/>
      </w:pPr>
      <w:r>
        <w:t xml:space="preserve">Взлет на самолете, покрытом льдом, инеем или снегом, </w:t>
      </w:r>
      <w:r>
        <w:rPr>
          <w:b/>
        </w:rPr>
        <w:t>ЗАПРЕЩАЕТСЯ</w:t>
      </w:r>
      <w:r>
        <w:t>, так как это может привести к летному происшествию.</w:t>
      </w:r>
    </w:p>
    <w:p w14:paraId="73D3B7F5" w14:textId="77777777" w:rsidR="00021401" w:rsidRDefault="00DE1D3E">
      <w:pPr>
        <w:numPr>
          <w:ilvl w:val="0"/>
          <w:numId w:val="23"/>
        </w:numPr>
        <w:shd w:val="clear" w:color="auto" w:fill="FFFFFF"/>
        <w:tabs>
          <w:tab w:val="left" w:pos="1260"/>
        </w:tabs>
        <w:autoSpaceDE w:val="0"/>
        <w:jc w:val="both"/>
        <w:rPr>
          <w:spacing w:val="24"/>
        </w:rPr>
      </w:pPr>
      <w:r>
        <w:t>Если в процессе разбега обнаружится неисправность в раб</w:t>
      </w:r>
      <w:r>
        <w:t xml:space="preserve">оте </w:t>
      </w:r>
      <w:proofErr w:type="gramStart"/>
      <w:r>
        <w:t>двигателя  или</w:t>
      </w:r>
      <w:proofErr w:type="gramEnd"/>
      <w:r>
        <w:t xml:space="preserve"> самолета или самолет отклонился на разбеге от прямой и не удается парировать отклонение в процессе первой половины разбега, следует </w:t>
      </w:r>
      <w:r>
        <w:rPr>
          <w:b/>
        </w:rPr>
        <w:t>НЕМЕДЛЕННО ПРЕКРАТИТЬ ВЗЛЕТ</w:t>
      </w:r>
      <w:r>
        <w:t>!</w:t>
      </w:r>
    </w:p>
    <w:p w14:paraId="1C451FC7" w14:textId="77777777" w:rsidR="00021401" w:rsidRDefault="00021401">
      <w:pPr>
        <w:shd w:val="clear" w:color="auto" w:fill="FFFFFF"/>
        <w:autoSpaceDE w:val="0"/>
        <w:ind w:left="708"/>
        <w:jc w:val="both"/>
        <w:rPr>
          <w:spacing w:val="24"/>
        </w:rPr>
      </w:pPr>
    </w:p>
    <w:p w14:paraId="22E0CCD1" w14:textId="77777777" w:rsidR="00021401" w:rsidRDefault="00021401">
      <w:pPr>
        <w:shd w:val="clear" w:color="auto" w:fill="FFFFFF"/>
        <w:autoSpaceDE w:val="0"/>
        <w:ind w:left="708"/>
        <w:jc w:val="both"/>
      </w:pPr>
    </w:p>
    <w:p w14:paraId="251E3842" w14:textId="77777777" w:rsidR="00021401" w:rsidRDefault="00DE1D3E">
      <w:pPr>
        <w:shd w:val="clear" w:color="auto" w:fill="FFFFFF"/>
        <w:autoSpaceDE w:val="0"/>
        <w:ind w:left="1620" w:hanging="1620"/>
        <w:jc w:val="both"/>
        <w:rPr>
          <w:b/>
          <w:bCs/>
          <w:color w:val="000000"/>
          <w:spacing w:val="1"/>
          <w:szCs w:val="21"/>
        </w:rPr>
      </w:pPr>
      <w:r>
        <w:rPr>
          <w:b/>
          <w:bCs/>
          <w:color w:val="000000"/>
          <w:spacing w:val="1"/>
          <w:szCs w:val="21"/>
        </w:rPr>
        <w:t xml:space="preserve">Примечание:  </w:t>
      </w:r>
    </w:p>
    <w:p w14:paraId="1360F6A6" w14:textId="77777777" w:rsidR="00021401" w:rsidRDefault="00DE1D3E">
      <w:pPr>
        <w:shd w:val="clear" w:color="auto" w:fill="FFFFFF"/>
        <w:autoSpaceDE w:val="0"/>
        <w:ind w:left="900" w:hanging="360"/>
        <w:jc w:val="both"/>
        <w:rPr>
          <w:color w:val="000000"/>
        </w:rPr>
      </w:pPr>
      <w:r>
        <w:rPr>
          <w:b/>
          <w:bCs/>
          <w:color w:val="000000"/>
          <w:spacing w:val="1"/>
          <w:szCs w:val="21"/>
        </w:rPr>
        <w:t xml:space="preserve">а) </w:t>
      </w:r>
      <w:r>
        <w:rPr>
          <w:color w:val="000000"/>
        </w:rPr>
        <w:t xml:space="preserve">если взлет производится с гравия, необходимо увеличивать режим работы двигателя очень плавно. Это позволит самолету начать разбег до достижения максимальных оборотов и гравий будет сдуваться назад от винта, не попадая в него. </w:t>
      </w:r>
    </w:p>
    <w:p w14:paraId="09E2FA67" w14:textId="77777777" w:rsidR="00021401" w:rsidRDefault="00DE1D3E">
      <w:pPr>
        <w:shd w:val="clear" w:color="auto" w:fill="FFFFFF"/>
        <w:autoSpaceDE w:val="0"/>
        <w:ind w:left="900" w:hanging="360"/>
        <w:jc w:val="both"/>
      </w:pPr>
      <w:proofErr w:type="gramStart"/>
      <w:r>
        <w:rPr>
          <w:b/>
          <w:bCs/>
          <w:spacing w:val="1"/>
          <w:szCs w:val="21"/>
        </w:rPr>
        <w:t xml:space="preserve">б)  </w:t>
      </w:r>
      <w:r>
        <w:rPr>
          <w:spacing w:val="1"/>
          <w:szCs w:val="21"/>
        </w:rPr>
        <w:t>при</w:t>
      </w:r>
      <w:proofErr w:type="gramEnd"/>
      <w:r>
        <w:rPr>
          <w:spacing w:val="1"/>
          <w:szCs w:val="21"/>
        </w:rPr>
        <w:t xml:space="preserve"> взлете</w:t>
      </w:r>
      <w:r>
        <w:t xml:space="preserve"> с аэродромов с</w:t>
      </w:r>
      <w:r>
        <w:t xml:space="preserve"> превышением свыше 1500 м, смесь следует обеднить для того, чтобы получить максимальные обороты при максимальном режиме.</w:t>
      </w:r>
    </w:p>
    <w:p w14:paraId="63ACE874" w14:textId="77777777" w:rsidR="00021401" w:rsidRDefault="00021401">
      <w:pPr>
        <w:shd w:val="clear" w:color="auto" w:fill="FFFFFF"/>
        <w:autoSpaceDE w:val="0"/>
        <w:ind w:left="900" w:hanging="360"/>
        <w:jc w:val="both"/>
        <w:rPr>
          <w:color w:val="000000"/>
        </w:rPr>
      </w:pPr>
    </w:p>
    <w:p w14:paraId="7B5E9C54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37" w:name="_Toc155798618"/>
      <w:r>
        <w:t>Характеристики максимального (крутого) взлёта</w:t>
      </w:r>
      <w:bookmarkEnd w:id="37"/>
    </w:p>
    <w:p w14:paraId="77A03BD2" w14:textId="77777777" w:rsidR="00021401" w:rsidRDefault="00021401"/>
    <w:p w14:paraId="5923EA7D" w14:textId="77777777" w:rsidR="00021401" w:rsidRDefault="00DE1D3E">
      <w:pPr>
        <w:numPr>
          <w:ilvl w:val="0"/>
          <w:numId w:val="2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rPr>
          <w:color w:val="000000"/>
          <w:spacing w:val="-5"/>
          <w:szCs w:val="21"/>
        </w:rPr>
        <w:t xml:space="preserve"> </w:t>
      </w:r>
      <w:r>
        <w:t>Закрылки – 20º.</w:t>
      </w:r>
    </w:p>
    <w:p w14:paraId="51E79959" w14:textId="77777777" w:rsidR="00021401" w:rsidRDefault="00DE1D3E">
      <w:pPr>
        <w:numPr>
          <w:ilvl w:val="0"/>
          <w:numId w:val="2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 Тормоза - зажаты.</w:t>
      </w:r>
    </w:p>
    <w:p w14:paraId="3CF2C04D" w14:textId="77777777" w:rsidR="00021401" w:rsidRDefault="00DE1D3E">
      <w:pPr>
        <w:numPr>
          <w:ilvl w:val="0"/>
          <w:numId w:val="2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 Мощность - полный газ.</w:t>
      </w:r>
    </w:p>
    <w:p w14:paraId="47C82310" w14:textId="77777777" w:rsidR="00021401" w:rsidRDefault="00DE1D3E">
      <w:pPr>
        <w:numPr>
          <w:ilvl w:val="0"/>
          <w:numId w:val="2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 Тормоза - отпустить.</w:t>
      </w:r>
    </w:p>
    <w:p w14:paraId="63F5F587" w14:textId="77777777" w:rsidR="00021401" w:rsidRDefault="00DE1D3E">
      <w:pPr>
        <w:numPr>
          <w:ilvl w:val="0"/>
          <w:numId w:val="2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 Штурвал - немного на себя.</w:t>
      </w:r>
    </w:p>
    <w:p w14:paraId="6DD91847" w14:textId="77777777" w:rsidR="00021401" w:rsidRDefault="00DE1D3E">
      <w:pPr>
        <w:numPr>
          <w:ilvl w:val="0"/>
          <w:numId w:val="24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  <w:spacing w:val="-9"/>
          <w:szCs w:val="21"/>
        </w:rPr>
      </w:pPr>
      <w:r>
        <w:t>Скорость набора</w:t>
      </w:r>
      <w:r>
        <w:rPr>
          <w:color w:val="000000"/>
          <w:spacing w:val="5"/>
          <w:szCs w:val="21"/>
        </w:rPr>
        <w:t xml:space="preserve"> – 125 км/ч до прохождения </w:t>
      </w:r>
      <w:r>
        <w:rPr>
          <w:color w:val="000000"/>
          <w:spacing w:val="2"/>
          <w:szCs w:val="21"/>
        </w:rPr>
        <w:t>препятствий.</w:t>
      </w:r>
    </w:p>
    <w:p w14:paraId="3C854CA3" w14:textId="77777777" w:rsidR="00021401" w:rsidRDefault="00021401">
      <w:pPr>
        <w:shd w:val="clear" w:color="auto" w:fill="FFFFFF"/>
        <w:ind w:right="19"/>
        <w:jc w:val="center"/>
        <w:rPr>
          <w:b/>
          <w:bCs/>
          <w:color w:val="000000"/>
          <w:spacing w:val="-4"/>
          <w:szCs w:val="21"/>
        </w:rPr>
      </w:pPr>
    </w:p>
    <w:p w14:paraId="60D9D1F8" w14:textId="77777777" w:rsidR="00021401" w:rsidRDefault="00DE1D3E">
      <w:pPr>
        <w:pStyle w:val="3"/>
        <w:tabs>
          <w:tab w:val="clear" w:pos="720"/>
        </w:tabs>
        <w:ind w:left="540" w:firstLine="0"/>
        <w:rPr>
          <w:b w:val="0"/>
          <w:bCs w:val="0"/>
          <w:color w:val="000000"/>
          <w:spacing w:val="-4"/>
        </w:rPr>
      </w:pPr>
      <w:bookmarkStart w:id="38" w:name="_Toc155798619"/>
      <w:proofErr w:type="gramStart"/>
      <w:r>
        <w:t>Использование  закрылков</w:t>
      </w:r>
      <w:bookmarkEnd w:id="38"/>
      <w:proofErr w:type="gramEnd"/>
    </w:p>
    <w:p w14:paraId="1F58FF3F" w14:textId="77777777" w:rsidR="00021401" w:rsidRDefault="00021401">
      <w:pPr>
        <w:shd w:val="clear" w:color="auto" w:fill="FFFFFF"/>
        <w:ind w:right="19"/>
        <w:jc w:val="center"/>
        <w:rPr>
          <w:b/>
          <w:bCs/>
          <w:color w:val="000000"/>
          <w:spacing w:val="-4"/>
        </w:rPr>
      </w:pPr>
    </w:p>
    <w:p w14:paraId="3444D9CC" w14:textId="77777777" w:rsidR="00021401" w:rsidRDefault="00DE1D3E">
      <w:pPr>
        <w:shd w:val="clear" w:color="auto" w:fill="FFFFFF"/>
        <w:ind w:right="40" w:firstLine="539"/>
        <w:jc w:val="both"/>
        <w:rPr>
          <w:color w:val="000000"/>
          <w:spacing w:val="-2"/>
          <w:szCs w:val="21"/>
        </w:rPr>
      </w:pPr>
      <w:r>
        <w:rPr>
          <w:spacing w:val="1"/>
          <w:szCs w:val="21"/>
        </w:rPr>
        <w:t>Н</w:t>
      </w:r>
      <w:r>
        <w:t xml:space="preserve">ормальный взлет и взлет через препятствия могут выполняться и </w:t>
      </w:r>
      <w:r>
        <w:rPr>
          <w:b/>
          <w:bCs/>
        </w:rPr>
        <w:t>с убранными закрылками</w:t>
      </w:r>
      <w:r>
        <w:t>.</w:t>
      </w:r>
      <w:r>
        <w:rPr>
          <w:color w:val="000000"/>
          <w:spacing w:val="-3"/>
          <w:szCs w:val="21"/>
        </w:rPr>
        <w:t xml:space="preserve"> Использование закрылков на 10° </w:t>
      </w:r>
      <w:r>
        <w:rPr>
          <w:color w:val="000000"/>
          <w:spacing w:val="-1"/>
          <w:szCs w:val="21"/>
        </w:rPr>
        <w:t>укорач</w:t>
      </w:r>
      <w:r>
        <w:rPr>
          <w:color w:val="000000"/>
          <w:spacing w:val="-1"/>
          <w:szCs w:val="21"/>
        </w:rPr>
        <w:t xml:space="preserve">ивает разбег примерно на 10%, но затем это преимущество теряется </w:t>
      </w:r>
      <w:r>
        <w:rPr>
          <w:color w:val="000000"/>
          <w:spacing w:val="-2"/>
          <w:szCs w:val="21"/>
        </w:rPr>
        <w:t>в наборе до пролета препятствий на высоте в 15 м. Таким обра</w:t>
      </w:r>
      <w:r>
        <w:rPr>
          <w:color w:val="000000"/>
          <w:spacing w:val="-2"/>
          <w:szCs w:val="21"/>
        </w:rPr>
        <w:softHyphen/>
      </w:r>
      <w:r>
        <w:rPr>
          <w:color w:val="000000"/>
          <w:spacing w:val="-6"/>
          <w:szCs w:val="21"/>
        </w:rPr>
        <w:t xml:space="preserve">зом, использование закрылков на 10° сохраняется для минимальных разбегов </w:t>
      </w:r>
      <w:r>
        <w:rPr>
          <w:color w:val="000000"/>
          <w:szCs w:val="21"/>
        </w:rPr>
        <w:t>и для взлетов с мягкой или неровной поверхности. Если исп</w:t>
      </w:r>
      <w:r>
        <w:rPr>
          <w:color w:val="000000"/>
          <w:szCs w:val="21"/>
        </w:rPr>
        <w:t xml:space="preserve">ользовать </w:t>
      </w:r>
      <w:r>
        <w:rPr>
          <w:color w:val="000000"/>
          <w:spacing w:val="-2"/>
          <w:szCs w:val="21"/>
        </w:rPr>
        <w:t xml:space="preserve">закрылки на 10° для минимальных разбегов, предпочтительнее оставить их выпущенными, чем убрать в наборе до пролета препятствий. В этом случае </w:t>
      </w:r>
      <w:r>
        <w:rPr>
          <w:color w:val="000000"/>
          <w:spacing w:val="-3"/>
          <w:szCs w:val="21"/>
        </w:rPr>
        <w:t xml:space="preserve">используйте скорость пролета над препятствиями 125 км/ч. Как только </w:t>
      </w:r>
      <w:r>
        <w:rPr>
          <w:color w:val="000000"/>
          <w:spacing w:val="-2"/>
          <w:szCs w:val="21"/>
        </w:rPr>
        <w:t>препятствие пройдено, закрылки можно</w:t>
      </w:r>
      <w:r>
        <w:rPr>
          <w:color w:val="000000"/>
          <w:spacing w:val="-2"/>
          <w:szCs w:val="21"/>
        </w:rPr>
        <w:t xml:space="preserve"> убрать, при этом увеличить скорость до нормальной скорости набора с убранными закрылками от 125 до 130 </w:t>
      </w:r>
      <w:proofErr w:type="spellStart"/>
      <w:r>
        <w:rPr>
          <w:color w:val="000000"/>
          <w:spacing w:val="-2"/>
          <w:szCs w:val="21"/>
        </w:rPr>
        <w:t>mph</w:t>
      </w:r>
      <w:proofErr w:type="spellEnd"/>
      <w:r>
        <w:rPr>
          <w:color w:val="000000"/>
          <w:spacing w:val="-2"/>
          <w:szCs w:val="21"/>
        </w:rPr>
        <w:t xml:space="preserve">. </w:t>
      </w:r>
    </w:p>
    <w:p w14:paraId="50642CA4" w14:textId="77777777" w:rsidR="00021401" w:rsidRDefault="00DE1D3E">
      <w:pPr>
        <w:shd w:val="clear" w:color="auto" w:fill="FFFFFF"/>
        <w:ind w:right="40" w:firstLine="539"/>
        <w:jc w:val="both"/>
        <w:rPr>
          <w:color w:val="000000"/>
          <w:spacing w:val="-2"/>
          <w:szCs w:val="21"/>
        </w:rPr>
      </w:pPr>
      <w:r>
        <w:rPr>
          <w:color w:val="000000"/>
          <w:spacing w:val="-2"/>
          <w:szCs w:val="21"/>
        </w:rPr>
        <w:t xml:space="preserve">Во время взлета с последующим набором большой высоты в очень жаркую </w:t>
      </w:r>
      <w:proofErr w:type="gramStart"/>
      <w:r>
        <w:rPr>
          <w:color w:val="000000"/>
          <w:spacing w:val="-2"/>
          <w:szCs w:val="21"/>
        </w:rPr>
        <w:t>погоду  рекомендуется</w:t>
      </w:r>
      <w:proofErr w:type="gramEnd"/>
      <w:r>
        <w:rPr>
          <w:color w:val="000000"/>
          <w:spacing w:val="-2"/>
          <w:szCs w:val="21"/>
        </w:rPr>
        <w:t xml:space="preserve"> закрылки на взлете не использовать. </w:t>
      </w:r>
    </w:p>
    <w:p w14:paraId="2E117EFF" w14:textId="77777777" w:rsidR="00021401" w:rsidRDefault="00DE1D3E">
      <w:pPr>
        <w:shd w:val="clear" w:color="auto" w:fill="FFFFFF"/>
        <w:ind w:right="40" w:firstLine="539"/>
        <w:jc w:val="both"/>
        <w:rPr>
          <w:b/>
          <w:bCs/>
          <w:color w:val="000000"/>
          <w:spacing w:val="-2"/>
          <w:szCs w:val="25"/>
        </w:rPr>
      </w:pPr>
      <w:r>
        <w:rPr>
          <w:color w:val="000000"/>
          <w:spacing w:val="-2"/>
          <w:szCs w:val="21"/>
        </w:rPr>
        <w:t>Установка закрылков</w:t>
      </w:r>
      <w:r>
        <w:rPr>
          <w:color w:val="000000"/>
          <w:spacing w:val="-2"/>
          <w:szCs w:val="21"/>
        </w:rPr>
        <w:t xml:space="preserve"> от 30° до 40° для взлета</w:t>
      </w:r>
      <w:r>
        <w:rPr>
          <w:color w:val="000000"/>
          <w:spacing w:val="1"/>
          <w:szCs w:val="21"/>
        </w:rPr>
        <w:t xml:space="preserve"> </w:t>
      </w:r>
      <w:r>
        <w:rPr>
          <w:color w:val="000000"/>
          <w:spacing w:val="-2"/>
          <w:szCs w:val="21"/>
        </w:rPr>
        <w:t>не рекомендуется</w:t>
      </w:r>
      <w:r>
        <w:rPr>
          <w:color w:val="000000"/>
          <w:spacing w:val="1"/>
          <w:szCs w:val="21"/>
        </w:rPr>
        <w:t>.</w:t>
      </w:r>
    </w:p>
    <w:p w14:paraId="7041DA4B" w14:textId="77777777" w:rsidR="00021401" w:rsidRDefault="00021401">
      <w:pPr>
        <w:shd w:val="clear" w:color="auto" w:fill="FFFFFF"/>
        <w:autoSpaceDE w:val="0"/>
        <w:ind w:left="708"/>
        <w:jc w:val="both"/>
        <w:rPr>
          <w:b/>
          <w:bCs/>
          <w:color w:val="000000"/>
          <w:spacing w:val="-2"/>
          <w:szCs w:val="25"/>
        </w:rPr>
      </w:pPr>
    </w:p>
    <w:p w14:paraId="29607166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39" w:name="_Toc155798620"/>
      <w:r>
        <w:t>Взлет с боковым ветром</w:t>
      </w:r>
      <w:bookmarkEnd w:id="39"/>
    </w:p>
    <w:p w14:paraId="73EB1D29" w14:textId="77777777" w:rsidR="00021401" w:rsidRDefault="00021401"/>
    <w:p w14:paraId="1DCA9632" w14:textId="77777777" w:rsidR="00021401" w:rsidRDefault="00DE1D3E">
      <w:pPr>
        <w:shd w:val="clear" w:color="auto" w:fill="FFFFFF"/>
        <w:ind w:right="40" w:firstLine="539"/>
        <w:jc w:val="both"/>
        <w:rPr>
          <w:color w:val="000000"/>
          <w:spacing w:val="-2"/>
          <w:szCs w:val="21"/>
        </w:rPr>
      </w:pPr>
      <w:r>
        <w:rPr>
          <w:color w:val="000000"/>
          <w:spacing w:val="-2"/>
          <w:szCs w:val="21"/>
        </w:rPr>
        <w:t xml:space="preserve">Взлет при сильном боковом ветре обычно производится с установкой закрылков на минимум, чтобы уменьшить угол сноса сразу после взлета и что допустимо для ВПП с достаточной длиной. </w:t>
      </w:r>
      <w:r>
        <w:rPr>
          <w:color w:val="000000"/>
          <w:spacing w:val="-2"/>
          <w:szCs w:val="21"/>
        </w:rPr>
        <w:t xml:space="preserve">После отрыва следует резко взять штурвал на себя, чтобы предотвратить возможность повторного касания полосы. После взлета выполните координированный </w:t>
      </w:r>
      <w:proofErr w:type="spellStart"/>
      <w:r>
        <w:rPr>
          <w:color w:val="000000"/>
          <w:spacing w:val="-2"/>
          <w:szCs w:val="21"/>
        </w:rPr>
        <w:t>доворот</w:t>
      </w:r>
      <w:proofErr w:type="spellEnd"/>
      <w:r>
        <w:rPr>
          <w:color w:val="000000"/>
          <w:spacing w:val="-2"/>
          <w:szCs w:val="21"/>
        </w:rPr>
        <w:t xml:space="preserve"> на курс с учетом ветра, чтобы внести поправку на снос.</w:t>
      </w:r>
    </w:p>
    <w:p w14:paraId="7FF0D001" w14:textId="77777777" w:rsidR="00021401" w:rsidRDefault="00DE1D3E">
      <w:pPr>
        <w:pStyle w:val="3"/>
        <w:tabs>
          <w:tab w:val="clear" w:pos="720"/>
        </w:tabs>
        <w:spacing w:before="0" w:after="0"/>
        <w:ind w:left="540" w:firstLine="0"/>
      </w:pPr>
      <w:bookmarkStart w:id="40" w:name="_Toc155798621"/>
      <w:r>
        <w:lastRenderedPageBreak/>
        <w:t>Взлет с попутным ветром</w:t>
      </w:r>
      <w:bookmarkEnd w:id="40"/>
    </w:p>
    <w:p w14:paraId="5468C061" w14:textId="77777777" w:rsidR="00021401" w:rsidRDefault="00021401">
      <w:pPr>
        <w:shd w:val="clear" w:color="auto" w:fill="FFFFFF"/>
        <w:autoSpaceDE w:val="0"/>
        <w:ind w:firstLine="540"/>
        <w:rPr>
          <w:color w:val="000080"/>
        </w:rPr>
      </w:pPr>
    </w:p>
    <w:p w14:paraId="51A9398E" w14:textId="77777777" w:rsidR="00021401" w:rsidRDefault="00DE1D3E">
      <w:pPr>
        <w:shd w:val="clear" w:color="auto" w:fill="FFFFFF"/>
        <w:autoSpaceDE w:val="0"/>
        <w:ind w:firstLine="720"/>
        <w:rPr>
          <w:color w:val="000000"/>
        </w:rPr>
      </w:pPr>
      <w:r>
        <w:rPr>
          <w:color w:val="000000"/>
        </w:rPr>
        <w:t xml:space="preserve">Взлет с </w:t>
      </w:r>
      <w:r>
        <w:rPr>
          <w:color w:val="000000"/>
        </w:rPr>
        <w:t>попутным ветром выполняется аналогично нормальному взлету.</w:t>
      </w:r>
    </w:p>
    <w:p w14:paraId="6411E123" w14:textId="77777777" w:rsidR="00021401" w:rsidRDefault="00DE1D3E">
      <w:pPr>
        <w:shd w:val="clear" w:color="auto" w:fill="FFFFFF"/>
        <w:autoSpaceDE w:val="0"/>
        <w:ind w:firstLine="720"/>
        <w:jc w:val="both"/>
        <w:rPr>
          <w:color w:val="000000"/>
        </w:rPr>
      </w:pPr>
      <w:r>
        <w:rPr>
          <w:color w:val="000000"/>
        </w:rPr>
        <w:t>Отрыв самолета производится на скорости на 9 км/ч выше, чем при нормальном взлете. Особенностью взлета является необходимость более координированных отклонений РН на разбеге.</w:t>
      </w:r>
    </w:p>
    <w:p w14:paraId="1CF6F2C7" w14:textId="77777777" w:rsidR="00021401" w:rsidRDefault="00021401">
      <w:pPr>
        <w:shd w:val="clear" w:color="auto" w:fill="FFFFFF"/>
        <w:autoSpaceDE w:val="0"/>
        <w:ind w:firstLine="540"/>
        <w:rPr>
          <w:color w:val="000000"/>
        </w:rPr>
      </w:pPr>
    </w:p>
    <w:p w14:paraId="48CC87D2" w14:textId="77777777" w:rsidR="00021401" w:rsidRDefault="00DE1D3E">
      <w:pPr>
        <w:pStyle w:val="2"/>
        <w:spacing w:before="0" w:after="0"/>
      </w:pPr>
      <w:bookmarkStart w:id="41" w:name="_Toc155798622"/>
      <w:r>
        <w:t>Набор высоты</w:t>
      </w:r>
      <w:bookmarkEnd w:id="41"/>
    </w:p>
    <w:p w14:paraId="698360B9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70228673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При наб</w:t>
      </w:r>
      <w:r>
        <w:rPr>
          <w:color w:val="000000"/>
        </w:rPr>
        <w:t>оре высоты необходимо выдерживать следующие параметры:</w:t>
      </w:r>
    </w:p>
    <w:p w14:paraId="778CE388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7301DF0D" w14:textId="77777777" w:rsidR="00021401" w:rsidRDefault="00DE1D3E">
      <w:pPr>
        <w:numPr>
          <w:ilvl w:val="0"/>
          <w:numId w:val="25"/>
        </w:numPr>
        <w:shd w:val="clear" w:color="auto" w:fill="FFFFFF"/>
        <w:tabs>
          <w:tab w:val="left" w:pos="1080"/>
        </w:tabs>
        <w:autoSpaceDE w:val="0"/>
        <w:ind w:left="1080"/>
        <w:jc w:val="both"/>
      </w:pPr>
      <w:r>
        <w:rPr>
          <w:color w:val="000000"/>
        </w:rPr>
        <w:t xml:space="preserve">Скорость – </w:t>
      </w:r>
      <w:r>
        <w:t>от 125 до 130 км/ч.</w:t>
      </w:r>
    </w:p>
    <w:p w14:paraId="29D6DF4C" w14:textId="77777777" w:rsidR="00021401" w:rsidRDefault="00DE1D3E">
      <w:pPr>
        <w:numPr>
          <w:ilvl w:val="0"/>
          <w:numId w:val="25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color w:val="000000"/>
          <w:spacing w:val="-9"/>
          <w:szCs w:val="21"/>
        </w:rPr>
      </w:pPr>
      <w:r>
        <w:rPr>
          <w:color w:val="000000"/>
          <w:spacing w:val="-9"/>
          <w:szCs w:val="21"/>
        </w:rPr>
        <w:t>Режим двигателя – полный газ.</w:t>
      </w:r>
    </w:p>
    <w:p w14:paraId="33413DE7" w14:textId="77777777" w:rsidR="00021401" w:rsidRDefault="00DE1D3E">
      <w:pPr>
        <w:numPr>
          <w:ilvl w:val="0"/>
          <w:numId w:val="25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color w:val="000000"/>
          <w:spacing w:val="-9"/>
          <w:szCs w:val="21"/>
        </w:rPr>
      </w:pPr>
      <w:r>
        <w:rPr>
          <w:color w:val="000000"/>
          <w:spacing w:val="-9"/>
          <w:szCs w:val="21"/>
        </w:rPr>
        <w:t>Смесь – богатая (полностью вперед).</w:t>
      </w:r>
    </w:p>
    <w:p w14:paraId="68F091D8" w14:textId="77777777" w:rsidR="00021401" w:rsidRDefault="00DE1D3E">
      <w:pPr>
        <w:numPr>
          <w:ilvl w:val="0"/>
          <w:numId w:val="25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color w:val="000000"/>
          <w:spacing w:val="-9"/>
          <w:szCs w:val="21"/>
        </w:rPr>
      </w:pPr>
      <w:r>
        <w:rPr>
          <w:color w:val="000000"/>
          <w:spacing w:val="-9"/>
          <w:szCs w:val="21"/>
        </w:rPr>
        <w:t>Закрылки – 0</w:t>
      </w:r>
      <w:r>
        <w:rPr>
          <w:rFonts w:ascii="Symbol" w:eastAsia="Symbol" w:hAnsi="Symbol" w:cs="Symbol"/>
          <w:color w:val="000000"/>
          <w:spacing w:val="-9"/>
          <w:szCs w:val="21"/>
        </w:rPr>
        <w:t></w:t>
      </w:r>
      <w:r>
        <w:rPr>
          <w:color w:val="000000"/>
          <w:spacing w:val="-9"/>
          <w:szCs w:val="21"/>
        </w:rPr>
        <w:t>.</w:t>
      </w:r>
    </w:p>
    <w:p w14:paraId="7017FDE2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  <w:spacing w:val="-9"/>
          <w:szCs w:val="21"/>
        </w:rPr>
      </w:pPr>
    </w:p>
    <w:p w14:paraId="6373AEF3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Смесь должна быть богатой до высоты 1500 м и далее обедняется для обеспечения более ровной работы двигателя. Максимальные скорости набора: 130 </w:t>
      </w:r>
      <w:r>
        <w:t>км/ч</w:t>
      </w:r>
      <w:r>
        <w:rPr>
          <w:color w:val="000000"/>
        </w:rPr>
        <w:t xml:space="preserve"> (на уровне моря), 125 </w:t>
      </w:r>
      <w:r>
        <w:t>км/ч</w:t>
      </w:r>
      <w:r>
        <w:rPr>
          <w:color w:val="000000"/>
        </w:rPr>
        <w:t xml:space="preserve"> (на 3000 м). </w:t>
      </w:r>
    </w:p>
    <w:p w14:paraId="680B9730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1FB3F065" w14:textId="77777777" w:rsidR="00021401" w:rsidRDefault="00DE1D3E">
      <w:pPr>
        <w:shd w:val="clear" w:color="auto" w:fill="FFFFFF"/>
        <w:autoSpaceDE w:val="0"/>
        <w:ind w:left="1980" w:hanging="1980"/>
        <w:jc w:val="both"/>
        <w:rPr>
          <w:color w:val="000000"/>
          <w:spacing w:val="4"/>
          <w:szCs w:val="21"/>
        </w:rPr>
      </w:pPr>
      <w:r>
        <w:rPr>
          <w:color w:val="000000"/>
          <w:u w:val="single"/>
        </w:rPr>
        <w:t>ПРИМЕЧАНИЕ:</w:t>
      </w:r>
      <w:r>
        <w:rPr>
          <w:color w:val="000000"/>
        </w:rPr>
        <w:tab/>
      </w:r>
      <w:r>
        <w:rPr>
          <w:color w:val="000000"/>
          <w:szCs w:val="21"/>
        </w:rPr>
        <w:t xml:space="preserve">Смесь может быть обеднена </w:t>
      </w:r>
      <w:r>
        <w:rPr>
          <w:color w:val="000000"/>
          <w:spacing w:val="2"/>
          <w:szCs w:val="21"/>
        </w:rPr>
        <w:t xml:space="preserve">следующим образом: потяните </w:t>
      </w:r>
      <w:r>
        <w:rPr>
          <w:color w:val="000000"/>
          <w:spacing w:val="2"/>
          <w:szCs w:val="21"/>
        </w:rPr>
        <w:t xml:space="preserve">рычаг контроля смеси до </w:t>
      </w:r>
      <w:r>
        <w:rPr>
          <w:color w:val="000000"/>
          <w:spacing w:val="3"/>
          <w:szCs w:val="21"/>
        </w:rPr>
        <w:t xml:space="preserve">начала падения оборотов двигателя, затем верните его до </w:t>
      </w:r>
      <w:r>
        <w:rPr>
          <w:color w:val="000000"/>
          <w:spacing w:val="4"/>
          <w:szCs w:val="21"/>
        </w:rPr>
        <w:t>первоначальных оборотов.</w:t>
      </w:r>
    </w:p>
    <w:p w14:paraId="551A1201" w14:textId="77777777" w:rsidR="00021401" w:rsidRDefault="00021401">
      <w:pPr>
        <w:shd w:val="clear" w:color="auto" w:fill="FFFFFF"/>
        <w:autoSpaceDE w:val="0"/>
        <w:ind w:left="1980" w:hanging="1980"/>
        <w:jc w:val="both"/>
        <w:rPr>
          <w:color w:val="000000"/>
          <w:spacing w:val="4"/>
          <w:szCs w:val="21"/>
          <w:u w:val="single"/>
        </w:rPr>
      </w:pPr>
    </w:p>
    <w:p w14:paraId="64319CDC" w14:textId="77777777" w:rsidR="00021401" w:rsidRDefault="00DE1D3E">
      <w:pPr>
        <w:pStyle w:val="3"/>
        <w:spacing w:before="0" w:after="0"/>
        <w:ind w:left="540" w:firstLine="0"/>
        <w:rPr>
          <w:color w:val="000000"/>
        </w:rPr>
      </w:pPr>
      <w:bookmarkStart w:id="42" w:name="_Toc155798623"/>
      <w:r>
        <w:rPr>
          <w:color w:val="000000"/>
        </w:rPr>
        <w:t>Развороты в наборе высоты</w:t>
      </w:r>
      <w:bookmarkEnd w:id="42"/>
    </w:p>
    <w:p w14:paraId="5E5B7E5C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770B7279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b/>
          <w:color w:val="000000"/>
        </w:rPr>
        <w:t>Примечание: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первый разворот после взлета производите на высоте не менее 100 м. </w:t>
      </w:r>
    </w:p>
    <w:p w14:paraId="0D33911C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0E528A1C" w14:textId="77777777" w:rsidR="00021401" w:rsidRDefault="00DE1D3E">
      <w:pPr>
        <w:numPr>
          <w:ilvl w:val="0"/>
          <w:numId w:val="2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Перед вводом самолета в разворот </w:t>
      </w:r>
      <w:r>
        <w:rPr>
          <w:color w:val="000000"/>
        </w:rPr>
        <w:t>наметьте ориентир для вывода.</w:t>
      </w:r>
    </w:p>
    <w:p w14:paraId="0F890AB9" w14:textId="77777777" w:rsidR="00021401" w:rsidRDefault="00DE1D3E">
      <w:pPr>
        <w:numPr>
          <w:ilvl w:val="0"/>
          <w:numId w:val="2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Осмотрите воздушное пространство в сторону предполагаемого разворота и, сохраняя скорость набора, плавным и координированным движением </w:t>
      </w:r>
      <w:proofErr w:type="gramStart"/>
      <w:r>
        <w:rPr>
          <w:color w:val="000000"/>
        </w:rPr>
        <w:t>штурвала  и</w:t>
      </w:r>
      <w:proofErr w:type="gramEnd"/>
      <w:r>
        <w:rPr>
          <w:color w:val="000000"/>
        </w:rPr>
        <w:t xml:space="preserve"> педалей введите самолет в разворот с креном 15º.</w:t>
      </w:r>
    </w:p>
    <w:p w14:paraId="176D17AD" w14:textId="77777777" w:rsidR="00021401" w:rsidRDefault="00DE1D3E">
      <w:pPr>
        <w:shd w:val="clear" w:color="auto" w:fill="FFFFFF"/>
        <w:autoSpaceDE w:val="0"/>
        <w:ind w:firstLine="720"/>
        <w:jc w:val="both"/>
        <w:rPr>
          <w:color w:val="000000"/>
        </w:rPr>
      </w:pPr>
      <w:r>
        <w:rPr>
          <w:color w:val="000000"/>
        </w:rPr>
        <w:t xml:space="preserve">При вводе в разворот </w:t>
      </w:r>
      <w:r>
        <w:rPr>
          <w:color w:val="000000"/>
        </w:rPr>
        <w:t>следите за:</w:t>
      </w:r>
    </w:p>
    <w:p w14:paraId="4F3211BA" w14:textId="77777777" w:rsidR="00021401" w:rsidRDefault="00DE1D3E">
      <w:pPr>
        <w:numPr>
          <w:ilvl w:val="0"/>
          <w:numId w:val="27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сохранением скорости;</w:t>
      </w:r>
    </w:p>
    <w:p w14:paraId="4EDEEA28" w14:textId="77777777" w:rsidR="00021401" w:rsidRDefault="00DE1D3E">
      <w:pPr>
        <w:numPr>
          <w:ilvl w:val="0"/>
          <w:numId w:val="27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сохранением угла </w:t>
      </w:r>
      <w:proofErr w:type="spellStart"/>
      <w:r>
        <w:rPr>
          <w:color w:val="000000"/>
        </w:rPr>
        <w:t>тангажа</w:t>
      </w:r>
      <w:proofErr w:type="spellEnd"/>
      <w:r>
        <w:rPr>
          <w:color w:val="000000"/>
        </w:rPr>
        <w:t>;</w:t>
      </w:r>
    </w:p>
    <w:p w14:paraId="58C9D559" w14:textId="77777777" w:rsidR="00021401" w:rsidRDefault="00DE1D3E">
      <w:pPr>
        <w:numPr>
          <w:ilvl w:val="0"/>
          <w:numId w:val="27"/>
        </w:numPr>
        <w:tabs>
          <w:tab w:val="left" w:pos="1260"/>
        </w:tabs>
        <w:jc w:val="both"/>
        <w:rPr>
          <w:color w:val="000000"/>
        </w:rPr>
      </w:pPr>
      <w:r>
        <w:rPr>
          <w:color w:val="000000"/>
        </w:rPr>
        <w:t>координацией действий рулями управления, не допуская скольжения («шарик» должен находиться в центре).</w:t>
      </w:r>
    </w:p>
    <w:p w14:paraId="520AA8D9" w14:textId="77777777" w:rsidR="00021401" w:rsidRDefault="00DE1D3E">
      <w:pPr>
        <w:numPr>
          <w:ilvl w:val="0"/>
          <w:numId w:val="26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rPr>
          <w:color w:val="000000"/>
        </w:rPr>
        <w:t>По достижении угла крена 15º, небольшими движениями педалей и штурвала в сторону, противополож</w:t>
      </w:r>
      <w:r>
        <w:rPr>
          <w:color w:val="000000"/>
        </w:rPr>
        <w:t>ную развороту, прекратите дальнейшее его увеличение.</w:t>
      </w:r>
    </w:p>
    <w:p w14:paraId="7DFC6DC9" w14:textId="77777777" w:rsidR="00021401" w:rsidRDefault="00DE1D3E">
      <w:pPr>
        <w:shd w:val="clear" w:color="auto" w:fill="FFFFFF"/>
        <w:autoSpaceDE w:val="0"/>
        <w:ind w:left="540" w:firstLine="180"/>
        <w:jc w:val="both"/>
        <w:rPr>
          <w:color w:val="000000"/>
        </w:rPr>
      </w:pPr>
      <w:r>
        <w:rPr>
          <w:color w:val="000000"/>
        </w:rPr>
        <w:t>В установившемся развороте обращайте внимание на:</w:t>
      </w:r>
    </w:p>
    <w:p w14:paraId="580CB9DE" w14:textId="77777777" w:rsidR="00021401" w:rsidRDefault="00DE1D3E">
      <w:pPr>
        <w:numPr>
          <w:ilvl w:val="0"/>
          <w:numId w:val="28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сохранение скорости;</w:t>
      </w:r>
    </w:p>
    <w:p w14:paraId="7B43719B" w14:textId="77777777" w:rsidR="00021401" w:rsidRDefault="00DE1D3E">
      <w:pPr>
        <w:numPr>
          <w:ilvl w:val="0"/>
          <w:numId w:val="28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сохранение заданного угла крена и угловой скорости разворота;</w:t>
      </w:r>
    </w:p>
    <w:p w14:paraId="656A4017" w14:textId="77777777" w:rsidR="00021401" w:rsidRDefault="00DE1D3E">
      <w:pPr>
        <w:numPr>
          <w:ilvl w:val="0"/>
          <w:numId w:val="28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сохранение заданного угла;</w:t>
      </w:r>
    </w:p>
    <w:p w14:paraId="3829AB11" w14:textId="77777777" w:rsidR="00021401" w:rsidRDefault="00DE1D3E">
      <w:pPr>
        <w:numPr>
          <w:ilvl w:val="0"/>
          <w:numId w:val="28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отсутствие скольжения по положению «шарика»</w:t>
      </w:r>
      <w:r>
        <w:rPr>
          <w:color w:val="000000"/>
        </w:rPr>
        <w:t xml:space="preserve"> в центре;</w:t>
      </w:r>
    </w:p>
    <w:p w14:paraId="3194768E" w14:textId="77777777" w:rsidR="00021401" w:rsidRDefault="00DE1D3E">
      <w:pPr>
        <w:numPr>
          <w:ilvl w:val="0"/>
          <w:numId w:val="28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контроль воздушного пространства в направлении выполняемого разворота;</w:t>
      </w:r>
    </w:p>
    <w:p w14:paraId="2794F516" w14:textId="77777777" w:rsidR="00021401" w:rsidRDefault="00DE1D3E">
      <w:pPr>
        <w:numPr>
          <w:ilvl w:val="0"/>
          <w:numId w:val="28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определение момента начала выхода из разворота.</w:t>
      </w:r>
    </w:p>
    <w:p w14:paraId="188B1C1F" w14:textId="77777777" w:rsidR="00021401" w:rsidRDefault="00DE1D3E">
      <w:pPr>
        <w:numPr>
          <w:ilvl w:val="0"/>
          <w:numId w:val="26"/>
        </w:numPr>
        <w:tabs>
          <w:tab w:val="left" w:pos="720"/>
        </w:tabs>
        <w:ind w:left="720"/>
        <w:jc w:val="both"/>
        <w:rPr>
          <w:color w:val="000000"/>
        </w:rPr>
      </w:pPr>
      <w:r>
        <w:rPr>
          <w:color w:val="000000"/>
        </w:rPr>
        <w:t>За 10-15</w:t>
      </w:r>
      <w:r>
        <w:rPr>
          <w:color w:val="000000"/>
          <w:vertAlign w:val="superscript"/>
        </w:rPr>
        <w:t>о</w:t>
      </w:r>
      <w:r>
        <w:rPr>
          <w:color w:val="000000"/>
        </w:rPr>
        <w:t xml:space="preserve"> до намеченного ориентира координированным отклонением педали и штурвала в сторону, противоположную развороту, выведите самолет в прямолинейный полет.</w:t>
      </w:r>
    </w:p>
    <w:p w14:paraId="2BC27D8C" w14:textId="77777777" w:rsidR="00021401" w:rsidRDefault="00021401">
      <w:pPr>
        <w:jc w:val="both"/>
        <w:rPr>
          <w:color w:val="000000"/>
          <w:sz w:val="16"/>
          <w:szCs w:val="16"/>
        </w:rPr>
      </w:pPr>
    </w:p>
    <w:p w14:paraId="5F5724BF" w14:textId="77777777" w:rsidR="00021401" w:rsidRDefault="00DE1D3E">
      <w:pPr>
        <w:jc w:val="both"/>
      </w:pPr>
      <w:r>
        <w:rPr>
          <w:b/>
          <w:bCs/>
        </w:rPr>
        <w:t xml:space="preserve">ВНИМАНИЕ: </w:t>
      </w:r>
      <w:r>
        <w:t>Развороты с креном более 30</w:t>
      </w:r>
      <w:r>
        <w:rPr>
          <w:vertAlign w:val="superscript"/>
        </w:rPr>
        <w:t>о</w:t>
      </w:r>
      <w:r>
        <w:t xml:space="preserve"> с выпущенными закрылками ЗАПРЕЩЕНЫ!</w:t>
      </w:r>
    </w:p>
    <w:p w14:paraId="2D2998C4" w14:textId="77777777" w:rsidR="00021401" w:rsidRDefault="00021401">
      <w:pPr>
        <w:jc w:val="both"/>
      </w:pPr>
    </w:p>
    <w:p w14:paraId="2FD667D4" w14:textId="77777777" w:rsidR="00021401" w:rsidRDefault="00DE1D3E">
      <w:pPr>
        <w:pStyle w:val="2"/>
      </w:pPr>
      <w:bookmarkStart w:id="43" w:name="_Toc155798624"/>
      <w:r>
        <w:t>Крейсерский полет</w:t>
      </w:r>
      <w:bookmarkEnd w:id="43"/>
    </w:p>
    <w:p w14:paraId="4F59F493" w14:textId="77777777" w:rsidR="00021401" w:rsidRDefault="00021401"/>
    <w:p w14:paraId="49088CF5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44" w:name="_Toc155798625"/>
      <w:r>
        <w:t>Режимы кр</w:t>
      </w:r>
      <w:r>
        <w:t>ейсерского полета</w:t>
      </w:r>
      <w:bookmarkEnd w:id="44"/>
    </w:p>
    <w:p w14:paraId="68147FDF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757A8B4A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По достижении заданной высоты, переведите самолет в горизонтальный полет. Нормальный крейсерский полет производится на режимах от 65% до 75% мощности и скорости 145-185 км/ч. Выбор мощности осуществляется в зависимости от высоты полета и</w:t>
      </w:r>
      <w:r>
        <w:t xml:space="preserve"> температуры воздуха за бортом, и определяется из приведенной ниже таблицы, которая показывает характеристики полета при 75% мощности на различных высотах. Исходные данные: отрегулированная рабочая смесь, стандартные атмосферные условия, полная полетная ма</w:t>
      </w:r>
      <w:r>
        <w:t xml:space="preserve">сса 1043 кг. Крейсерский полет может быть произведен более эффективно на больших высотах из-за меньшей плотности и, по этой причине, более высокой истинной скорости для той же мощности. </w:t>
      </w:r>
    </w:p>
    <w:p w14:paraId="793E8AB1" w14:textId="77777777" w:rsidR="00021401" w:rsidRDefault="00021401">
      <w:pPr>
        <w:shd w:val="clear" w:color="auto" w:fill="FFFFFF"/>
        <w:spacing w:before="5" w:line="240" w:lineRule="exact"/>
        <w:ind w:left="48" w:right="24" w:hanging="48"/>
        <w:jc w:val="center"/>
        <w:rPr>
          <w:b/>
          <w:bCs/>
          <w:color w:val="000000"/>
          <w:spacing w:val="-9"/>
        </w:rPr>
      </w:pPr>
    </w:p>
    <w:p w14:paraId="6F5BAF65" w14:textId="77777777" w:rsidR="00021401" w:rsidRDefault="00021401">
      <w:pPr>
        <w:shd w:val="clear" w:color="auto" w:fill="FFFFFF"/>
        <w:spacing w:before="5" w:line="240" w:lineRule="exact"/>
        <w:ind w:left="48" w:right="24" w:hanging="48"/>
        <w:jc w:val="center"/>
        <w:rPr>
          <w:b/>
          <w:bCs/>
          <w:color w:val="000000"/>
          <w:spacing w:val="-9"/>
        </w:rPr>
      </w:pPr>
    </w:p>
    <w:p w14:paraId="2B64A2B7" w14:textId="77777777" w:rsidR="00021401" w:rsidRDefault="00DE1D3E">
      <w:pPr>
        <w:shd w:val="clear" w:color="auto" w:fill="FFFFFF"/>
        <w:spacing w:before="5" w:line="240" w:lineRule="exact"/>
        <w:ind w:left="48" w:right="24" w:hanging="48"/>
        <w:jc w:val="center"/>
        <w:rPr>
          <w:b/>
          <w:bCs/>
          <w:color w:val="000000"/>
          <w:spacing w:val="-10"/>
        </w:rPr>
      </w:pPr>
      <w:r>
        <w:rPr>
          <w:b/>
          <w:bCs/>
          <w:color w:val="000000"/>
          <w:spacing w:val="-9"/>
        </w:rPr>
        <w:t xml:space="preserve">Характеристики максимальной </w:t>
      </w:r>
      <w:r>
        <w:rPr>
          <w:b/>
          <w:bCs/>
          <w:color w:val="000000"/>
          <w:spacing w:val="-10"/>
        </w:rPr>
        <w:t xml:space="preserve">крейсерской </w:t>
      </w:r>
    </w:p>
    <w:p w14:paraId="4EC3050C" w14:textId="77777777" w:rsidR="00021401" w:rsidRDefault="00DE1D3E">
      <w:pPr>
        <w:shd w:val="clear" w:color="auto" w:fill="FFFFFF"/>
        <w:spacing w:before="5" w:line="240" w:lineRule="exact"/>
        <w:ind w:left="48" w:right="24" w:hanging="48"/>
        <w:jc w:val="center"/>
        <w:rPr>
          <w:b/>
          <w:bCs/>
          <w:color w:val="000000"/>
          <w:spacing w:val="-10"/>
        </w:rPr>
      </w:pPr>
      <w:proofErr w:type="gramStart"/>
      <w:r>
        <w:rPr>
          <w:b/>
          <w:bCs/>
          <w:color w:val="000000"/>
          <w:spacing w:val="-10"/>
        </w:rPr>
        <w:t>скорости  на</w:t>
      </w:r>
      <w:proofErr w:type="gramEnd"/>
      <w:r>
        <w:rPr>
          <w:b/>
          <w:bCs/>
          <w:color w:val="000000"/>
          <w:spacing w:val="-10"/>
        </w:rPr>
        <w:t xml:space="preserve"> 75 % мощности</w:t>
      </w:r>
    </w:p>
    <w:p w14:paraId="2AA56A8A" w14:textId="77777777" w:rsidR="00021401" w:rsidRDefault="00021401">
      <w:pPr>
        <w:shd w:val="clear" w:color="auto" w:fill="FFFFFF"/>
        <w:spacing w:before="5" w:line="240" w:lineRule="exact"/>
        <w:ind w:left="48" w:right="24" w:hanging="48"/>
        <w:jc w:val="center"/>
        <w:rPr>
          <w:b/>
          <w:bCs/>
          <w:color w:val="000000"/>
          <w:spacing w:val="-10"/>
        </w:rPr>
      </w:pPr>
    </w:p>
    <w:tbl>
      <w:tblPr>
        <w:tblW w:w="7451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171"/>
        <w:gridCol w:w="2741"/>
        <w:gridCol w:w="2539"/>
      </w:tblGrid>
      <w:tr w:rsidR="00021401" w14:paraId="6C11F6F9" w14:textId="77777777">
        <w:trPr>
          <w:trHeight w:val="362"/>
          <w:jc w:val="center"/>
        </w:trPr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F4E70F" w14:textId="77777777" w:rsidR="00021401" w:rsidRDefault="00DE1D3E">
            <w:pPr>
              <w:shd w:val="clear" w:color="auto" w:fill="FFFFFF"/>
              <w:spacing w:line="235" w:lineRule="exact"/>
              <w:ind w:left="81" w:right="30"/>
              <w:jc w:val="center"/>
              <w:rPr>
                <w:b/>
                <w:color w:val="000000"/>
                <w:spacing w:val="-2"/>
                <w:sz w:val="21"/>
                <w:szCs w:val="21"/>
              </w:rPr>
            </w:pPr>
            <w:r>
              <w:rPr>
                <w:b/>
                <w:color w:val="000000"/>
                <w:spacing w:val="-2"/>
                <w:sz w:val="21"/>
                <w:szCs w:val="21"/>
              </w:rPr>
              <w:t>Высота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50E366" w14:textId="77777777" w:rsidR="00021401" w:rsidRDefault="00DE1D3E">
            <w:pPr>
              <w:shd w:val="clear" w:color="auto" w:fill="FFFFFF"/>
              <w:spacing w:line="235" w:lineRule="exact"/>
              <w:ind w:left="81" w:right="30"/>
              <w:jc w:val="center"/>
              <w:rPr>
                <w:b/>
                <w:color w:val="000000"/>
                <w:spacing w:val="-2"/>
                <w:sz w:val="21"/>
                <w:szCs w:val="21"/>
              </w:rPr>
            </w:pPr>
            <w:r>
              <w:rPr>
                <w:b/>
                <w:color w:val="000000"/>
                <w:spacing w:val="-2"/>
                <w:sz w:val="21"/>
                <w:szCs w:val="21"/>
              </w:rPr>
              <w:t>Режим двигателя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307554" w14:textId="77777777" w:rsidR="00021401" w:rsidRDefault="00DE1D3E">
            <w:pPr>
              <w:shd w:val="clear" w:color="auto" w:fill="FFFFFF"/>
              <w:spacing w:line="235" w:lineRule="exact"/>
              <w:ind w:left="81" w:right="30"/>
              <w:jc w:val="center"/>
              <w:rPr>
                <w:b/>
                <w:color w:val="000000"/>
                <w:spacing w:val="-2"/>
                <w:sz w:val="21"/>
                <w:szCs w:val="21"/>
              </w:rPr>
            </w:pPr>
            <w:r>
              <w:rPr>
                <w:b/>
                <w:color w:val="000000"/>
                <w:spacing w:val="-2"/>
                <w:sz w:val="21"/>
                <w:szCs w:val="21"/>
              </w:rPr>
              <w:t>Истинная скорость</w:t>
            </w:r>
          </w:p>
        </w:tc>
      </w:tr>
      <w:tr w:rsidR="00021401" w14:paraId="535B798E" w14:textId="77777777">
        <w:trPr>
          <w:jc w:val="center"/>
        </w:trPr>
        <w:tc>
          <w:tcPr>
            <w:tcW w:w="21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083C9809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На уровне моря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7A14233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2525 об/мин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0756975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 xml:space="preserve">165 </w:t>
            </w:r>
            <w:r>
              <w:t>км/ч</w:t>
            </w:r>
          </w:p>
        </w:tc>
      </w:tr>
      <w:tr w:rsidR="00021401" w14:paraId="14EA4985" w14:textId="77777777">
        <w:trPr>
          <w:jc w:val="center"/>
        </w:trPr>
        <w:tc>
          <w:tcPr>
            <w:tcW w:w="217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753246F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1525 м = 5000 футов</w:t>
            </w:r>
          </w:p>
        </w:tc>
        <w:tc>
          <w:tcPr>
            <w:tcW w:w="274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4BA9AD16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2650 об/мин</w:t>
            </w:r>
          </w:p>
        </w:tc>
        <w:tc>
          <w:tcPr>
            <w:tcW w:w="253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4761FB16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17</w:t>
            </w:r>
            <w:r>
              <w:rPr>
                <w:color w:val="000000"/>
                <w:spacing w:val="-2"/>
                <w:sz w:val="22"/>
                <w:szCs w:val="21"/>
                <w:lang w:val="en-US"/>
              </w:rPr>
              <w:t>0</w:t>
            </w:r>
            <w:r>
              <w:rPr>
                <w:color w:val="000000"/>
                <w:spacing w:val="-2"/>
                <w:sz w:val="22"/>
                <w:szCs w:val="21"/>
              </w:rPr>
              <w:t xml:space="preserve"> </w:t>
            </w:r>
            <w:r>
              <w:t>км/ч</w:t>
            </w:r>
          </w:p>
        </w:tc>
      </w:tr>
      <w:tr w:rsidR="00021401" w14:paraId="100BFA9E" w14:textId="77777777">
        <w:trPr>
          <w:jc w:val="center"/>
        </w:trPr>
        <w:tc>
          <w:tcPr>
            <w:tcW w:w="21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133493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2133 м = 7000 футов</w:t>
            </w:r>
          </w:p>
        </w:tc>
        <w:tc>
          <w:tcPr>
            <w:tcW w:w="27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D4F3A0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Полный газ</w:t>
            </w:r>
          </w:p>
        </w:tc>
        <w:tc>
          <w:tcPr>
            <w:tcW w:w="2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92FD4B" w14:textId="77777777" w:rsidR="00021401" w:rsidRDefault="00DE1D3E">
            <w:pPr>
              <w:shd w:val="clear" w:color="auto" w:fill="FFFFFF"/>
              <w:spacing w:line="235" w:lineRule="exact"/>
              <w:ind w:firstLine="5"/>
              <w:jc w:val="center"/>
              <w:rPr>
                <w:color w:val="000000"/>
                <w:spacing w:val="-2"/>
                <w:sz w:val="22"/>
                <w:szCs w:val="21"/>
              </w:rPr>
            </w:pPr>
            <w:r>
              <w:rPr>
                <w:color w:val="000000"/>
                <w:spacing w:val="-2"/>
                <w:sz w:val="22"/>
                <w:szCs w:val="21"/>
              </w:rPr>
              <w:t>17</w:t>
            </w:r>
            <w:r>
              <w:rPr>
                <w:color w:val="000000"/>
                <w:spacing w:val="-2"/>
                <w:sz w:val="22"/>
                <w:szCs w:val="21"/>
                <w:lang w:val="en-US"/>
              </w:rPr>
              <w:t>5</w:t>
            </w:r>
            <w:r>
              <w:rPr>
                <w:color w:val="000000"/>
                <w:spacing w:val="-2"/>
                <w:sz w:val="22"/>
                <w:szCs w:val="21"/>
              </w:rPr>
              <w:t xml:space="preserve"> </w:t>
            </w:r>
            <w:r>
              <w:t>км/ч</w:t>
            </w:r>
          </w:p>
        </w:tc>
      </w:tr>
    </w:tbl>
    <w:p w14:paraId="369A471B" w14:textId="77777777" w:rsidR="00021401" w:rsidRDefault="00021401">
      <w:pPr>
        <w:shd w:val="clear" w:color="auto" w:fill="FFFFFF"/>
        <w:spacing w:before="5" w:line="240" w:lineRule="exact"/>
        <w:ind w:left="48" w:right="24" w:hanging="48"/>
        <w:jc w:val="center"/>
        <w:rPr>
          <w:b/>
          <w:bCs/>
          <w:color w:val="000000"/>
          <w:spacing w:val="-10"/>
        </w:rPr>
      </w:pPr>
    </w:p>
    <w:p w14:paraId="57A6AA21" w14:textId="77777777" w:rsidR="00021401" w:rsidRDefault="00021401">
      <w:pPr>
        <w:shd w:val="clear" w:color="auto" w:fill="FFFFFF"/>
        <w:spacing w:before="5" w:line="240" w:lineRule="exact"/>
        <w:ind w:left="48" w:right="24" w:hanging="48"/>
        <w:jc w:val="center"/>
        <w:rPr>
          <w:b/>
          <w:bCs/>
          <w:color w:val="000000"/>
          <w:spacing w:val="-10"/>
        </w:rPr>
      </w:pPr>
    </w:p>
    <w:p w14:paraId="2FD98D3B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При выполнении крейсерского полета необходимо выполнить все операции, </w:t>
      </w:r>
      <w:r>
        <w:rPr>
          <w:color w:val="000000"/>
        </w:rPr>
        <w:t>предусмотренные разделом «Крейсерский полет» Карты контрольных проверок, Приложение 1.</w:t>
      </w:r>
    </w:p>
    <w:p w14:paraId="480BD0B9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08531D35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Выполняя горизонтальный полет, постоянно осуществляйте круговой обзор, соблюдайте правила визуального полета на всех его этапах, а также постоянно следите за параметрам</w:t>
      </w:r>
      <w:r>
        <w:t>и работы силовой установки.</w:t>
      </w:r>
    </w:p>
    <w:p w14:paraId="77941F1E" w14:textId="77777777" w:rsidR="00021401" w:rsidRDefault="00021401"/>
    <w:p w14:paraId="087AA9D4" w14:textId="77777777" w:rsidR="00021401" w:rsidRDefault="00DE1D3E">
      <w:pPr>
        <w:pStyle w:val="3"/>
        <w:tabs>
          <w:tab w:val="clear" w:pos="720"/>
        </w:tabs>
        <w:ind w:left="540" w:firstLine="0"/>
        <w:rPr>
          <w:color w:val="000080"/>
        </w:rPr>
      </w:pPr>
      <w:bookmarkStart w:id="45" w:name="_Toc155798626"/>
      <w:r>
        <w:t>Развороты в горизонтальном полете</w:t>
      </w:r>
      <w:bookmarkEnd w:id="45"/>
    </w:p>
    <w:p w14:paraId="64D1DB17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61CF0095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В горизонтальном полете разворот выполняется при той же скорости, при которой происходит прямолинейный полет. Действие рулями и распределение внимания в процессе всего разворота не отличаются </w:t>
      </w:r>
      <w:r>
        <w:t>от действий и распределения внимания в развороте с набором высоты, за исключением того, что помимо контроля за положением капота относительно горизонта, необходимо следить за показаниями авиагоризонта, высотомера и вариометра, не допуская изменения высоты.</w:t>
      </w:r>
      <w:r>
        <w:t xml:space="preserve"> При развороте с креном до 30º требуется незначительное увеличение оборотов двигателя, при разворотах с большими углами крена (до 45</w:t>
      </w:r>
      <w:r>
        <w:rPr>
          <w:vertAlign w:val="superscript"/>
        </w:rPr>
        <w:t>о</w:t>
      </w:r>
      <w:r>
        <w:t>) потребный режим работы двигателя для сохранения заданной скорости в развороте должен быть существенно более высоким (впло</w:t>
      </w:r>
      <w:r>
        <w:t>ть до максимального).</w:t>
      </w:r>
    </w:p>
    <w:p w14:paraId="5D563E4D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В виражи, как в левый, так и в правый, самолет входит легко. </w:t>
      </w:r>
    </w:p>
    <w:p w14:paraId="50A0F892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bCs/>
        </w:rPr>
      </w:pPr>
    </w:p>
    <w:p w14:paraId="4A6CE8C2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bCs/>
        </w:rPr>
      </w:pPr>
    </w:p>
    <w:p w14:paraId="4F2A2DA5" w14:textId="77777777" w:rsidR="00021401" w:rsidRDefault="00DE1D3E">
      <w:pPr>
        <w:pStyle w:val="2"/>
      </w:pPr>
      <w:bookmarkStart w:id="46" w:name="_Toc155798627"/>
      <w:r>
        <w:lastRenderedPageBreak/>
        <w:t>Снижение (планирование)</w:t>
      </w:r>
      <w:bookmarkEnd w:id="46"/>
    </w:p>
    <w:p w14:paraId="2026049C" w14:textId="77777777" w:rsidR="00021401" w:rsidRDefault="00DE1D3E">
      <w:pPr>
        <w:pStyle w:val="3"/>
        <w:tabs>
          <w:tab w:val="clear" w:pos="720"/>
        </w:tabs>
        <w:ind w:left="540" w:firstLine="0"/>
        <w:rPr>
          <w:color w:val="000080"/>
        </w:rPr>
      </w:pPr>
      <w:bookmarkStart w:id="47" w:name="_Toc155798628"/>
      <w:r>
        <w:t>Общие указания</w:t>
      </w:r>
      <w:bookmarkEnd w:id="47"/>
    </w:p>
    <w:p w14:paraId="6D8B9D33" w14:textId="77777777" w:rsidR="00021401" w:rsidRDefault="00021401">
      <w:pPr>
        <w:ind w:left="360"/>
        <w:rPr>
          <w:color w:val="000080"/>
        </w:rPr>
      </w:pPr>
    </w:p>
    <w:p w14:paraId="201AA723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При входе в зону аэродрома посадки, установите на высотомере барометрическое давление аэродрома посадки, полученное по информации УВД. Перед переводом самолета на снижение, в горизонтальном полете осмотрите воздушное пространство впереди и ниже себя. </w:t>
      </w:r>
    </w:p>
    <w:p w14:paraId="398ABC10" w14:textId="77777777" w:rsidR="00021401" w:rsidRDefault="00DE1D3E">
      <w:pPr>
        <w:pStyle w:val="310"/>
        <w:suppressLineNumbers/>
        <w:tabs>
          <w:tab w:val="left" w:pos="1134"/>
        </w:tabs>
        <w:ind w:firstLine="567"/>
      </w:pPr>
      <w:r>
        <w:t>Норм</w:t>
      </w:r>
      <w:r>
        <w:t>альные посадки выполняются на малом газу с любым желаемым положением закрылков. Следует избегать скольжения с закрылками, отклоненными больше чем на 30</w:t>
      </w:r>
      <w:r>
        <w:rPr>
          <w:vertAlign w:val="superscript"/>
        </w:rPr>
        <w:t>о</w:t>
      </w:r>
      <w:r>
        <w:t xml:space="preserve"> из-за неожиданного клевка на пикирование, возникающего при определенном сочетании воздушной скорости, у</w:t>
      </w:r>
      <w:r>
        <w:t>гла скольжения и положения ЦТ.</w:t>
      </w:r>
    </w:p>
    <w:p w14:paraId="1A5D7D31" w14:textId="77777777" w:rsidR="00021401" w:rsidRDefault="00021401">
      <w:pPr>
        <w:pStyle w:val="310"/>
        <w:suppressLineNumbers/>
        <w:tabs>
          <w:tab w:val="left" w:pos="1134"/>
        </w:tabs>
        <w:ind w:firstLine="567"/>
        <w:rPr>
          <w:b/>
          <w:color w:val="008000"/>
        </w:rPr>
      </w:pPr>
    </w:p>
    <w:p w14:paraId="0F98904E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</w:rPr>
        <w:t>Примечание:</w:t>
      </w:r>
      <w:r>
        <w:rPr>
          <w:b/>
          <w:color w:val="008000"/>
        </w:rPr>
        <w:t xml:space="preserve"> </w:t>
      </w:r>
      <w:r>
        <w:t>Обогрев карбюратора должен быть включен перед любым значительным уменьшением режима работы двигателя или работой на малом газе.</w:t>
      </w:r>
    </w:p>
    <w:p w14:paraId="6AE4A918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6137F6BA" w14:textId="77777777" w:rsidR="00021401" w:rsidRDefault="00DE1D3E">
      <w:pPr>
        <w:numPr>
          <w:ilvl w:val="0"/>
          <w:numId w:val="29"/>
        </w:numPr>
        <w:shd w:val="clear" w:color="auto" w:fill="FFFFFF"/>
        <w:tabs>
          <w:tab w:val="left" w:pos="900"/>
        </w:tabs>
        <w:autoSpaceDE w:val="0"/>
        <w:ind w:left="900"/>
        <w:jc w:val="both"/>
      </w:pPr>
      <w:r>
        <w:t>Включите обогрев карбюратора. Смесь – богатая (полностью вперед).</w:t>
      </w:r>
    </w:p>
    <w:p w14:paraId="3B0124E6" w14:textId="77777777" w:rsidR="00021401" w:rsidRDefault="00DE1D3E">
      <w:pPr>
        <w:numPr>
          <w:ilvl w:val="0"/>
          <w:numId w:val="29"/>
        </w:numPr>
        <w:shd w:val="clear" w:color="auto" w:fill="FFFFFF"/>
        <w:tabs>
          <w:tab w:val="left" w:pos="900"/>
        </w:tabs>
        <w:autoSpaceDE w:val="0"/>
        <w:ind w:left="900"/>
        <w:jc w:val="both"/>
      </w:pPr>
      <w:r>
        <w:t>Для перевода само</w:t>
      </w:r>
      <w:r>
        <w:t>лета на снижение плавно отдайте штурвал от себя, создайте самолету угол, обеспечивающий заданную вертикальную скорость снижения 2</w:t>
      </w:r>
      <w:r>
        <w:noBreakHyphen/>
        <w:t xml:space="preserve">3 м/с. </w:t>
      </w:r>
    </w:p>
    <w:p w14:paraId="35F1518A" w14:textId="77777777" w:rsidR="00021401" w:rsidRDefault="00DE1D3E">
      <w:pPr>
        <w:numPr>
          <w:ilvl w:val="0"/>
          <w:numId w:val="29"/>
        </w:numPr>
        <w:shd w:val="clear" w:color="auto" w:fill="FFFFFF"/>
        <w:tabs>
          <w:tab w:val="left" w:pos="900"/>
        </w:tabs>
        <w:autoSpaceDE w:val="0"/>
        <w:ind w:left="900"/>
        <w:jc w:val="both"/>
      </w:pPr>
      <w:r>
        <w:t>Зафиксируйте этот угол, выдерживайте скорость полета 130-150 км/ч соответствующим режимом работы двигателя и углом пла</w:t>
      </w:r>
      <w:r>
        <w:t>нирования. При длительном снижении (особенно в холодное время года) не допускайте снижение температуры головок цилиндров ниже 116°С, периодически «прожигайте свечи» – переводите на 5-10 секунд двигатель на номинальный режим (при этом временно уменьшайте уг</w:t>
      </w:r>
      <w:r>
        <w:t>ол планирования во избежание разгона скорости).</w:t>
      </w:r>
    </w:p>
    <w:p w14:paraId="05D1E7A3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60B01D26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Самолет планирует устойчиво.</w:t>
      </w:r>
    </w:p>
    <w:p w14:paraId="5F5B18D7" w14:textId="77777777" w:rsidR="00021401" w:rsidRDefault="00021401">
      <w:pPr>
        <w:shd w:val="clear" w:color="auto" w:fill="FFFFFF"/>
        <w:autoSpaceDE w:val="0"/>
        <w:ind w:firstLine="540"/>
        <w:rPr>
          <w:color w:val="000080"/>
        </w:rPr>
      </w:pPr>
    </w:p>
    <w:p w14:paraId="44D4C85F" w14:textId="77777777" w:rsidR="00021401" w:rsidRDefault="00DE1D3E">
      <w:pPr>
        <w:pStyle w:val="3"/>
        <w:tabs>
          <w:tab w:val="clear" w:pos="720"/>
        </w:tabs>
        <w:ind w:left="540" w:firstLine="0"/>
        <w:rPr>
          <w:color w:val="000080"/>
        </w:rPr>
      </w:pPr>
      <w:bookmarkStart w:id="48" w:name="_Toc155798629"/>
      <w:r>
        <w:t>Развороты на снижении (планировании)</w:t>
      </w:r>
      <w:bookmarkEnd w:id="48"/>
    </w:p>
    <w:p w14:paraId="3217BD4E" w14:textId="77777777" w:rsidR="00021401" w:rsidRDefault="00021401">
      <w:pPr>
        <w:ind w:firstLine="540"/>
        <w:jc w:val="both"/>
        <w:rPr>
          <w:color w:val="000080"/>
        </w:rPr>
      </w:pPr>
    </w:p>
    <w:p w14:paraId="53C6162D" w14:textId="77777777" w:rsidR="00021401" w:rsidRDefault="00DE1D3E">
      <w:pPr>
        <w:ind w:firstLine="540"/>
        <w:jc w:val="both"/>
      </w:pPr>
      <w:r>
        <w:t>Спираль на снижении выполнять до высоты 500 метров с углом крена до 45º.</w:t>
      </w:r>
    </w:p>
    <w:p w14:paraId="714DA911" w14:textId="77777777" w:rsidR="00021401" w:rsidRDefault="00DE1D3E">
      <w:pPr>
        <w:ind w:firstLine="540"/>
        <w:jc w:val="both"/>
      </w:pPr>
      <w:r>
        <w:t xml:space="preserve">Перед вводом в снижение с разворотом наметьте ориентир </w:t>
      </w:r>
      <w:r>
        <w:t>(курс) вывода, осмотрите воздушное пространство в направлении разворота, обратив особое внимание на нижнюю полусферу. Переведите самолет на снижение, затем координированным отклонением руля направления и элеронов создайте и зафиксируйте угол крена, сохраня</w:t>
      </w:r>
      <w:r>
        <w:t>я при этом угол снижения и скорость не более 150 км/ч (регулируется перемещением РУД). Внимание распределяйте таким же образом, как и при выполнении разворота в горизонтальном полете, однако в большей степени следите за высотой и скоростью снижения, не доп</w:t>
      </w:r>
      <w:r>
        <w:t>ускайте непроизвольного роста скорости, угла крена и перегрузки, следите за температурой головок цилиндров.</w:t>
      </w:r>
    </w:p>
    <w:p w14:paraId="4B5BE085" w14:textId="77777777" w:rsidR="00021401" w:rsidRDefault="00DE1D3E">
      <w:pPr>
        <w:ind w:firstLine="540"/>
        <w:jc w:val="both"/>
        <w:rPr>
          <w:color w:val="000080"/>
        </w:rPr>
      </w:pPr>
      <w:r>
        <w:t xml:space="preserve">Если до ориентира, намеченного для вывода из разворота, осталось 10-15º, а заданная высота еще не достигнута, элеронами и рулем направления уберите </w:t>
      </w:r>
      <w:r>
        <w:t>крен и продолжайте прямолинейное снижение с новым курсом до достижения заданной высоты. Если же Вы снизились до заданной высоты, не развернувшись на необходимый угол, увеличьте обороты двигателя до необходимых для поддержания заданной скорости, после чего,</w:t>
      </w:r>
      <w:r>
        <w:t xml:space="preserve"> взятием штурвала на себя, прекратите снижение и выполняйте разворот в горизонтальном полете до достижения курса вывода из разворота.</w:t>
      </w:r>
    </w:p>
    <w:p w14:paraId="1EC12529" w14:textId="77777777" w:rsidR="00021401" w:rsidRDefault="00021401">
      <w:pPr>
        <w:ind w:firstLine="540"/>
        <w:rPr>
          <w:color w:val="000080"/>
        </w:rPr>
      </w:pPr>
    </w:p>
    <w:p w14:paraId="72BB5D60" w14:textId="77777777" w:rsidR="00021401" w:rsidRDefault="00021401">
      <w:pPr>
        <w:ind w:firstLine="540"/>
        <w:rPr>
          <w:color w:val="000080"/>
        </w:rPr>
      </w:pPr>
    </w:p>
    <w:p w14:paraId="18FA10A8" w14:textId="77777777" w:rsidR="00021401" w:rsidRDefault="00DE1D3E">
      <w:pPr>
        <w:pStyle w:val="2"/>
      </w:pPr>
      <w:bookmarkStart w:id="49" w:name="_Toc155798630"/>
      <w:r>
        <w:lastRenderedPageBreak/>
        <w:t>Заход на посадку</w:t>
      </w:r>
      <w:bookmarkEnd w:id="49"/>
    </w:p>
    <w:p w14:paraId="4C5DBC58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50" w:name="_Toc155798631"/>
      <w:r>
        <w:t>Техника пилотирования и режимы</w:t>
      </w:r>
      <w:bookmarkEnd w:id="50"/>
    </w:p>
    <w:p w14:paraId="430F6877" w14:textId="77777777" w:rsidR="00021401" w:rsidRDefault="00021401"/>
    <w:p w14:paraId="412777AB" w14:textId="77777777" w:rsidR="00021401" w:rsidRDefault="00DE1D3E">
      <w:pPr>
        <w:ind w:firstLine="540"/>
        <w:jc w:val="both"/>
      </w:pPr>
      <w:r>
        <w:t>Осуществите выход в створ посадочной полосы на удалении от ВПП 1 км и в</w:t>
      </w:r>
      <w:r>
        <w:t>ысоте полета не менее 100 м. Если при дальности более 1 км до прохода БПРМ, который определяется визуально, высота составляет 100 метров, нужно немедленно прекратить снижение, увеличить обороты двигателя до потребных для сохранения скорости 80</w:t>
      </w:r>
      <w:r>
        <w:noBreakHyphen/>
        <w:t>90 </w:t>
      </w:r>
      <w:proofErr w:type="spellStart"/>
      <w:r>
        <w:t>mph</w:t>
      </w:r>
      <w:proofErr w:type="spellEnd"/>
      <w:r>
        <w:t xml:space="preserve"> и пер</w:t>
      </w:r>
      <w:r>
        <w:t>евести самолет в горизонтальный полет.</w:t>
      </w:r>
    </w:p>
    <w:p w14:paraId="2226BE2E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Доложить руководителю полетов о готовности к посадке и, получив разрешение, продолжить снижение или горизонтальный полет в створе ВПП, взяв угол сноса на ветер с таким расчетом, чтобы направление движения самолета был</w:t>
      </w:r>
      <w:r>
        <w:t>о строго по оси ВПП.</w:t>
      </w:r>
    </w:p>
    <w:p w14:paraId="435AA322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  <w:spacing w:val="-5"/>
          <w:szCs w:val="21"/>
        </w:rPr>
      </w:pPr>
      <w:r>
        <w:t xml:space="preserve">На удалении 1 км переведите самолет на </w:t>
      </w:r>
      <w:proofErr w:type="spellStart"/>
      <w:r>
        <w:t>предпосадочное</w:t>
      </w:r>
      <w:proofErr w:type="spellEnd"/>
      <w:r>
        <w:t xml:space="preserve"> планирование</w:t>
      </w:r>
      <w:r>
        <w:rPr>
          <w:color w:val="000000"/>
          <w:spacing w:val="-4"/>
          <w:szCs w:val="21"/>
        </w:rPr>
        <w:t xml:space="preserve">, которое производится на режиме малого газа с любой </w:t>
      </w:r>
      <w:r>
        <w:rPr>
          <w:color w:val="000000"/>
          <w:spacing w:val="-5"/>
          <w:szCs w:val="21"/>
        </w:rPr>
        <w:t xml:space="preserve">желаемой установкой закрылков. </w:t>
      </w:r>
    </w:p>
    <w:p w14:paraId="07312094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  <w:spacing w:val="-5"/>
          <w:szCs w:val="21"/>
        </w:rPr>
      </w:pPr>
    </w:p>
    <w:p w14:paraId="02BB7D59" w14:textId="77777777" w:rsidR="00021401" w:rsidRDefault="00DE1D3E">
      <w:pPr>
        <w:shd w:val="clear" w:color="auto" w:fill="FFFFFF"/>
        <w:autoSpaceDE w:val="0"/>
        <w:ind w:left="2160" w:hanging="1620"/>
        <w:jc w:val="both"/>
      </w:pPr>
      <w:proofErr w:type="gramStart"/>
      <w:r>
        <w:rPr>
          <w:b/>
          <w:bCs/>
          <w:color w:val="000000"/>
          <w:spacing w:val="-5"/>
          <w:szCs w:val="21"/>
        </w:rPr>
        <w:t xml:space="preserve">Примечание:   </w:t>
      </w:r>
      <w:proofErr w:type="gramEnd"/>
      <w:r>
        <w:rPr>
          <w:color w:val="000000"/>
          <w:spacing w:val="-5"/>
          <w:szCs w:val="21"/>
        </w:rPr>
        <w:t xml:space="preserve">не рекомендуется выполнять скольжение с закрылками, </w:t>
      </w:r>
      <w:r>
        <w:rPr>
          <w:color w:val="000000"/>
          <w:szCs w:val="21"/>
        </w:rPr>
        <w:t>отклоненными боле</w:t>
      </w:r>
      <w:r>
        <w:rPr>
          <w:color w:val="000000"/>
          <w:szCs w:val="21"/>
        </w:rPr>
        <w:t>е 30°</w:t>
      </w:r>
      <w:r>
        <w:rPr>
          <w:color w:val="000000"/>
          <w:spacing w:val="-2"/>
          <w:szCs w:val="21"/>
        </w:rPr>
        <w:t>.</w:t>
      </w:r>
    </w:p>
    <w:p w14:paraId="6DC47FEB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266C4A3E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Расчет на посадку выполняйте в точку начала выравнивания, вынесенную относительно заданной точки приземления на 50-70 м.</w:t>
      </w:r>
    </w:p>
    <w:p w14:paraId="2368FE46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Точность расчета определяйте по направлению глиссады планирования относительно точки начала выравнивания.</w:t>
      </w:r>
    </w:p>
    <w:p w14:paraId="0DEF7D6D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</w:rPr>
        <w:t>Расчет с недолетом</w:t>
      </w:r>
      <w:r>
        <w:t xml:space="preserve"> ис</w:t>
      </w:r>
      <w:r>
        <w:t>правляется увеличением оборотов двигателя и уменьшением угла планирования, при этом скорость полета сохраняется. При значительном недолете расчет исправляется проходом в горизонтальном полете с контролем скорости и увеличением оборотов до потребных, вплоть</w:t>
      </w:r>
      <w:r>
        <w:t xml:space="preserve"> до максимальных.</w:t>
      </w:r>
    </w:p>
    <w:p w14:paraId="37AB88B4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</w:rPr>
        <w:t>Расчет с перелетом</w:t>
      </w:r>
      <w:r>
        <w:t xml:space="preserve"> исправляется увеличением угла планирования с одновременным уменьшением оборотов двигателя при сохранении скорости полета 125 км/ч. При этом надо помнить, что вертикальная скорость снижения и угол планирования увеличиваю</w:t>
      </w:r>
      <w:r>
        <w:t>тся, что затрудняет выполнение посадки.</w:t>
      </w:r>
    </w:p>
    <w:p w14:paraId="4AA82D84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30E70FC6" w14:textId="77777777" w:rsidR="00021401" w:rsidRDefault="00DE1D3E">
      <w:pPr>
        <w:pStyle w:val="3"/>
        <w:tabs>
          <w:tab w:val="clear" w:pos="720"/>
        </w:tabs>
        <w:ind w:left="540" w:firstLine="0"/>
        <w:rPr>
          <w:color w:val="000080"/>
        </w:rPr>
      </w:pPr>
      <w:bookmarkStart w:id="51" w:name="_Toc155798632"/>
      <w:r>
        <w:t>Заход на посадку методом разворотов на 90º («по кругу»)</w:t>
      </w:r>
      <w:bookmarkEnd w:id="51"/>
    </w:p>
    <w:p w14:paraId="2B54EB35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73D026A5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Для самолета C-172К ширина «круга» составляет не менее 1 км.</w:t>
      </w:r>
    </w:p>
    <w:p w14:paraId="13677258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Если вход в «круг» выполняется из зоны полетов или с маршрута, то он осуществляется на </w:t>
      </w:r>
      <w:r>
        <w:t>скорости горизонтального полета 150-210 км/ч по касательной к любому из четырех разворотов согласно действующей на аэродроме посадки «Инструкции по производству полетов».</w:t>
      </w:r>
    </w:p>
    <w:p w14:paraId="029A4AC0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В случае выполнения полного полета по кругу, развороты выполняются следующим образом:</w:t>
      </w:r>
    </w:p>
    <w:p w14:paraId="743264BD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</w:rPr>
      </w:pPr>
    </w:p>
    <w:p w14:paraId="4C4FA152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</w:rPr>
        <w:t xml:space="preserve">Первый разворот. </w:t>
      </w:r>
      <w:r>
        <w:t>На высоте 120 метров осмотреться, наметить ориентир под 90</w:t>
      </w:r>
      <w:r>
        <w:rPr>
          <w:vertAlign w:val="superscript"/>
        </w:rPr>
        <w:t>о</w:t>
      </w:r>
      <w:r>
        <w:t xml:space="preserve"> и с креном 15-20</w:t>
      </w:r>
      <w:r>
        <w:rPr>
          <w:vertAlign w:val="superscript"/>
        </w:rPr>
        <w:t>о</w:t>
      </w:r>
      <w:r>
        <w:t xml:space="preserve"> выполнить первый разворот с набором высоты. После вывода из разворота дальнейший набор высоты производить на скорости 125-130 км/ч.</w:t>
      </w:r>
    </w:p>
    <w:p w14:paraId="25EC9E88" w14:textId="77777777" w:rsidR="00021401" w:rsidRDefault="00DE1D3E">
      <w:pPr>
        <w:shd w:val="clear" w:color="auto" w:fill="FFFFFF"/>
        <w:autoSpaceDE w:val="0"/>
        <w:ind w:firstLine="540"/>
        <w:jc w:val="both"/>
        <w:rPr>
          <w:b/>
        </w:rPr>
      </w:pPr>
      <w:r>
        <w:t xml:space="preserve">Достигнув высоты полета по </w:t>
      </w:r>
      <w:r>
        <w:t xml:space="preserve">кругу (300 м), перевести самолет в горизонтальный полет, </w:t>
      </w:r>
      <w:proofErr w:type="spellStart"/>
      <w:r>
        <w:t>РУДом</w:t>
      </w:r>
      <w:proofErr w:type="spellEnd"/>
      <w:r>
        <w:t xml:space="preserve"> уменьшить мощность двигателя с таким расчетом, чтобы скорость полета была 150-210 км/ч.</w:t>
      </w:r>
    </w:p>
    <w:p w14:paraId="018A95C9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</w:rPr>
      </w:pPr>
    </w:p>
    <w:p w14:paraId="3CA0F359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</w:rPr>
        <w:t xml:space="preserve">Второй разворот. </w:t>
      </w:r>
      <w:r>
        <w:t>Когда линия визирования на посадочные знаки будет проходить под углом 45</w:t>
      </w:r>
      <w:r>
        <w:rPr>
          <w:vertAlign w:val="superscript"/>
        </w:rPr>
        <w:t>о</w:t>
      </w:r>
      <w:r>
        <w:t xml:space="preserve"> к продольной </w:t>
      </w:r>
      <w:r>
        <w:t>оси самолета, выполнить второй разворот с креном 30</w:t>
      </w:r>
      <w:r>
        <w:rPr>
          <w:vertAlign w:val="superscript"/>
        </w:rPr>
        <w:t>о</w:t>
      </w:r>
      <w:r>
        <w:t>.</w:t>
      </w:r>
    </w:p>
    <w:p w14:paraId="05A46112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lastRenderedPageBreak/>
        <w:t xml:space="preserve">В случае бокового ветра со стороны круга и необходимости обеспечить ширину круга, рекомендуется после вывода из первого разворота, пройти по прямой для обеспечения ширины круга и затем выполнить второй </w:t>
      </w:r>
      <w:r>
        <w:t>разворот.</w:t>
      </w:r>
    </w:p>
    <w:p w14:paraId="0E2CB646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Если второй разворот выполняется с набором высоты, то за 20-30 м до заданной высоты начать уменьшение угла набора и мощности двигателя, а оставшуюся часть разворота выполнить в горизонтальной плоскости.</w:t>
      </w:r>
    </w:p>
    <w:p w14:paraId="645960E3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Вывод из 2-го разворота произвести в направ</w:t>
      </w:r>
      <w:r>
        <w:t>лении, параллельном линии посадочных знаков.</w:t>
      </w:r>
    </w:p>
    <w:p w14:paraId="53E6CCEA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Во время полета от второго к третьему развороту, проконтролировать параметры работы двигателя и параллельность линии пути посадочным знакам.</w:t>
      </w:r>
    </w:p>
    <w:p w14:paraId="58500ECA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Перед третьим разворотом запросить у РП разрешение на посадку.</w:t>
      </w:r>
    </w:p>
    <w:p w14:paraId="125436CC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</w:rPr>
      </w:pPr>
    </w:p>
    <w:p w14:paraId="43C6FAAA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</w:rPr>
        <w:t>Третий</w:t>
      </w:r>
      <w:r>
        <w:rPr>
          <w:b/>
        </w:rPr>
        <w:t xml:space="preserve"> </w:t>
      </w:r>
      <w:r>
        <w:t>(расчетный)</w:t>
      </w:r>
      <w:r>
        <w:rPr>
          <w:b/>
        </w:rPr>
        <w:t xml:space="preserve"> разворот</w:t>
      </w:r>
      <w:r>
        <w:t xml:space="preserve"> начинайте выполнять, когда угол, заключенный между продольной осью самолета и линией визирования на посадочные знаки, будет равен 45º. С креном 30</w:t>
      </w:r>
      <w:r>
        <w:rPr>
          <w:vertAlign w:val="superscript"/>
        </w:rPr>
        <w:t>о</w:t>
      </w:r>
      <w:r>
        <w:t xml:space="preserve"> выполните разворот на 90-110º, в зависимости от ветра с поправкой на снос, и следуйте </w:t>
      </w:r>
      <w:r>
        <w:t>к четвертому развороту.</w:t>
      </w:r>
    </w:p>
    <w:p w14:paraId="438B1B55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Когда посадочные знаки будут проецироваться примерно под углом 30º, образованным поперечной осью самолета и линией визирования на посадочные знаки, переведите самолет </w:t>
      </w:r>
      <w:r>
        <w:rPr>
          <w:b/>
          <w:bCs/>
          <w:u w:val="single"/>
        </w:rPr>
        <w:t>на планирование</w:t>
      </w:r>
      <w:r>
        <w:t>, установив угол снижения и уменьшив обороты двига</w:t>
      </w:r>
      <w:r>
        <w:t xml:space="preserve">теля, выдерживая скорость 125 км/ч, и выпустите закрылки. Снижайтесь с таким расчетом, чтобы к моменту ввода в четвертый разворот высота была не менее 150 м и дальность 1,5 км. </w:t>
      </w:r>
    </w:p>
    <w:p w14:paraId="4AA461F9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</w:rPr>
      </w:pPr>
    </w:p>
    <w:p w14:paraId="1F4F5BFC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</w:rPr>
        <w:t xml:space="preserve">Четвертый разворот. </w:t>
      </w:r>
      <w:r>
        <w:t>Когда угол между линией визирования на посадочные знаки и</w:t>
      </w:r>
      <w:r>
        <w:t xml:space="preserve"> осью ВПП будет равен 15º, начинайте четвертый разворот. Техника выполнения 4-го разворота и действия, как при выполнении разворота на снижении. Точность захода в процессе разворота корректируйте изменением угла крена (не допускайте крена более 30</w:t>
      </w:r>
      <w:r>
        <w:rPr>
          <w:vertAlign w:val="superscript"/>
        </w:rPr>
        <w:t>о</w:t>
      </w:r>
      <w:r>
        <w:t>). При в</w:t>
      </w:r>
      <w:r>
        <w:t>ыполнении четвертого разворота основное внимание уделяйте:</w:t>
      </w:r>
    </w:p>
    <w:p w14:paraId="428893CF" w14:textId="77777777" w:rsidR="00021401" w:rsidRDefault="00DE1D3E">
      <w:pPr>
        <w:numPr>
          <w:ilvl w:val="0"/>
          <w:numId w:val="30"/>
        </w:numPr>
        <w:shd w:val="clear" w:color="auto" w:fill="FFFFFF"/>
        <w:tabs>
          <w:tab w:val="left" w:pos="1260"/>
        </w:tabs>
        <w:autoSpaceDE w:val="0"/>
        <w:jc w:val="both"/>
      </w:pPr>
      <w:r>
        <w:t>сохранению скорости 125 км/ч;</w:t>
      </w:r>
    </w:p>
    <w:p w14:paraId="0C9B4E0F" w14:textId="77777777" w:rsidR="00021401" w:rsidRDefault="00DE1D3E">
      <w:pPr>
        <w:numPr>
          <w:ilvl w:val="0"/>
          <w:numId w:val="30"/>
        </w:numPr>
        <w:shd w:val="clear" w:color="auto" w:fill="FFFFFF"/>
        <w:tabs>
          <w:tab w:val="left" w:pos="1260"/>
        </w:tabs>
        <w:autoSpaceDE w:val="0"/>
        <w:jc w:val="both"/>
      </w:pPr>
      <w:r>
        <w:t>сохранению угла крена (не более 30°);</w:t>
      </w:r>
    </w:p>
    <w:p w14:paraId="3D0E5178" w14:textId="77777777" w:rsidR="00021401" w:rsidRDefault="00DE1D3E">
      <w:pPr>
        <w:numPr>
          <w:ilvl w:val="0"/>
          <w:numId w:val="30"/>
        </w:numPr>
        <w:shd w:val="clear" w:color="auto" w:fill="FFFFFF"/>
        <w:tabs>
          <w:tab w:val="left" w:pos="1260"/>
        </w:tabs>
        <w:autoSpaceDE w:val="0"/>
        <w:jc w:val="both"/>
      </w:pPr>
      <w:r>
        <w:t>координации движений рулями;</w:t>
      </w:r>
    </w:p>
    <w:p w14:paraId="69582F06" w14:textId="77777777" w:rsidR="00021401" w:rsidRDefault="00DE1D3E">
      <w:pPr>
        <w:numPr>
          <w:ilvl w:val="0"/>
          <w:numId w:val="30"/>
        </w:numPr>
        <w:shd w:val="clear" w:color="auto" w:fill="FFFFFF"/>
        <w:tabs>
          <w:tab w:val="left" w:pos="1260"/>
        </w:tabs>
        <w:autoSpaceDE w:val="0"/>
        <w:jc w:val="both"/>
      </w:pPr>
      <w:r>
        <w:t>правильному выводу в створ посадочной полосы;</w:t>
      </w:r>
    </w:p>
    <w:p w14:paraId="7710EF7D" w14:textId="77777777" w:rsidR="00021401" w:rsidRDefault="00DE1D3E">
      <w:pPr>
        <w:numPr>
          <w:ilvl w:val="0"/>
          <w:numId w:val="30"/>
        </w:numPr>
        <w:tabs>
          <w:tab w:val="left" w:pos="1260"/>
        </w:tabs>
        <w:jc w:val="both"/>
      </w:pPr>
      <w:r>
        <w:t>высоте вывода из четвертого разворота (не менее 100 м)</w:t>
      </w:r>
      <w:r>
        <w:t>;</w:t>
      </w:r>
    </w:p>
    <w:p w14:paraId="5FC08758" w14:textId="77777777" w:rsidR="00021401" w:rsidRDefault="00DE1D3E">
      <w:pPr>
        <w:numPr>
          <w:ilvl w:val="0"/>
          <w:numId w:val="31"/>
        </w:numPr>
        <w:tabs>
          <w:tab w:val="left" w:pos="1260"/>
        </w:tabs>
        <w:jc w:val="both"/>
        <w:rPr>
          <w:color w:val="000080"/>
        </w:rPr>
      </w:pPr>
      <w:r>
        <w:t>учету ветра и своевременному внесению поправки в курс взятием угла сноса.</w:t>
      </w:r>
    </w:p>
    <w:p w14:paraId="78151B66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5CC90F7D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28641CEE" w14:textId="77777777" w:rsidR="00021401" w:rsidRDefault="00DE1D3E">
      <w:pPr>
        <w:pStyle w:val="2"/>
      </w:pPr>
      <w:bookmarkStart w:id="52" w:name="_Toc155798633"/>
      <w:r>
        <w:t>Посадка</w:t>
      </w:r>
      <w:bookmarkEnd w:id="52"/>
    </w:p>
    <w:p w14:paraId="23B6AD3B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53" w:name="_Toc155798634"/>
      <w:r>
        <w:t>Общие указания</w:t>
      </w:r>
      <w:bookmarkEnd w:id="53"/>
    </w:p>
    <w:p w14:paraId="322070F3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2199DCD1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Перед выполнением посадки необходимо выполнить все операции, предусмотренные разделом «Перед посадкой» Карты контрольных проверок, Приложение 1.</w:t>
      </w:r>
    </w:p>
    <w:p w14:paraId="26B8FCCB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21C6BA6F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До </w:t>
      </w:r>
      <w:r>
        <w:t xml:space="preserve">высоты 30 м убедиться в точности расчета и отсутствии препятствий на полосе, на высоте 20 м проконтролируйте скорость планирования (110-125 км/ч), переведите взгляд на землю с левой стороны капота вперед в направлении снижения под углом 10-15º. Следите за </w:t>
      </w:r>
      <w:r>
        <w:t>расстоянием до земли, постоянством угла планирования и сохранением направления, отсутствием кренов и сноса. С высоты 5-6 м начинайте выравнивание самолета, одновременно с началом выравнивания плавно уменьшите обороты двигателя с таким расчетом, чтобы к кон</w:t>
      </w:r>
      <w:r>
        <w:t xml:space="preserve">цу выравнивания газ был убран полностью. Выравнивание закончите на высоте 0,75-1 м. В процессе выравнивания взгляд должен скользить по земле </w:t>
      </w:r>
      <w:r>
        <w:lastRenderedPageBreak/>
        <w:t>и быть направлен вперед на 25-30 м и под углом 20-25º влево от продольной оси самолета. На выравнивании следите за:</w:t>
      </w:r>
    </w:p>
    <w:p w14:paraId="5FEB0120" w14:textId="77777777" w:rsidR="00021401" w:rsidRDefault="00DE1D3E">
      <w:pPr>
        <w:numPr>
          <w:ilvl w:val="0"/>
          <w:numId w:val="32"/>
        </w:numPr>
        <w:shd w:val="clear" w:color="auto" w:fill="FFFFFF"/>
        <w:tabs>
          <w:tab w:val="left" w:pos="1260"/>
        </w:tabs>
        <w:autoSpaceDE w:val="0"/>
        <w:jc w:val="both"/>
      </w:pPr>
      <w:r>
        <w:t>плавным уменьшением расстояния до земли;</w:t>
      </w:r>
    </w:p>
    <w:p w14:paraId="5597096E" w14:textId="77777777" w:rsidR="00021401" w:rsidRDefault="00DE1D3E">
      <w:pPr>
        <w:numPr>
          <w:ilvl w:val="0"/>
          <w:numId w:val="32"/>
        </w:numPr>
        <w:shd w:val="clear" w:color="auto" w:fill="FFFFFF"/>
        <w:tabs>
          <w:tab w:val="left" w:pos="1260"/>
        </w:tabs>
        <w:autoSpaceDE w:val="0"/>
        <w:jc w:val="both"/>
      </w:pPr>
      <w:r>
        <w:t>отсутствием крена и постоянством угла сноса;</w:t>
      </w:r>
    </w:p>
    <w:p w14:paraId="1E51B4E1" w14:textId="77777777" w:rsidR="00021401" w:rsidRDefault="00DE1D3E">
      <w:pPr>
        <w:numPr>
          <w:ilvl w:val="0"/>
          <w:numId w:val="32"/>
        </w:numPr>
        <w:shd w:val="clear" w:color="auto" w:fill="FFFFFF"/>
        <w:tabs>
          <w:tab w:val="left" w:pos="1260"/>
        </w:tabs>
        <w:autoSpaceDE w:val="0"/>
        <w:jc w:val="both"/>
      </w:pPr>
      <w:r>
        <w:t>выдерживанием направления по оси ВПП.</w:t>
      </w:r>
    </w:p>
    <w:p w14:paraId="3F94CF24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В процессе </w:t>
      </w:r>
      <w:proofErr w:type="spellStart"/>
      <w:r>
        <w:t>предпосадочного</w:t>
      </w:r>
      <w:proofErr w:type="spellEnd"/>
      <w:r>
        <w:t xml:space="preserve"> выдерживания, создать самолету посадочный угол. Не допуская </w:t>
      </w:r>
      <w:proofErr w:type="spellStart"/>
      <w:r>
        <w:t>взмываний</w:t>
      </w:r>
      <w:proofErr w:type="spellEnd"/>
      <w:r>
        <w:t>, плавно добирайте штурвал «на себя</w:t>
      </w:r>
      <w:r>
        <w:t xml:space="preserve">» так, чтобы приземление самолета произошло с высоты 15-20 см на основные стойки. </w:t>
      </w:r>
    </w:p>
    <w:p w14:paraId="4ADB62C8" w14:textId="77777777" w:rsidR="00021401" w:rsidRDefault="00DE1D3E">
      <w:pPr>
        <w:shd w:val="clear" w:color="auto" w:fill="FFFFFF"/>
        <w:autoSpaceDE w:val="0"/>
        <w:ind w:firstLine="540"/>
        <w:jc w:val="both"/>
        <w:rPr>
          <w:b/>
        </w:rPr>
      </w:pPr>
      <w:r>
        <w:rPr>
          <w:b/>
        </w:rPr>
        <w:t>В момент касания штурвал ЗАДЕРЖАТЬ!</w:t>
      </w:r>
    </w:p>
    <w:p w14:paraId="5D69702A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</w:rPr>
      </w:pPr>
    </w:p>
    <w:p w14:paraId="3100EF79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На пробеге носовая стойка шасси опускается на ВПП мягко, после уменьшения скорости, во избежание повышенных нагрузок на нее. Такая техни</w:t>
      </w:r>
      <w:r>
        <w:t>ка выполнения приземления особенно важна при посадке на мягкую или неровную поверхность.</w:t>
      </w:r>
    </w:p>
    <w:p w14:paraId="0BEFC43C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Убедившись, что пробег сохраняется прямолинейным, педали стоят нейтрально, при необходимости, во второй половине пробега можно использовать тормоза. Тормозами пользоваться плавно, короткими импульсами. </w:t>
      </w:r>
    </w:p>
    <w:p w14:paraId="0847EC05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После окончания пробега освободите посадочную полосу </w:t>
      </w:r>
      <w:r>
        <w:t xml:space="preserve">и </w:t>
      </w:r>
      <w:proofErr w:type="spellStart"/>
      <w:r>
        <w:t>зарулите</w:t>
      </w:r>
      <w:proofErr w:type="spellEnd"/>
      <w:r>
        <w:t xml:space="preserve"> на стоянку, соблюдая осмотрительность. Уберите закрылки.</w:t>
      </w:r>
    </w:p>
    <w:p w14:paraId="4A363476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1C8778FF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54" w:name="_Toc155798635"/>
      <w:r>
        <w:t>Посадка на короткую ВПП</w:t>
      </w:r>
      <w:bookmarkEnd w:id="54"/>
    </w:p>
    <w:p w14:paraId="14399838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00915E0F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Для посадок на короткую полосу выполните заход с убранным газом примерно на скорости 105 км/ч и закрылками на 40°. Касание следует выполнить сначала на </w:t>
      </w:r>
      <w:r>
        <w:t>основные стойки шасси. После касания немедленно опустите носовую стойку на землю и примените интенсивное торможение.</w:t>
      </w:r>
    </w:p>
    <w:p w14:paraId="63D22463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Для наибольшей эффективности торможения, после того, как все три опоры </w:t>
      </w:r>
      <w:proofErr w:type="gramStart"/>
      <w:r>
        <w:t>шасси  находятся</w:t>
      </w:r>
      <w:proofErr w:type="gramEnd"/>
      <w:r>
        <w:t xml:space="preserve"> на земле, уберите закрылки, возьмите (вплоть до упо</w:t>
      </w:r>
      <w:r>
        <w:t>ра) и удерживайте штурвал на себя, примените максимально возможное торможение, не допуская юза и касания земли хвостовой частью самолета.</w:t>
      </w:r>
    </w:p>
    <w:p w14:paraId="0FCAD9FD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74196CB0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55" w:name="_Toc155798636"/>
      <w:r>
        <w:t>Посадка с боковым ветром</w:t>
      </w:r>
      <w:bookmarkEnd w:id="55"/>
    </w:p>
    <w:p w14:paraId="0E6B9B78" w14:textId="77777777" w:rsidR="00021401" w:rsidRDefault="00021401"/>
    <w:p w14:paraId="51380410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color w:val="000000"/>
          <w:spacing w:val="-3"/>
          <w:szCs w:val="21"/>
        </w:rPr>
        <w:t>При посадке с боковым ветром закрылки выпускать на минимально возможный угол в соответствии</w:t>
      </w:r>
      <w:r>
        <w:rPr>
          <w:color w:val="000000"/>
          <w:spacing w:val="-3"/>
          <w:szCs w:val="21"/>
        </w:rPr>
        <w:t xml:space="preserve"> с длиной используемой ВПП.</w:t>
      </w:r>
      <w:r>
        <w:rPr>
          <w:rFonts w:ascii="Arial" w:hAnsi="Arial" w:cs="Arial"/>
          <w:color w:val="993300"/>
          <w:sz w:val="20"/>
          <w:szCs w:val="20"/>
        </w:rPr>
        <w:t xml:space="preserve"> </w:t>
      </w:r>
      <w:r>
        <w:rPr>
          <w:color w:val="000000"/>
          <w:spacing w:val="-3"/>
          <w:szCs w:val="21"/>
        </w:rPr>
        <w:t>Появившийся снос устраняйте взятием упреждения</w:t>
      </w:r>
      <w:r>
        <w:rPr>
          <w:color w:val="000000"/>
        </w:rPr>
        <w:t xml:space="preserve"> на угол сноса против ветра</w:t>
      </w:r>
      <w:r>
        <w:rPr>
          <w:color w:val="000000"/>
          <w:spacing w:val="-2"/>
          <w:szCs w:val="21"/>
        </w:rPr>
        <w:t>.</w:t>
      </w:r>
    </w:p>
    <w:p w14:paraId="6D00BFDD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  <w:spacing w:val="-3"/>
          <w:szCs w:val="21"/>
        </w:rPr>
      </w:pPr>
      <w:r>
        <w:t>На выравнивании и во время выдерживания,</w:t>
      </w:r>
      <w:r>
        <w:rPr>
          <w:color w:val="000000"/>
        </w:rPr>
        <w:t xml:space="preserve"> плавно создавая посадочный угол самолету, одновременно движением педалей уберите угол сноса. </w:t>
      </w:r>
      <w:r>
        <w:t>При сильном боковом</w:t>
      </w:r>
      <w:r>
        <w:t xml:space="preserve"> ветре, близком к ограничению самолета по боковому ветру на выравнивании и выдерживании сохраняйте угол сноса, энергично уберите угол сноса плавным и координированным движением педалей перед самым касанием ВПП с тем, чтобы не допустить бокового удара колес</w:t>
      </w:r>
      <w:r>
        <w:t xml:space="preserve"> о ВПП.</w:t>
      </w:r>
      <w:r>
        <w:rPr>
          <w:color w:val="000000"/>
          <w:spacing w:val="-3"/>
          <w:szCs w:val="21"/>
        </w:rPr>
        <w:t xml:space="preserve"> </w:t>
      </w:r>
    </w:p>
    <w:p w14:paraId="50CD6A42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color w:val="000000"/>
          <w:spacing w:val="-3"/>
          <w:szCs w:val="21"/>
        </w:rPr>
        <w:t xml:space="preserve">После касания сохраняйте направление при помощи управляемой передней </w:t>
      </w:r>
      <w:r>
        <w:rPr>
          <w:color w:val="000000"/>
          <w:spacing w:val="1"/>
          <w:szCs w:val="21"/>
        </w:rPr>
        <w:t>стойки и при необходимости используйте импульсивное торможение.</w:t>
      </w:r>
    </w:p>
    <w:p w14:paraId="7372523F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03CA26CA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56" w:name="_Toc155798637"/>
      <w:r>
        <w:t>Уход на второй круг</w:t>
      </w:r>
      <w:bookmarkEnd w:id="56"/>
    </w:p>
    <w:p w14:paraId="7D3EB612" w14:textId="77777777" w:rsidR="00021401" w:rsidRDefault="00021401">
      <w:pPr>
        <w:shd w:val="clear" w:color="auto" w:fill="FFFFFF"/>
        <w:jc w:val="both"/>
        <w:rPr>
          <w:rFonts w:ascii="Arial" w:hAnsi="Arial" w:cs="Arial"/>
          <w:color w:val="993300"/>
          <w:sz w:val="20"/>
          <w:szCs w:val="20"/>
          <w:lang w:val="en-US" w:eastAsia="en-US"/>
        </w:rPr>
      </w:pPr>
    </w:p>
    <w:p w14:paraId="69DBD48F" w14:textId="77777777" w:rsidR="00021401" w:rsidRDefault="00DE1D3E">
      <w:pPr>
        <w:ind w:firstLine="540"/>
        <w:jc w:val="both"/>
      </w:pPr>
      <w:r>
        <w:t xml:space="preserve">Если исправить расчет на посадку до высоты 30 м не удалось или есть сомнения в безопасности </w:t>
      </w:r>
      <w:r>
        <w:t xml:space="preserve">выполнения посадки (обнаружение в воздухе самолета, мешающего </w:t>
      </w:r>
      <w:r>
        <w:lastRenderedPageBreak/>
        <w:t xml:space="preserve">произвести посадку, обнаружение на ВПП самолета, людей, животных или неудовлетворительного состояния грунта), необходимо уйти на второй круг.  </w:t>
      </w:r>
    </w:p>
    <w:p w14:paraId="31767440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Приняв решение об уходе на второй круг:</w:t>
      </w:r>
    </w:p>
    <w:p w14:paraId="28569038" w14:textId="77777777" w:rsidR="00021401" w:rsidRDefault="00DE1D3E">
      <w:pPr>
        <w:numPr>
          <w:ilvl w:val="0"/>
          <w:numId w:val="3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продолжать</w:t>
      </w:r>
      <w:r>
        <w:rPr>
          <w:color w:val="000000"/>
        </w:rPr>
        <w:t xml:space="preserve"> выполнять действия, соответствующие тому этапу полета, на котором принято решение об уходе на второй круг, сохраняя скорость;</w:t>
      </w:r>
    </w:p>
    <w:p w14:paraId="1BE78D70" w14:textId="77777777" w:rsidR="00021401" w:rsidRDefault="00DE1D3E">
      <w:pPr>
        <w:numPr>
          <w:ilvl w:val="0"/>
          <w:numId w:val="3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перевести РУД плавно (за 1-2 секунды) в положение максимальной мощности;</w:t>
      </w:r>
    </w:p>
    <w:p w14:paraId="1D29B40B" w14:textId="77777777" w:rsidR="00021401" w:rsidRDefault="00DE1D3E">
      <w:pPr>
        <w:numPr>
          <w:ilvl w:val="0"/>
          <w:numId w:val="3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плавно перевести самолет в горизонтальный полет, при это</w:t>
      </w:r>
      <w:r>
        <w:rPr>
          <w:color w:val="000000"/>
        </w:rPr>
        <w:t>м не отвлекать внимание от ВПП, скользить взглядом по поверхности земли, как при посадке;</w:t>
      </w:r>
    </w:p>
    <w:p w14:paraId="63ECBFDE" w14:textId="77777777" w:rsidR="00021401" w:rsidRDefault="00DE1D3E">
      <w:pPr>
        <w:numPr>
          <w:ilvl w:val="0"/>
          <w:numId w:val="3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  <w:spacing w:val="-3"/>
          <w:szCs w:val="21"/>
        </w:rPr>
        <w:t>после того, как двигатель вышел на максимальный режим,</w:t>
      </w:r>
      <w:r>
        <w:rPr>
          <w:color w:val="000000"/>
          <w:szCs w:val="21"/>
        </w:rPr>
        <w:t xml:space="preserve"> на высоте не менее уберите закрылки до 20°;</w:t>
      </w:r>
    </w:p>
    <w:p w14:paraId="0C89987E" w14:textId="77777777" w:rsidR="00021401" w:rsidRDefault="00DE1D3E">
      <w:pPr>
        <w:numPr>
          <w:ilvl w:val="0"/>
          <w:numId w:val="3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на скорости не менее 120 </w:t>
      </w:r>
      <w:r>
        <w:t>км/ч</w:t>
      </w:r>
      <w:r>
        <w:rPr>
          <w:color w:val="000000"/>
        </w:rPr>
        <w:t xml:space="preserve"> плавно переведите самолет в набор выс</w:t>
      </w:r>
      <w:r>
        <w:rPr>
          <w:color w:val="000000"/>
        </w:rPr>
        <w:t>оты, не допуская скольжения, кренов и уменьшения скорости;</w:t>
      </w:r>
    </w:p>
    <w:p w14:paraId="15ABE262" w14:textId="77777777" w:rsidR="00021401" w:rsidRDefault="00DE1D3E">
      <w:pPr>
        <w:numPr>
          <w:ilvl w:val="0"/>
          <w:numId w:val="3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далее действуйте, как при выполнении набора высоты после нормального взлета;</w:t>
      </w:r>
    </w:p>
    <w:p w14:paraId="7E187D73" w14:textId="77777777" w:rsidR="00021401" w:rsidRDefault="00DE1D3E">
      <w:pPr>
        <w:numPr>
          <w:ilvl w:val="0"/>
          <w:numId w:val="3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доложите РП об уходе на второй круг.</w:t>
      </w:r>
    </w:p>
    <w:p w14:paraId="0C91994B" w14:textId="77777777" w:rsidR="00021401" w:rsidRDefault="00021401">
      <w:pPr>
        <w:shd w:val="clear" w:color="auto" w:fill="FFFFFF"/>
        <w:autoSpaceDE w:val="0"/>
        <w:ind w:left="1620" w:hanging="1620"/>
        <w:jc w:val="both"/>
        <w:rPr>
          <w:b/>
          <w:bCs/>
          <w:color w:val="000000"/>
          <w:szCs w:val="21"/>
        </w:rPr>
      </w:pPr>
    </w:p>
    <w:p w14:paraId="48B2971B" w14:textId="77777777" w:rsidR="00021401" w:rsidRDefault="00DE1D3E">
      <w:pPr>
        <w:shd w:val="clear" w:color="auto" w:fill="FFFFFF"/>
        <w:autoSpaceDE w:val="0"/>
        <w:ind w:left="1620" w:hanging="1620"/>
        <w:jc w:val="both"/>
      </w:pPr>
      <w:proofErr w:type="gramStart"/>
      <w:r>
        <w:rPr>
          <w:b/>
          <w:bCs/>
          <w:color w:val="000000"/>
          <w:szCs w:val="21"/>
        </w:rPr>
        <w:t xml:space="preserve">Примечание:  </w:t>
      </w:r>
      <w:r>
        <w:rPr>
          <w:color w:val="000000"/>
          <w:szCs w:val="21"/>
        </w:rPr>
        <w:t>если</w:t>
      </w:r>
      <w:proofErr w:type="gramEnd"/>
      <w:r>
        <w:rPr>
          <w:color w:val="000000"/>
          <w:szCs w:val="21"/>
        </w:rPr>
        <w:t xml:space="preserve"> нужно преодолеть препятствия, оставьте </w:t>
      </w:r>
      <w:r>
        <w:rPr>
          <w:color w:val="000000"/>
          <w:spacing w:val="-3"/>
          <w:szCs w:val="21"/>
        </w:rPr>
        <w:t xml:space="preserve">закрылки в диапазоне от 10° до 20° до их преодоления. После прохождения </w:t>
      </w:r>
      <w:r>
        <w:rPr>
          <w:color w:val="000000"/>
          <w:spacing w:val="-5"/>
          <w:szCs w:val="21"/>
        </w:rPr>
        <w:t xml:space="preserve">препятствий, уберите закрылки с последующим увеличением скорости до </w:t>
      </w:r>
      <w:r>
        <w:rPr>
          <w:color w:val="000000"/>
          <w:spacing w:val="-4"/>
          <w:szCs w:val="21"/>
        </w:rPr>
        <w:t xml:space="preserve">125-130 </w:t>
      </w:r>
      <w:r>
        <w:t>км/ч</w:t>
      </w:r>
      <w:r>
        <w:rPr>
          <w:color w:val="000000"/>
          <w:spacing w:val="-4"/>
          <w:szCs w:val="21"/>
        </w:rPr>
        <w:t>.</w:t>
      </w:r>
    </w:p>
    <w:p w14:paraId="065BBDE1" w14:textId="77777777" w:rsidR="00021401" w:rsidRDefault="00021401">
      <w:pPr>
        <w:shd w:val="clear" w:color="auto" w:fill="FFFFFF"/>
        <w:autoSpaceDE w:val="0"/>
        <w:jc w:val="both"/>
      </w:pPr>
    </w:p>
    <w:p w14:paraId="089016C4" w14:textId="77777777" w:rsidR="00021401" w:rsidRDefault="00DE1D3E">
      <w:pPr>
        <w:ind w:firstLine="540"/>
        <w:jc w:val="both"/>
        <w:rPr>
          <w:b/>
        </w:rPr>
      </w:pPr>
      <w:r>
        <w:rPr>
          <w:b/>
        </w:rPr>
        <w:t>Уход на второй круг возможен из любой точки траектории вп</w:t>
      </w:r>
      <w:r>
        <w:rPr>
          <w:b/>
        </w:rPr>
        <w:t>лоть до момента касания ВПП.</w:t>
      </w:r>
    </w:p>
    <w:p w14:paraId="1AC60F42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3B441757" w14:textId="77777777" w:rsidR="00021401" w:rsidRDefault="00DE1D3E">
      <w:pPr>
        <w:pStyle w:val="3"/>
        <w:tabs>
          <w:tab w:val="clear" w:pos="720"/>
        </w:tabs>
        <w:ind w:left="540" w:firstLine="0"/>
        <w:rPr>
          <w:color w:val="000080"/>
        </w:rPr>
      </w:pPr>
      <w:bookmarkStart w:id="57" w:name="_Toc155798638"/>
      <w:r>
        <w:t>Остановка двигателя</w:t>
      </w:r>
      <w:bookmarkEnd w:id="57"/>
    </w:p>
    <w:p w14:paraId="3E403F92" w14:textId="77777777" w:rsidR="00021401" w:rsidRDefault="00021401">
      <w:pPr>
        <w:shd w:val="clear" w:color="auto" w:fill="FFFFFF"/>
        <w:autoSpaceDE w:val="0"/>
        <w:rPr>
          <w:color w:val="000000"/>
        </w:rPr>
      </w:pPr>
    </w:p>
    <w:p w14:paraId="41D38B25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</w:pPr>
      <w:r>
        <w:t>двигатель охладить на 800-1000 об/мин;</w:t>
      </w:r>
    </w:p>
    <w:p w14:paraId="6B8DF2BD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</w:pPr>
      <w:r>
        <w:t>регулятор смеси перевести в положение «бедная»;</w:t>
      </w:r>
    </w:p>
    <w:p w14:paraId="3FA636DE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t>после остановки двигателя ключ зажигания повернуть в положение ВЫКЛ;</w:t>
      </w:r>
      <w:r>
        <w:rPr>
          <w:color w:val="000000"/>
        </w:rPr>
        <w:t xml:space="preserve"> выключить все тумблеры и переключатели;</w:t>
      </w:r>
    </w:p>
    <w:p w14:paraId="6693C66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</w:pPr>
      <w:r>
        <w:t>регулятор</w:t>
      </w:r>
      <w:r>
        <w:t xml:space="preserve"> смеси перевести в положение «богатая»;</w:t>
      </w:r>
    </w:p>
    <w:p w14:paraId="4E2E4803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</w:pPr>
      <w:r>
        <w:t>выполнить карту контрольной проверки после остановки двигателя.</w:t>
      </w:r>
    </w:p>
    <w:p w14:paraId="608D6D96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2CB1ECCF" w14:textId="77777777" w:rsidR="00021401" w:rsidRDefault="00DE1D3E">
      <w:pPr>
        <w:pStyle w:val="2"/>
        <w:tabs>
          <w:tab w:val="clear" w:pos="708"/>
          <w:tab w:val="left" w:pos="720"/>
        </w:tabs>
        <w:ind w:left="720" w:hanging="720"/>
      </w:pPr>
      <w:bookmarkStart w:id="58" w:name="_Toc155798639"/>
      <w:r>
        <w:t>Характерные ошибки при посадке, их причины и порядок исправления</w:t>
      </w:r>
      <w:bookmarkEnd w:id="58"/>
    </w:p>
    <w:p w14:paraId="40D68875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59" w:name="_Toc155798640"/>
      <w:r>
        <w:t>Высокое выравнивание</w:t>
      </w:r>
      <w:bookmarkEnd w:id="59"/>
    </w:p>
    <w:p w14:paraId="013DC062" w14:textId="77777777" w:rsidR="00021401" w:rsidRDefault="00021401">
      <w:pPr>
        <w:pStyle w:val="Arial"/>
        <w:spacing w:before="0" w:after="0"/>
        <w:rPr>
          <w:rFonts w:ascii="Times New Roman" w:hAnsi="Times New Roman" w:cs="Times New Roman"/>
          <w:sz w:val="24"/>
        </w:rPr>
      </w:pPr>
    </w:p>
    <w:p w14:paraId="390A14D7" w14:textId="77777777" w:rsidR="00021401" w:rsidRDefault="00DE1D3E">
      <w:pPr>
        <w:pStyle w:val="Arial"/>
        <w:spacing w:before="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Причинами</w:t>
      </w:r>
      <w:r>
        <w:rPr>
          <w:rFonts w:ascii="Times New Roman" w:hAnsi="Times New Roman" w:cs="Times New Roman"/>
          <w:sz w:val="24"/>
        </w:rPr>
        <w:t xml:space="preserve"> высокого выравнивания могут быть:</w:t>
      </w:r>
    </w:p>
    <w:p w14:paraId="52CE6082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определение расстояния до земли;</w:t>
      </w:r>
    </w:p>
    <w:p w14:paraId="52594FD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направление взгляда на посадке – летчик смотрит слишком близко;</w:t>
      </w:r>
    </w:p>
    <w:p w14:paraId="4757D0AE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стремление быстрее посадить самолет без учета высоты и скорости полета при расчете с перелетом и п</w:t>
      </w:r>
      <w:r>
        <w:rPr>
          <w:color w:val="000000"/>
        </w:rPr>
        <w:t>овышенной скорости захода;</w:t>
      </w:r>
    </w:p>
    <w:p w14:paraId="0EED6F31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исправление захода на посадку ниже глиссады – не выполняется проход в горизонте до нормальной глиссады с последующим переводом на снижение по нормальной глиссаде, а уменьшается угол снижения и расчет выполняется со з</w:t>
      </w:r>
      <w:r>
        <w:rPr>
          <w:color w:val="000000"/>
        </w:rPr>
        <w:t>начительным перелетом по пологой глиссаде;</w:t>
      </w:r>
      <w:r>
        <w:br w:type="page"/>
      </w:r>
    </w:p>
    <w:p w14:paraId="45CF6552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lastRenderedPageBreak/>
        <w:t>излишняя осторожность – нет достаточной уверенности в точном определении расстояния до земли;</w:t>
      </w:r>
    </w:p>
    <w:p w14:paraId="406ECF4F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rPr>
          <w:color w:val="000000"/>
        </w:rPr>
        <w:t xml:space="preserve">неправильное определение скорости самолета или направления и скорости ветра </w:t>
      </w:r>
      <w:proofErr w:type="gramStart"/>
      <w:r>
        <w:rPr>
          <w:color w:val="000000"/>
        </w:rPr>
        <w:t>и  несоразмерный</w:t>
      </w:r>
      <w:proofErr w:type="gramEnd"/>
      <w:r>
        <w:t xml:space="preserve"> темп выравнивания.</w:t>
      </w:r>
    </w:p>
    <w:p w14:paraId="7613DF57" w14:textId="77777777" w:rsidR="00021401" w:rsidRDefault="00021401">
      <w:pPr>
        <w:pStyle w:val="Arial"/>
        <w:rPr>
          <w:rFonts w:ascii="Times New Roman" w:hAnsi="Times New Roman" w:cs="Times New Roman"/>
          <w:sz w:val="24"/>
        </w:rPr>
      </w:pPr>
    </w:p>
    <w:p w14:paraId="736BFE0B" w14:textId="77777777" w:rsidR="00021401" w:rsidRDefault="00DE1D3E">
      <w:pPr>
        <w:pStyle w:val="Arial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Поряд</w:t>
      </w:r>
      <w:r>
        <w:rPr>
          <w:rFonts w:ascii="Times New Roman" w:hAnsi="Times New Roman" w:cs="Times New Roman"/>
          <w:b/>
          <w:sz w:val="24"/>
        </w:rPr>
        <w:t>ок исправления</w:t>
      </w:r>
      <w:r>
        <w:rPr>
          <w:rFonts w:ascii="Times New Roman" w:hAnsi="Times New Roman" w:cs="Times New Roman"/>
          <w:sz w:val="24"/>
        </w:rPr>
        <w:t xml:space="preserve"> высокого выравнивания:</w:t>
      </w:r>
    </w:p>
    <w:p w14:paraId="10FDEC8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если летчик заметил, что выравнивание начато слишком высоко, необходимо задержать движение штурвала на себя, дать самолету снизиться до высоты 5-6 м, а затем продолжить выравнивание с таким расчетом, чтобы </w:t>
      </w:r>
      <w:r>
        <w:rPr>
          <w:color w:val="000000"/>
        </w:rPr>
        <w:t>закончить его на высоте 0,75-1 м, после чего, добирая штурвал на себя соразмерно приближению самолета к земле, создать посадочное положение на высоте 0,15-0,2 м и произвести нормальное приземление на два основных колеса;</w:t>
      </w:r>
    </w:p>
    <w:p w14:paraId="7866B1C1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в случае, если выравнивание законче</w:t>
      </w:r>
      <w:r>
        <w:rPr>
          <w:color w:val="000000"/>
        </w:rPr>
        <w:t>но высоко (на высоте до двух метров), необходимо плавным движением штурвала от себя снизить самолет до высоты 0,75-1 м, а затем, добирая штурвал на себя соразмерно приближению самолета к земле, произвести нормальное приземление на два основных колеса;</w:t>
      </w:r>
    </w:p>
    <w:p w14:paraId="16BE2F5A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если</w:t>
      </w:r>
      <w:r>
        <w:rPr>
          <w:color w:val="000000"/>
        </w:rPr>
        <w:t xml:space="preserve"> выравнивание закончено на высоте более двух метров, необходимо, не отводя взгляда от земли, установить двигателю взлетный режим и, сохраняя направление полета уйти на второй круг в соответствии с рекомендациями подраздела 4.7.4;</w:t>
      </w:r>
    </w:p>
    <w:p w14:paraId="192B5B73" w14:textId="77777777" w:rsidR="00021401" w:rsidRDefault="00021401">
      <w:pPr>
        <w:pStyle w:val="1"/>
        <w:numPr>
          <w:ilvl w:val="0"/>
          <w:numId w:val="0"/>
        </w:numPr>
        <w:ind w:left="360" w:hanging="360"/>
        <w:rPr>
          <w:color w:val="000000"/>
        </w:rPr>
      </w:pPr>
    </w:p>
    <w:p w14:paraId="2F6016C2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60" w:name="_Toc155798641"/>
      <w:proofErr w:type="gramStart"/>
      <w:r>
        <w:t>Низкое  выравнивание</w:t>
      </w:r>
      <w:bookmarkEnd w:id="60"/>
      <w:proofErr w:type="gramEnd"/>
    </w:p>
    <w:p w14:paraId="1455CB00" w14:textId="77777777" w:rsidR="00021401" w:rsidRDefault="00021401">
      <w:pPr>
        <w:pStyle w:val="Arial"/>
        <w:spacing w:before="0" w:after="0"/>
        <w:rPr>
          <w:rFonts w:ascii="Times New Roman" w:hAnsi="Times New Roman" w:cs="Times New Roman"/>
          <w:sz w:val="24"/>
        </w:rPr>
      </w:pPr>
    </w:p>
    <w:p w14:paraId="3A596D28" w14:textId="77777777" w:rsidR="00021401" w:rsidRDefault="00DE1D3E">
      <w:pPr>
        <w:pStyle w:val="Arial"/>
        <w:spacing w:before="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Причинами</w:t>
      </w:r>
      <w:r>
        <w:rPr>
          <w:rFonts w:ascii="Times New Roman" w:hAnsi="Times New Roman" w:cs="Times New Roman"/>
          <w:sz w:val="24"/>
        </w:rPr>
        <w:t xml:space="preserve"> низкого выравнивания могут быть:</w:t>
      </w:r>
    </w:p>
    <w:p w14:paraId="13BD6D2D" w14:textId="77777777" w:rsidR="00021401" w:rsidRDefault="00021401">
      <w:pPr>
        <w:pStyle w:val="Arial"/>
        <w:spacing w:before="0" w:after="0"/>
        <w:rPr>
          <w:rFonts w:ascii="Times New Roman" w:hAnsi="Times New Roman" w:cs="Times New Roman"/>
          <w:sz w:val="24"/>
        </w:rPr>
      </w:pPr>
    </w:p>
    <w:p w14:paraId="6512226D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определение расстояния до земли;</w:t>
      </w:r>
    </w:p>
    <w:p w14:paraId="03BF8997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направление взгляда на посадке – летчик смотрит слишком далеко;</w:t>
      </w:r>
    </w:p>
    <w:p w14:paraId="660E1F19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стремление быстрее посадить самолет при расчете с перелетом;</w:t>
      </w:r>
    </w:p>
    <w:p w14:paraId="46CBF998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исправление под</w:t>
      </w:r>
      <w:r>
        <w:rPr>
          <w:color w:val="000000"/>
        </w:rPr>
        <w:t>хода ниже глиссады – не выполняется проход в горизонте до нормальной глиссады с последующим переводом на снижение по нормальной глиссаде, а уменьшается угол снижения и расчет выполняется в точку начала выравнивания, но по пологой глиссаде, что приводит к в</w:t>
      </w:r>
      <w:r>
        <w:rPr>
          <w:color w:val="000000"/>
        </w:rPr>
        <w:t>ыходу в точку начала выравнивания на малой высоте;</w:t>
      </w:r>
    </w:p>
    <w:p w14:paraId="1A330B32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исправление подхода выше глиссады – не учитывается больший угол снижения и большая вертикальная скорость, что влечет необходимость увеличить темп выравнивания;</w:t>
      </w:r>
    </w:p>
    <w:p w14:paraId="334141E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определение скорост</w:t>
      </w:r>
      <w:r>
        <w:rPr>
          <w:color w:val="000000"/>
        </w:rPr>
        <w:t xml:space="preserve">и самолета или направления и </w:t>
      </w:r>
      <w:proofErr w:type="gramStart"/>
      <w:r>
        <w:rPr>
          <w:color w:val="000000"/>
        </w:rPr>
        <w:t>скорости ветра</w:t>
      </w:r>
      <w:proofErr w:type="gramEnd"/>
      <w:r>
        <w:rPr>
          <w:color w:val="000000"/>
        </w:rPr>
        <w:t xml:space="preserve"> и несоразмерный темп выравнивания.</w:t>
      </w:r>
    </w:p>
    <w:p w14:paraId="6988F781" w14:textId="77777777" w:rsidR="00021401" w:rsidRDefault="00021401">
      <w:pPr>
        <w:pStyle w:val="Arial"/>
        <w:rPr>
          <w:rFonts w:ascii="Times New Roman" w:hAnsi="Times New Roman" w:cs="Times New Roman"/>
          <w:b/>
          <w:sz w:val="24"/>
        </w:rPr>
      </w:pPr>
    </w:p>
    <w:p w14:paraId="468BF47E" w14:textId="77777777" w:rsidR="00021401" w:rsidRDefault="00DE1D3E">
      <w:pPr>
        <w:pStyle w:val="Arial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Порядок исправления</w:t>
      </w:r>
      <w:r>
        <w:rPr>
          <w:rFonts w:ascii="Times New Roman" w:hAnsi="Times New Roman" w:cs="Times New Roman"/>
          <w:sz w:val="24"/>
        </w:rPr>
        <w:t xml:space="preserve"> низкого выравнивания:</w:t>
      </w:r>
    </w:p>
    <w:p w14:paraId="022F5D72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если пилот заметил, что выравнивание начато слишком низко, необходимо соразмерно увеличить темп движения штурвала на себя с таким расч</w:t>
      </w:r>
      <w:r>
        <w:rPr>
          <w:color w:val="000000"/>
        </w:rPr>
        <w:t>етом, чтобы закончить его на высоте 0,75-1 м, после чего, добирая штурвал на себя соразмерно приближению самолета к земле, придать ему посадочное положение на высоте 0,15-0,2 м и произвести нормальное приземление на два основных колеса;</w:t>
      </w:r>
    </w:p>
    <w:p w14:paraId="6E207F74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в случае, если выра</w:t>
      </w:r>
      <w:r>
        <w:rPr>
          <w:color w:val="000000"/>
        </w:rPr>
        <w:t xml:space="preserve">внивание закончено низко на высоте менее 0,5-1 метра, необходимо движение штурвала задержать, дать самолету погасить скорость в горизонтальном полете на этой </w:t>
      </w:r>
      <w:proofErr w:type="gramStart"/>
      <w:r>
        <w:rPr>
          <w:color w:val="000000"/>
        </w:rPr>
        <w:t>высоте</w:t>
      </w:r>
      <w:proofErr w:type="gramEnd"/>
      <w:r>
        <w:rPr>
          <w:color w:val="000000"/>
        </w:rPr>
        <w:t xml:space="preserve"> а затем, добирая штурвал на себя соразмерно приближению самолета к земле, произвести нормал</w:t>
      </w:r>
      <w:r>
        <w:rPr>
          <w:color w:val="000000"/>
        </w:rPr>
        <w:t>ьное приземление на два основных колеса;</w:t>
      </w:r>
    </w:p>
    <w:p w14:paraId="6FC6895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spacing w:val="-2"/>
        </w:rPr>
      </w:pPr>
      <w:r>
        <w:rPr>
          <w:color w:val="000000"/>
        </w:rPr>
        <w:lastRenderedPageBreak/>
        <w:t>при низком выравнивании движение штурвалом должно быть плавное и соразмерное. Отдача штурвала от себя может привести к грубой посадке на повышенной скорости, несоразмерное взятие штурвала на себя</w:t>
      </w:r>
      <w:r>
        <w:rPr>
          <w:spacing w:val="-2"/>
        </w:rPr>
        <w:t xml:space="preserve"> может привести к вз</w:t>
      </w:r>
      <w:r>
        <w:rPr>
          <w:spacing w:val="-2"/>
        </w:rPr>
        <w:t>мыванию на малой скорости.</w:t>
      </w:r>
    </w:p>
    <w:p w14:paraId="2E8EC2DE" w14:textId="77777777" w:rsidR="00021401" w:rsidRDefault="00021401">
      <w:pPr>
        <w:shd w:val="clear" w:color="auto" w:fill="FFFFFF"/>
        <w:autoSpaceDE w:val="0"/>
        <w:ind w:left="360"/>
        <w:jc w:val="both"/>
        <w:rPr>
          <w:spacing w:val="-2"/>
        </w:rPr>
      </w:pPr>
    </w:p>
    <w:p w14:paraId="35D67B6B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61" w:name="_Toc155798642"/>
      <w:r>
        <w:t>Взмывание</w:t>
      </w:r>
      <w:bookmarkEnd w:id="61"/>
    </w:p>
    <w:p w14:paraId="00497744" w14:textId="77777777" w:rsidR="00021401" w:rsidRDefault="00021401">
      <w:pPr>
        <w:pStyle w:val="Arial"/>
        <w:spacing w:before="0" w:after="0"/>
        <w:rPr>
          <w:rFonts w:ascii="Times New Roman" w:hAnsi="Times New Roman" w:cs="Times New Roman"/>
          <w:b/>
          <w:sz w:val="24"/>
        </w:rPr>
      </w:pPr>
    </w:p>
    <w:p w14:paraId="1D711272" w14:textId="77777777" w:rsidR="00021401" w:rsidRDefault="00DE1D3E">
      <w:pPr>
        <w:pStyle w:val="Arial"/>
        <w:spacing w:before="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Причинами</w:t>
      </w:r>
      <w:r>
        <w:rPr>
          <w:rFonts w:ascii="Times New Roman" w:hAnsi="Times New Roman" w:cs="Times New Roman"/>
          <w:sz w:val="24"/>
        </w:rPr>
        <w:t xml:space="preserve"> взмывания могут быть:</w:t>
      </w:r>
    </w:p>
    <w:p w14:paraId="15DD4F5F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большая скорость планирования (особенно при расчете с перелетом);</w:t>
      </w:r>
    </w:p>
    <w:p w14:paraId="663ABAF6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поздний перенос взгляда на землю на выравнивании;</w:t>
      </w:r>
    </w:p>
    <w:p w14:paraId="76236C32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направление взгляда;</w:t>
      </w:r>
    </w:p>
    <w:p w14:paraId="47FAAB88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отвлечение взгляда от земли;</w:t>
      </w:r>
    </w:p>
    <w:p w14:paraId="7693538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резкие</w:t>
      </w:r>
      <w:r>
        <w:rPr>
          <w:color w:val="000000"/>
        </w:rPr>
        <w:t xml:space="preserve"> и несоразмерные движения штурвалом;</w:t>
      </w:r>
    </w:p>
    <w:p w14:paraId="0CF74034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несоразмерное движение штурвалом при </w:t>
      </w:r>
      <w:proofErr w:type="gramStart"/>
      <w:r>
        <w:rPr>
          <w:color w:val="000000"/>
        </w:rPr>
        <w:t>низком  выравнивании</w:t>
      </w:r>
      <w:proofErr w:type="gramEnd"/>
      <w:r>
        <w:rPr>
          <w:color w:val="000000"/>
        </w:rPr>
        <w:t>.</w:t>
      </w:r>
    </w:p>
    <w:p w14:paraId="0466B12F" w14:textId="77777777" w:rsidR="00021401" w:rsidRDefault="00021401">
      <w:pPr>
        <w:pStyle w:val="Arial"/>
        <w:rPr>
          <w:rFonts w:ascii="Times New Roman" w:hAnsi="Times New Roman" w:cs="Times New Roman"/>
          <w:b/>
          <w:sz w:val="24"/>
        </w:rPr>
      </w:pPr>
    </w:p>
    <w:p w14:paraId="72A80494" w14:textId="77777777" w:rsidR="00021401" w:rsidRDefault="00DE1D3E">
      <w:pPr>
        <w:pStyle w:val="Arial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Порядок исправления</w:t>
      </w:r>
      <w:r>
        <w:rPr>
          <w:rFonts w:ascii="Times New Roman" w:hAnsi="Times New Roman" w:cs="Times New Roman"/>
          <w:sz w:val="24"/>
        </w:rPr>
        <w:t xml:space="preserve"> взмывания:</w:t>
      </w:r>
    </w:p>
    <w:p w14:paraId="32C49DEC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если допущено взмывание самолета на высоту 1-1,5 м, необходимо задержать движение штурвала и, по мере приближения </w:t>
      </w:r>
      <w:r>
        <w:rPr>
          <w:color w:val="000000"/>
        </w:rPr>
        <w:t>самолета к земле, соразмерным движением штурвала на себя произвести нормальное приземление на два основных колеса;</w:t>
      </w:r>
    </w:p>
    <w:p w14:paraId="3BEB3FD3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если взмывание произведено на высоту до 2 метров, необходимо плавным движением штурвала от себя прекратить дальнейшее удаление самолета от зе</w:t>
      </w:r>
      <w:r>
        <w:rPr>
          <w:color w:val="000000"/>
        </w:rPr>
        <w:t xml:space="preserve">мли, подвести его к земле </w:t>
      </w:r>
      <w:proofErr w:type="gramStart"/>
      <w:r>
        <w:rPr>
          <w:color w:val="000000"/>
        </w:rPr>
        <w:t>на  высоту</w:t>
      </w:r>
      <w:proofErr w:type="gramEnd"/>
      <w:r>
        <w:rPr>
          <w:color w:val="000000"/>
        </w:rPr>
        <w:t xml:space="preserve"> 0,75-1 м и затем, по мере приближения к земле, соразмерным движением штурвала на себя произвести нормальное приземление на два основных колеса;</w:t>
      </w:r>
    </w:p>
    <w:p w14:paraId="4AFC5A5E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4E23A462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Необходимо помнить, что после исправления взмывания приближение самолета к</w:t>
      </w:r>
      <w:r>
        <w:rPr>
          <w:color w:val="000000"/>
        </w:rPr>
        <w:t xml:space="preserve"> земле происходит с увеличенной вертикальной скоростью, поэтому от пилота требуются своевременные и более энергичные движения штурвала на себя для придания самолету посадочного положения на высоте 0,15-0,2 м. Исправляя взмывание, необходимо внимательно сле</w:t>
      </w:r>
      <w:r>
        <w:rPr>
          <w:color w:val="000000"/>
        </w:rPr>
        <w:t>дить за сохранением направления по ВПП и не допускать потери скорости.</w:t>
      </w:r>
    </w:p>
    <w:p w14:paraId="48663472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color w:val="000000"/>
        </w:rPr>
        <w:t>Если взмывание своевременно не прекращено, и самолет взмыл на высоту более 2 метров, необходимо, не отвлекая взгляда от земли, удерживать самолет от сваливания на крыло, продолжать выпо</w:t>
      </w:r>
      <w:r>
        <w:rPr>
          <w:color w:val="000000"/>
        </w:rPr>
        <w:t>лнять посадку, одновременно с этим плавно увеличить режим работы двигателя до взлетного и уйти на второй круг в соответствии с рекомендациями подраздела</w:t>
      </w:r>
      <w:r>
        <w:t xml:space="preserve"> 4.7.4.</w:t>
      </w:r>
    </w:p>
    <w:p w14:paraId="13F6C206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7C7E1407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62" w:name="_Toc155798643"/>
      <w:r>
        <w:t>Отделение самолёта от земли после приземления («козел»)</w:t>
      </w:r>
      <w:bookmarkEnd w:id="62"/>
    </w:p>
    <w:p w14:paraId="0BD3450F" w14:textId="77777777" w:rsidR="00021401" w:rsidRDefault="00021401">
      <w:pPr>
        <w:pStyle w:val="Arial"/>
        <w:spacing w:before="0" w:after="0"/>
        <w:rPr>
          <w:rFonts w:ascii="Times New Roman" w:hAnsi="Times New Roman" w:cs="Times New Roman"/>
          <w:sz w:val="24"/>
        </w:rPr>
      </w:pPr>
    </w:p>
    <w:p w14:paraId="430D154F" w14:textId="77777777" w:rsidR="00021401" w:rsidRDefault="00DE1D3E">
      <w:pPr>
        <w:pStyle w:val="Arial"/>
        <w:spacing w:before="0" w:after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Причинами</w:t>
      </w:r>
      <w:r>
        <w:rPr>
          <w:rFonts w:ascii="Times New Roman" w:hAnsi="Times New Roman" w:cs="Times New Roman"/>
          <w:sz w:val="24"/>
        </w:rPr>
        <w:t xml:space="preserve">  отделения</w:t>
      </w:r>
      <w:proofErr w:type="gramEnd"/>
      <w:r>
        <w:rPr>
          <w:rFonts w:ascii="Times New Roman" w:hAnsi="Times New Roman" w:cs="Times New Roman"/>
          <w:sz w:val="24"/>
        </w:rPr>
        <w:t xml:space="preserve"> от земли («козёл») могут быть:</w:t>
      </w:r>
    </w:p>
    <w:p w14:paraId="67F74EC4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неправильное направление взгляда или отвлечение взгляда от земли;</w:t>
      </w:r>
    </w:p>
    <w:p w14:paraId="15959198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низкое выдерживание самолёта;</w:t>
      </w:r>
    </w:p>
    <w:p w14:paraId="25FF2646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подвод самолёта к земле на повышенной скорости (при расчете с перелетом);</w:t>
      </w:r>
    </w:p>
    <w:p w14:paraId="486C0BCB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чрезмерные и излишне энергичные движения шт</w:t>
      </w:r>
      <w:r>
        <w:rPr>
          <w:color w:val="000000"/>
        </w:rPr>
        <w:t>урвалом от себя при исправлении взмывания;</w:t>
      </w:r>
    </w:p>
    <w:p w14:paraId="740D45B5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резкое движение штурвалом на себя в момент приземления;</w:t>
      </w:r>
    </w:p>
    <w:p w14:paraId="3C381E3A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rPr>
          <w:color w:val="000000"/>
        </w:rPr>
        <w:t>грубое приземление</w:t>
      </w:r>
      <w:r>
        <w:t xml:space="preserve"> на три колеса.</w:t>
      </w:r>
      <w:r>
        <w:br w:type="page"/>
      </w:r>
    </w:p>
    <w:p w14:paraId="4FEC5915" w14:textId="77777777" w:rsidR="00021401" w:rsidRDefault="00DE1D3E">
      <w:pPr>
        <w:pStyle w:val="Arial"/>
        <w:ind w:firstLine="5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Поведение самолета при «козле» и техника исправления ошибки зависят от скорости его приземления. «Козёл» считается скорост</w:t>
      </w:r>
      <w:r>
        <w:rPr>
          <w:rFonts w:ascii="Times New Roman" w:hAnsi="Times New Roman" w:cs="Times New Roman"/>
          <w:sz w:val="24"/>
        </w:rPr>
        <w:t xml:space="preserve">ным, если он происходит на скорости, большей или равной посадочной. «Козёл», возникающий на скорости меньше посадочной, считается </w:t>
      </w:r>
      <w:proofErr w:type="spellStart"/>
      <w:r>
        <w:rPr>
          <w:rFonts w:ascii="Times New Roman" w:hAnsi="Times New Roman" w:cs="Times New Roman"/>
          <w:sz w:val="24"/>
        </w:rPr>
        <w:t>бесскоростным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9225571" w14:textId="77777777" w:rsidR="00021401" w:rsidRDefault="00DE1D3E">
      <w:pPr>
        <w:pStyle w:val="Arial"/>
        <w:ind w:firstLine="5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Скоростной «козёл» исправляется так же, как взмывание.</w:t>
      </w:r>
    </w:p>
    <w:p w14:paraId="7534AF95" w14:textId="77777777" w:rsidR="00021401" w:rsidRDefault="00DE1D3E">
      <w:pPr>
        <w:pStyle w:val="Arial"/>
        <w:ind w:firstLine="5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Особую опасность представляет </w:t>
      </w:r>
      <w:proofErr w:type="spellStart"/>
      <w:r>
        <w:rPr>
          <w:rFonts w:ascii="Times New Roman" w:hAnsi="Times New Roman" w:cs="Times New Roman"/>
          <w:sz w:val="24"/>
        </w:rPr>
        <w:t>бесскоростной</w:t>
      </w:r>
      <w:proofErr w:type="spellEnd"/>
      <w:r>
        <w:rPr>
          <w:rFonts w:ascii="Times New Roman" w:hAnsi="Times New Roman" w:cs="Times New Roman"/>
          <w:sz w:val="24"/>
        </w:rPr>
        <w:t xml:space="preserve"> «козёл», так</w:t>
      </w:r>
      <w:r>
        <w:rPr>
          <w:rFonts w:ascii="Times New Roman" w:hAnsi="Times New Roman" w:cs="Times New Roman"/>
          <w:sz w:val="24"/>
        </w:rPr>
        <w:t xml:space="preserve"> как из-за малой скорости уменьшается эффективность рулей, самолет снижается с большей вертикальной скоростью.</w:t>
      </w:r>
    </w:p>
    <w:p w14:paraId="0140D7AD" w14:textId="77777777" w:rsidR="00021401" w:rsidRDefault="00DE1D3E">
      <w:pPr>
        <w:pStyle w:val="Arial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</w:t>
      </w:r>
      <w:r>
        <w:rPr>
          <w:rFonts w:ascii="Times New Roman" w:hAnsi="Times New Roman" w:cs="Times New Roman"/>
          <w:b/>
          <w:sz w:val="24"/>
        </w:rPr>
        <w:t>исправления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бесскоростного</w:t>
      </w:r>
      <w:proofErr w:type="spellEnd"/>
      <w:r>
        <w:rPr>
          <w:rFonts w:ascii="Times New Roman" w:hAnsi="Times New Roman" w:cs="Times New Roman"/>
          <w:sz w:val="24"/>
        </w:rPr>
        <w:t xml:space="preserve"> «козла» рекомендуется:</w:t>
      </w:r>
    </w:p>
    <w:p w14:paraId="2F9EB4BB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при отходе самолёта на высоту до 1,5 м необходимо задержать штурвал, а затем, по мере </w:t>
      </w:r>
      <w:r>
        <w:t>снижения, соразмерным движением штурвала на себя создать самолёту нормальное посадочное положение на высоте 0,15-0,2 метра, после чего произвести приземление на два основных колеса;</w:t>
      </w:r>
    </w:p>
    <w:p w14:paraId="76883C34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при отходе самолёта на высоту более 1,5 м необходимо, не отвлекая взгляда </w:t>
      </w:r>
      <w:r>
        <w:t>от земли, продолжать выполнять посадку, одновременно с этим плавно увеличить режим работы двигателя до взлётного и произвести уход на второй круг в соответствии с рекомендациями подраздела 4.7.4;</w:t>
      </w:r>
    </w:p>
    <w:p w14:paraId="637A8D2A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6F8666A3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При исправлении </w:t>
      </w:r>
      <w:proofErr w:type="spellStart"/>
      <w:r>
        <w:t>бесскоростных</w:t>
      </w:r>
      <w:proofErr w:type="spellEnd"/>
      <w:r>
        <w:t xml:space="preserve"> «козлов» следует избегать рез</w:t>
      </w:r>
      <w:r>
        <w:t>кой отдачи штурвала от себя, так как самолёт имеет тенденцию к приземлению на три колеса, что может привести к появлению прогрессирующего «козла».</w:t>
      </w:r>
    </w:p>
    <w:p w14:paraId="121C6804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66CF0B09" w14:textId="77777777" w:rsidR="00021401" w:rsidRDefault="00DE1D3E">
      <w:pPr>
        <w:pStyle w:val="3"/>
        <w:tabs>
          <w:tab w:val="clear" w:pos="720"/>
        </w:tabs>
        <w:ind w:left="1260"/>
      </w:pPr>
      <w:bookmarkStart w:id="63" w:name="_Toc155798644"/>
      <w:r>
        <w:t>Повторное отделение самолёта от земли после приземления («прогрессирующий козел»)</w:t>
      </w:r>
      <w:bookmarkEnd w:id="63"/>
      <w:r>
        <w:t xml:space="preserve"> </w:t>
      </w:r>
    </w:p>
    <w:p w14:paraId="2FE75135" w14:textId="77777777" w:rsidR="00021401" w:rsidRDefault="00021401">
      <w:pPr>
        <w:pStyle w:val="Arial"/>
        <w:spacing w:before="0" w:after="0"/>
        <w:rPr>
          <w:rFonts w:ascii="Times New Roman" w:hAnsi="Times New Roman" w:cs="Times New Roman"/>
          <w:sz w:val="24"/>
        </w:rPr>
      </w:pPr>
    </w:p>
    <w:p w14:paraId="5823182C" w14:textId="77777777" w:rsidR="00021401" w:rsidRDefault="00DE1D3E">
      <w:pPr>
        <w:pStyle w:val="Ari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Причины:</w:t>
      </w:r>
    </w:p>
    <w:p w14:paraId="5563397C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неправильное на</w:t>
      </w:r>
      <w:r>
        <w:t>правление взгляда или отвлечение взгляда от земли;</w:t>
      </w:r>
    </w:p>
    <w:p w14:paraId="5AA11A4B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несоразмерные и излишне энергичные движения штурвалом «от себя» при исправлении взмывания или «козла»;</w:t>
      </w:r>
    </w:p>
    <w:p w14:paraId="717A9DB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приземление на основные опоры при исправлении «козла»;</w:t>
      </w:r>
    </w:p>
    <w:p w14:paraId="08005F1A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резкое движение штурвалом на себя в момент приз</w:t>
      </w:r>
      <w:r>
        <w:t>емления;</w:t>
      </w:r>
    </w:p>
    <w:p w14:paraId="114D2D28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грубое приземление на основные колеса.</w:t>
      </w:r>
    </w:p>
    <w:p w14:paraId="58CA20A9" w14:textId="77777777" w:rsidR="00021401" w:rsidRDefault="00021401">
      <w:pPr>
        <w:pStyle w:val="Arial"/>
        <w:rPr>
          <w:rFonts w:ascii="Times New Roman" w:hAnsi="Times New Roman" w:cs="Times New Roman"/>
          <w:sz w:val="24"/>
        </w:rPr>
      </w:pPr>
    </w:p>
    <w:p w14:paraId="5D53D806" w14:textId="77777777" w:rsidR="00021401" w:rsidRDefault="00DE1D3E">
      <w:pPr>
        <w:pStyle w:val="Arial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Поведение самолета при «козле» и </w:t>
      </w:r>
      <w:r>
        <w:rPr>
          <w:rFonts w:ascii="Times New Roman" w:hAnsi="Times New Roman" w:cs="Times New Roman"/>
          <w:b/>
          <w:sz w:val="24"/>
        </w:rPr>
        <w:t>техника исправления</w:t>
      </w:r>
      <w:r>
        <w:rPr>
          <w:rFonts w:ascii="Times New Roman" w:hAnsi="Times New Roman" w:cs="Times New Roman"/>
          <w:sz w:val="24"/>
        </w:rPr>
        <w:t xml:space="preserve"> ошибки зависят от скорости: </w:t>
      </w:r>
    </w:p>
    <w:p w14:paraId="749335D8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при повторном отходе самолета от земли на высоту до 1,5 м штурвал необходимо задержать, а затем, по мере снижения, соразмерны</w:t>
      </w:r>
      <w:r>
        <w:t>м движением штурвала на себя создать самолёту нормальное посадочное положение на высоте 0,15-0,2 м, после чего произвести приземление на два колеса;</w:t>
      </w:r>
    </w:p>
    <w:p w14:paraId="4E858D3D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при повторном отходе самолёта на высоту более 1,5 м необходимо, не отвлекая взгляда от земли, продолжать вы</w:t>
      </w:r>
      <w:r>
        <w:t>полнять посадку, одновременно с этим плавно увеличить режим работы двигателя до взлётного и произвести уход на второй круг в соответствии с рекомендациями подраздела 4.7.4;</w:t>
      </w:r>
    </w:p>
    <w:p w14:paraId="74883B0B" w14:textId="77777777" w:rsidR="00021401" w:rsidRDefault="00021401">
      <w:pPr>
        <w:shd w:val="clear" w:color="auto" w:fill="FFFFFF"/>
        <w:autoSpaceDE w:val="0"/>
        <w:jc w:val="both"/>
      </w:pPr>
    </w:p>
    <w:p w14:paraId="294E05B1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Повторное отделение самолета (прогрессирующий «козёл») представляет особую </w:t>
      </w:r>
      <w:r>
        <w:t>опасность, так как из-за малой скорости уменьшается эффективность рулей и самолет снижается с большой вертикальной скоростью. Быстрое и высокое отделение провоцирует летчика соразмерно энергично отдать штурвал от себя. Но из-за малой скорости при втором от</w:t>
      </w:r>
      <w:r>
        <w:t>делении и падении эффективности управления независимо от действий летчика третье касание происходит с большой вертикальной скоростью и с опережением на носовую стойку и может привести к повреждению винта и капотированию.</w:t>
      </w:r>
    </w:p>
    <w:p w14:paraId="313D11F9" w14:textId="77777777" w:rsidR="00021401" w:rsidRDefault="00021401">
      <w:pPr>
        <w:pStyle w:val="1"/>
        <w:numPr>
          <w:ilvl w:val="0"/>
          <w:numId w:val="0"/>
        </w:numPr>
        <w:tabs>
          <w:tab w:val="clear" w:pos="426"/>
        </w:tabs>
        <w:ind w:left="426" w:hanging="143"/>
        <w:jc w:val="both"/>
        <w:rPr>
          <w:rFonts w:ascii="Times New Roman" w:hAnsi="Times New Roman" w:cs="Times New Roman"/>
          <w:b/>
          <w:sz w:val="24"/>
        </w:rPr>
      </w:pPr>
    </w:p>
    <w:p w14:paraId="0EE7398E" w14:textId="77777777" w:rsidR="00021401" w:rsidRDefault="00DE1D3E">
      <w:pPr>
        <w:pStyle w:val="3"/>
        <w:tabs>
          <w:tab w:val="clear" w:pos="720"/>
        </w:tabs>
        <w:ind w:left="1260"/>
      </w:pPr>
      <w:bookmarkStart w:id="64" w:name="_Toc155798645"/>
      <w:r>
        <w:t>Основные правила, исключающие появ</w:t>
      </w:r>
      <w:r>
        <w:t>ление ошибок на посадке</w:t>
      </w:r>
      <w:bookmarkEnd w:id="64"/>
    </w:p>
    <w:p w14:paraId="5797A39F" w14:textId="77777777" w:rsidR="00021401" w:rsidRDefault="00021401">
      <w:pPr>
        <w:pStyle w:val="Arial"/>
        <w:rPr>
          <w:color w:val="000080"/>
        </w:rPr>
      </w:pPr>
    </w:p>
    <w:p w14:paraId="6F6CFCF3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во всех случаях при изменении положения самолета не отвлекать взгляда от земли;</w:t>
      </w:r>
    </w:p>
    <w:p w14:paraId="4330EF96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в момент касания колесами земли не брать штурвал на себя (задержать);</w:t>
      </w:r>
    </w:p>
    <w:p w14:paraId="47642A54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во время взмывания штурвал задержать (прекратить дальнейший отход самолета от зем</w:t>
      </w:r>
      <w:r>
        <w:t>ли);</w:t>
      </w:r>
    </w:p>
    <w:p w14:paraId="68B8B460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при потере скорости удерживать самолет от сваливания на крыло, энергично действуя педалями и штурвалом;</w:t>
      </w:r>
    </w:p>
    <w:p w14:paraId="10ECBB3E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при снижении самолета штурвал добирать на себя соразмерно приближению самолета к земле с таким расчетом, чтобы приземление происходило мягко на 2 о</w:t>
      </w:r>
      <w:r>
        <w:t>сновные стойки с посадочным углом атаки.</w:t>
      </w:r>
    </w:p>
    <w:p w14:paraId="64D7F05E" w14:textId="77777777" w:rsidR="00021401" w:rsidRDefault="00021401">
      <w:pPr>
        <w:pStyle w:val="Arial"/>
        <w:rPr>
          <w:rFonts w:ascii="Times New Roman" w:hAnsi="Times New Roman" w:cs="Times New Roman"/>
          <w:sz w:val="24"/>
        </w:rPr>
      </w:pPr>
    </w:p>
    <w:p w14:paraId="4B2D44DA" w14:textId="77777777" w:rsidR="00021401" w:rsidRDefault="00DE1D3E">
      <w:pPr>
        <w:pStyle w:val="2"/>
        <w:tabs>
          <w:tab w:val="clear" w:pos="708"/>
          <w:tab w:val="left" w:pos="720"/>
        </w:tabs>
        <w:ind w:left="720" w:hanging="720"/>
        <w:rPr>
          <w:color w:val="000080"/>
        </w:rPr>
      </w:pPr>
      <w:bookmarkStart w:id="65" w:name="_Toc155798646"/>
      <w:r>
        <w:t>После посадки</w:t>
      </w:r>
      <w:bookmarkEnd w:id="65"/>
    </w:p>
    <w:p w14:paraId="22B73EF5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6AF6F5B9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Необходимо выполнить все операции, предусмотренные разделом «После посадки» Карты контрольных проверок, Приложение 1.</w:t>
      </w:r>
    </w:p>
    <w:p w14:paraId="1F3DA74E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1B4820CC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После заруливания на стоянку и остановки двигателей выключите все выключатели бортовой сети и расстегните привязные ремни. </w:t>
      </w:r>
    </w:p>
    <w:p w14:paraId="391EF432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Рычаг смеси переведите в положение «богатая».</w:t>
      </w:r>
    </w:p>
    <w:p w14:paraId="738B03F1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Установите стояночный тормоз.</w:t>
      </w:r>
    </w:p>
    <w:p w14:paraId="37233654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На РУД установите стопор.</w:t>
      </w:r>
    </w:p>
    <w:p w14:paraId="5CE7FF11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Установите колодки под </w:t>
      </w:r>
      <w:r>
        <w:t>колеса.</w:t>
      </w:r>
    </w:p>
    <w:p w14:paraId="4B31251D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На рулевые поверхности наденьте фиксирующие струбцины.</w:t>
      </w:r>
    </w:p>
    <w:p w14:paraId="37699FA1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На приемник ПВД наденьте чехол.</w:t>
      </w:r>
    </w:p>
    <w:p w14:paraId="6A1DB203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Проверьте закрытие дверей обеих кабин самолета.</w:t>
      </w:r>
    </w:p>
    <w:p w14:paraId="104304B8" w14:textId="77777777" w:rsidR="00021401" w:rsidRDefault="00DE1D3E">
      <w:pPr>
        <w:numPr>
          <w:ilvl w:val="0"/>
          <w:numId w:val="34"/>
        </w:numPr>
        <w:shd w:val="clear" w:color="auto" w:fill="FFFFFF"/>
        <w:tabs>
          <w:tab w:val="left" w:pos="720"/>
        </w:tabs>
        <w:autoSpaceDE w:val="0"/>
        <w:jc w:val="both"/>
      </w:pPr>
      <w:r>
        <w:t>Зачехлите самолет.</w:t>
      </w:r>
    </w:p>
    <w:p w14:paraId="7618C255" w14:textId="77777777" w:rsidR="00021401" w:rsidRDefault="00021401">
      <w:pPr>
        <w:ind w:firstLine="540"/>
        <w:jc w:val="both"/>
        <w:rPr>
          <w:color w:val="000080"/>
        </w:rPr>
      </w:pPr>
    </w:p>
    <w:p w14:paraId="2EE43FA0" w14:textId="77777777" w:rsidR="00021401" w:rsidRDefault="00DE1D3E">
      <w:pPr>
        <w:pStyle w:val="2"/>
        <w:tabs>
          <w:tab w:val="clear" w:pos="708"/>
          <w:tab w:val="left" w:pos="720"/>
        </w:tabs>
        <w:ind w:left="720" w:hanging="720"/>
      </w:pPr>
      <w:bookmarkStart w:id="66" w:name="_Toc155798647"/>
      <w:r>
        <w:t>Особенности пилотирования самолета в турбулентной атмосфере</w:t>
      </w:r>
      <w:bookmarkEnd w:id="66"/>
    </w:p>
    <w:p w14:paraId="0569A3A3" w14:textId="77777777" w:rsidR="00021401" w:rsidRDefault="00021401"/>
    <w:p w14:paraId="40B754C5" w14:textId="77777777" w:rsidR="00021401" w:rsidRDefault="00DE1D3E">
      <w:pPr>
        <w:ind w:firstLine="540"/>
        <w:jc w:val="both"/>
      </w:pPr>
      <w:r>
        <w:t>При выполнении полета в турбулен</w:t>
      </w:r>
      <w:r>
        <w:t>тной атмосфере установите скорость горизонтального полета не более 180 км/ч. Большая скорость может быть причиной больших перегрузок и сильной болтанки, что негативно влияет на экипаж и конструкцию самолета, может вызвать перебои в работе двигателя и систе</w:t>
      </w:r>
      <w:r>
        <w:t>м самолета.</w:t>
      </w:r>
    </w:p>
    <w:p w14:paraId="543BD804" w14:textId="77777777" w:rsidR="00021401" w:rsidRDefault="00021401">
      <w:pPr>
        <w:ind w:firstLine="540"/>
        <w:jc w:val="both"/>
      </w:pPr>
    </w:p>
    <w:p w14:paraId="16DAF21D" w14:textId="77777777" w:rsidR="00021401" w:rsidRDefault="00DE1D3E">
      <w:pPr>
        <w:ind w:firstLine="540"/>
        <w:jc w:val="both"/>
        <w:rPr>
          <w:color w:val="000080"/>
        </w:rPr>
      </w:pPr>
      <w:r>
        <w:t>При появлении болтанки необходимо с разрешения РП изменить высоту или курс полета.</w:t>
      </w:r>
      <w:r>
        <w:rPr>
          <w:color w:val="000080"/>
        </w:rPr>
        <w:t xml:space="preserve"> </w:t>
      </w:r>
    </w:p>
    <w:p w14:paraId="68870226" w14:textId="77777777" w:rsidR="00021401" w:rsidRDefault="00021401">
      <w:pPr>
        <w:ind w:firstLine="540"/>
        <w:jc w:val="both"/>
        <w:rPr>
          <w:color w:val="000080"/>
        </w:rPr>
      </w:pPr>
    </w:p>
    <w:p w14:paraId="1E6A4DD0" w14:textId="77777777" w:rsidR="00021401" w:rsidRDefault="00DE1D3E">
      <w:pPr>
        <w:pStyle w:val="2"/>
        <w:tabs>
          <w:tab w:val="clear" w:pos="708"/>
          <w:tab w:val="left" w:pos="720"/>
        </w:tabs>
        <w:spacing w:before="120"/>
        <w:ind w:left="720" w:hanging="720"/>
      </w:pPr>
      <w:bookmarkStart w:id="67" w:name="_Toc155798648"/>
      <w:r>
        <w:t>Особенности пилотирования самолета при выходе на большие углы атаки и непреднамеренном сваливании самолета</w:t>
      </w:r>
      <w:bookmarkEnd w:id="67"/>
    </w:p>
    <w:p w14:paraId="6F37EE84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  <w:sz w:val="11"/>
          <w:szCs w:val="11"/>
        </w:rPr>
      </w:pPr>
    </w:p>
    <w:p w14:paraId="4FC62282" w14:textId="77777777" w:rsidR="00021401" w:rsidRDefault="00DE1D3E">
      <w:pPr>
        <w:ind w:firstLine="540"/>
        <w:jc w:val="both"/>
      </w:pPr>
      <w:r>
        <w:lastRenderedPageBreak/>
        <w:t>При выполнении маневров с потерей скорости, контро</w:t>
      </w:r>
      <w:r>
        <w:t>лируйте приближение к границе минимальных эксплуатационных скоростей полета по указателю скорости. При сваливании самолет ведет себя устойчиво как с убранными, так и с выпущенными закрылками.</w:t>
      </w:r>
    </w:p>
    <w:p w14:paraId="7F26A612" w14:textId="77777777" w:rsidR="00021401" w:rsidRDefault="00DE1D3E">
      <w:pPr>
        <w:ind w:firstLine="540"/>
        <w:jc w:val="both"/>
      </w:pPr>
      <w:r>
        <w:t>Уменьшение загрузки самолета ведет к уменьшению скорости свалива</w:t>
      </w:r>
      <w:r>
        <w:t xml:space="preserve">ния. При приближении к срыву, на скорости на 10-15 км/ч выше скорости полного сваливания срабатывает звуковой сигнал, продолжающийся до восстановления нормального </w:t>
      </w:r>
      <w:proofErr w:type="spellStart"/>
      <w:r>
        <w:t>тангажа</w:t>
      </w:r>
      <w:proofErr w:type="spellEnd"/>
      <w:r>
        <w:t>.</w:t>
      </w:r>
    </w:p>
    <w:p w14:paraId="08BE005F" w14:textId="77777777" w:rsidR="00021401" w:rsidRDefault="00DE1D3E">
      <w:pPr>
        <w:ind w:firstLine="540"/>
        <w:jc w:val="both"/>
      </w:pPr>
      <w:r>
        <w:t>Возможный крен самолета исправлять отклонением элеронов с последующим их возвращение</w:t>
      </w:r>
      <w:r>
        <w:t>м в нейтральное положение.</w:t>
      </w:r>
    </w:p>
    <w:p w14:paraId="7C20EB7D" w14:textId="77777777" w:rsidR="00021401" w:rsidRDefault="00DE1D3E">
      <w:pPr>
        <w:shd w:val="clear" w:color="auto" w:fill="FFFFFF"/>
        <w:autoSpaceDE w:val="0"/>
        <w:ind w:firstLine="540"/>
        <w:jc w:val="both"/>
        <w:rPr>
          <w:b/>
        </w:rPr>
      </w:pPr>
      <w:r>
        <w:rPr>
          <w:b/>
        </w:rPr>
        <w:t>Если произошло непреднамеренное сваливание, НЕМЕДЛЕННО поставить педали и штурвал НЕЙТРАЛЬНО.</w:t>
      </w:r>
    </w:p>
    <w:p w14:paraId="15F71658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При сваливании самолета отклоните штурвал «от себя» приблизительно в нейтральное положение. После уменьшения угла атаки устраните </w:t>
      </w:r>
      <w:proofErr w:type="spellStart"/>
      <w:r>
        <w:t>развившиеся</w:t>
      </w:r>
      <w:proofErr w:type="spellEnd"/>
      <w:r>
        <w:t xml:space="preserve"> крен и скольжение. Вывод самолета из снижения выполняйте после увеличения скорости плавным взятием штурвала на себ</w:t>
      </w:r>
      <w:r>
        <w:t xml:space="preserve">я и с перегрузкой </w:t>
      </w:r>
      <w:r>
        <w:rPr>
          <w:lang w:val="en-US"/>
        </w:rPr>
        <w:t>n</w:t>
      </w:r>
      <w:r>
        <w:rPr>
          <w:vertAlign w:val="subscript"/>
        </w:rPr>
        <w:t>у</w:t>
      </w:r>
      <w:r>
        <w:t xml:space="preserve"> не более 1,5. При необходимости увеличьте режим работы двигателя. Потеря высоты при этом 30-40 м.</w:t>
      </w:r>
    </w:p>
    <w:p w14:paraId="4320F23B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80"/>
        </w:rPr>
      </w:pPr>
      <w:r>
        <w:t xml:space="preserve">Скорости сваливания: двигатель на МГ, закрылки убраны, с максимальной весом составляет 95 км/ч. </w:t>
      </w:r>
    </w:p>
    <w:p w14:paraId="61F9871D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3CC160E4" w14:textId="7D5E732C" w:rsidR="00021401" w:rsidRPr="00C658B6" w:rsidRDefault="00DE1D3E" w:rsidP="00C658B6">
      <w:pPr>
        <w:pStyle w:val="2"/>
        <w:tabs>
          <w:tab w:val="clear" w:pos="0"/>
        </w:tabs>
        <w:spacing w:before="120"/>
        <w:ind w:left="720" w:hanging="720"/>
      </w:pPr>
      <w:r w:rsidRPr="00C658B6">
        <w:t xml:space="preserve"> </w:t>
      </w:r>
      <w:bookmarkStart w:id="68" w:name="_Toc155798649"/>
      <w:r w:rsidRPr="00C658B6">
        <w:t>О</w:t>
      </w:r>
      <w:r w:rsidR="00C658B6">
        <w:t>собенности выполнения полетов ночью</w:t>
      </w:r>
      <w:r w:rsidRPr="00C658B6">
        <w:t>.</w:t>
      </w:r>
      <w:bookmarkEnd w:id="68"/>
    </w:p>
    <w:p w14:paraId="61AEE03F" w14:textId="77777777" w:rsidR="00021401" w:rsidRDefault="00021401">
      <w:pPr>
        <w:shd w:val="clear" w:color="auto" w:fill="FFFFFF"/>
        <w:ind w:firstLine="720"/>
        <w:jc w:val="both"/>
        <w:rPr>
          <w:b/>
          <w:bCs/>
          <w:color w:val="000000"/>
          <w:sz w:val="15"/>
          <w:szCs w:val="11"/>
        </w:rPr>
      </w:pPr>
    </w:p>
    <w:p w14:paraId="0CDDAD6D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Полеты ночью по ПВП выполняются в визуальных метеорологических условиях вне облаков, при видимости не менее 4000 метров с максимальной осмотрительностью всего экипажа воздушного судна.</w:t>
      </w:r>
    </w:p>
    <w:p w14:paraId="2F52EE96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Ограниченная видимость земли, горизонта и небосвода ночью определя</w:t>
      </w:r>
      <w:r>
        <w:rPr>
          <w:color w:val="000000"/>
          <w:szCs w:val="21"/>
        </w:rPr>
        <w:t>ет существенные особенности подготовки к ночным полетам и их выполнения.</w:t>
      </w:r>
    </w:p>
    <w:p w14:paraId="1B97CEFB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Эти особенности заключаются в следующем: - затруднено визуальное пилотирование самолета,</w:t>
      </w:r>
    </w:p>
    <w:p w14:paraId="29EC2889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- невозможно визуальное определение местонахождения самолета при отсутствии</w:t>
      </w:r>
    </w:p>
    <w:p w14:paraId="63DBCFD5" w14:textId="77777777" w:rsidR="00021401" w:rsidRDefault="00DE1D3E">
      <w:pPr>
        <w:shd w:val="clear" w:color="auto" w:fill="FFFFFF"/>
        <w:jc w:val="both"/>
        <w:rPr>
          <w:color w:val="000000"/>
          <w:szCs w:val="21"/>
        </w:rPr>
      </w:pPr>
      <w:r>
        <w:rPr>
          <w:color w:val="000000"/>
          <w:szCs w:val="21"/>
        </w:rPr>
        <w:t xml:space="preserve">видимости </w:t>
      </w:r>
      <w:r>
        <w:rPr>
          <w:color w:val="000000"/>
          <w:szCs w:val="21"/>
        </w:rPr>
        <w:t>характерных естественных и световых ориентиров,</w:t>
      </w:r>
    </w:p>
    <w:p w14:paraId="02C103D6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- затруднено определения скорости руления, выполнения расчета на посадку и выдерживания дистанции между самолетами в полете вследствие снижения точности визуального определения расстояния до световых ориентир</w:t>
      </w:r>
      <w:r>
        <w:rPr>
          <w:color w:val="000000"/>
          <w:szCs w:val="21"/>
        </w:rPr>
        <w:t>ов и скорости перемещения относительно их.</w:t>
      </w:r>
    </w:p>
    <w:p w14:paraId="41BCD9F8" w14:textId="77777777" w:rsidR="00021401" w:rsidRDefault="00021401">
      <w:pPr>
        <w:shd w:val="clear" w:color="auto" w:fill="FFFFFF"/>
        <w:ind w:firstLine="720"/>
        <w:jc w:val="both"/>
        <w:rPr>
          <w:color w:val="000000"/>
          <w:sz w:val="13"/>
          <w:szCs w:val="10"/>
        </w:rPr>
      </w:pPr>
    </w:p>
    <w:p w14:paraId="0502E5E7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ОБЩАЯ ПОДГОТОВКА К НОЧНЫМ ПОЛЕТАМ.</w:t>
      </w:r>
    </w:p>
    <w:p w14:paraId="5B3A7B20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1. Перед ночными полетами необходимо выполнить в полном объёме проверку и подготовку, проводимые перед полетом днем; кроме того, проверить светотехническое оборудование самолета</w:t>
      </w:r>
      <w:r>
        <w:rPr>
          <w:color w:val="000000"/>
          <w:szCs w:val="21"/>
        </w:rPr>
        <w:t>.</w:t>
      </w:r>
    </w:p>
    <w:p w14:paraId="6D925AE8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 xml:space="preserve">2. До посадки в кабину проверить состояние и чистоту </w:t>
      </w:r>
      <w:proofErr w:type="spellStart"/>
      <w:r>
        <w:rPr>
          <w:color w:val="000000"/>
          <w:szCs w:val="21"/>
        </w:rPr>
        <w:t>рулëжно</w:t>
      </w:r>
      <w:proofErr w:type="spellEnd"/>
      <w:r>
        <w:rPr>
          <w:color w:val="000000"/>
          <w:szCs w:val="21"/>
        </w:rPr>
        <w:t>-посадочных фар, бортовых аэронавигационных огней.</w:t>
      </w:r>
    </w:p>
    <w:p w14:paraId="22B65FC8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3. После посадки в кабину включить все А3C, необходимые для выполнения дневного полета и, кроме того, включить и проверить работу аэронавигацио</w:t>
      </w:r>
      <w:r>
        <w:rPr>
          <w:color w:val="000000"/>
          <w:szCs w:val="21"/>
        </w:rPr>
        <w:t>нных огней (по докладу техника).</w:t>
      </w:r>
    </w:p>
    <w:p w14:paraId="49854BE7" w14:textId="77777777" w:rsidR="00021401" w:rsidRDefault="00DE1D3E">
      <w:pPr>
        <w:shd w:val="clear" w:color="auto" w:fill="FFFFFF"/>
        <w:ind w:firstLine="720"/>
        <w:jc w:val="both"/>
        <w:rPr>
          <w:color w:val="000000"/>
          <w:szCs w:val="21"/>
        </w:rPr>
      </w:pPr>
      <w:r>
        <w:rPr>
          <w:color w:val="000000"/>
          <w:szCs w:val="21"/>
        </w:rPr>
        <w:t>4. Проверить исправность подсвета приборных досок и пультов, отрегулировать освещение таким образом, чтобы снятие показаний с приборов и пользование агрегатами не вызывало затруднений в полете.</w:t>
      </w:r>
    </w:p>
    <w:p w14:paraId="19BDCB5D" w14:textId="3F9190F8" w:rsidR="00021401" w:rsidRDefault="00DE1D3E">
      <w:pPr>
        <w:shd w:val="clear" w:color="auto" w:fill="FFFFFF"/>
        <w:ind w:firstLine="720"/>
        <w:jc w:val="both"/>
        <w:rPr>
          <w:color w:val="000000"/>
        </w:rPr>
      </w:pPr>
      <w:r>
        <w:rPr>
          <w:color w:val="000000"/>
        </w:rPr>
        <w:t>5. Проверить исправность рулё</w:t>
      </w:r>
      <w:r>
        <w:rPr>
          <w:color w:val="000000"/>
        </w:rPr>
        <w:t xml:space="preserve">жно-посадочных фар и правильность направления лучей. </w:t>
      </w:r>
    </w:p>
    <w:p w14:paraId="4E734DCA" w14:textId="387C141A" w:rsidR="006B3EC9" w:rsidRDefault="006B3EC9">
      <w:pPr>
        <w:shd w:val="clear" w:color="auto" w:fill="FFFFFF"/>
        <w:ind w:firstLine="720"/>
        <w:jc w:val="both"/>
        <w:rPr>
          <w:color w:val="000000"/>
        </w:rPr>
      </w:pPr>
    </w:p>
    <w:p w14:paraId="0B1BFB7F" w14:textId="111B81AE" w:rsidR="006B3EC9" w:rsidRDefault="006B3EC9" w:rsidP="00C658B6">
      <w:pPr>
        <w:pStyle w:val="2"/>
        <w:tabs>
          <w:tab w:val="clear" w:pos="0"/>
        </w:tabs>
        <w:spacing w:before="120"/>
        <w:ind w:left="720" w:hanging="720"/>
      </w:pPr>
      <w:r w:rsidRPr="00C658B6">
        <w:t xml:space="preserve"> </w:t>
      </w:r>
      <w:bookmarkStart w:id="69" w:name="_Toc155798650"/>
      <w:r w:rsidRPr="00C658B6">
        <w:t>О</w:t>
      </w:r>
      <w:r w:rsidR="00C658B6">
        <w:t>собенности выполнения полетов по приборам.</w:t>
      </w:r>
      <w:bookmarkEnd w:id="69"/>
      <w:r w:rsidR="00C658B6">
        <w:t xml:space="preserve"> </w:t>
      </w:r>
    </w:p>
    <w:p w14:paraId="5081F46E" w14:textId="77777777" w:rsidR="00C658B6" w:rsidRDefault="00C658B6" w:rsidP="00C658B6">
      <w:pPr>
        <w:pStyle w:val="Style8"/>
        <w:tabs>
          <w:tab w:val="left" w:pos="350"/>
        </w:tabs>
        <w:spacing w:line="240" w:lineRule="auto"/>
        <w:ind w:firstLineChars="200" w:firstLine="480"/>
        <w:rPr>
          <w:rStyle w:val="FontStyle193"/>
        </w:rPr>
      </w:pPr>
      <w:r>
        <w:rPr>
          <w:rStyle w:val="FontStyle193"/>
        </w:rPr>
        <w:t>Правила полетов по приборам предусматривают:</w:t>
      </w:r>
    </w:p>
    <w:p w14:paraId="248B050B" w14:textId="77777777" w:rsidR="00C658B6" w:rsidRDefault="00C658B6" w:rsidP="00C658B6">
      <w:pPr>
        <w:pStyle w:val="Style8"/>
        <w:tabs>
          <w:tab w:val="left" w:pos="350"/>
        </w:tabs>
        <w:spacing w:line="240" w:lineRule="auto"/>
        <w:ind w:firstLineChars="200" w:firstLine="480"/>
        <w:rPr>
          <w:rStyle w:val="FontStyle193"/>
        </w:rPr>
      </w:pPr>
      <w:r>
        <w:rPr>
          <w:rStyle w:val="FontStyle193"/>
        </w:rPr>
        <w:lastRenderedPageBreak/>
        <w:t xml:space="preserve">- </w:t>
      </w:r>
      <w:r>
        <w:rPr>
          <w:rStyle w:val="FontStyle193"/>
        </w:rPr>
        <w:tab/>
        <w:t>выполнение полетов по пилотажно-навигационным приборам при обязательном постоянном контроле со стороны органов УВД;</w:t>
      </w:r>
    </w:p>
    <w:p w14:paraId="044D2BC0" w14:textId="77777777" w:rsidR="00C658B6" w:rsidRDefault="00C658B6" w:rsidP="00C658B6">
      <w:pPr>
        <w:pStyle w:val="Style8"/>
        <w:tabs>
          <w:tab w:val="left" w:pos="350"/>
        </w:tabs>
        <w:spacing w:line="240" w:lineRule="auto"/>
        <w:ind w:firstLineChars="200" w:firstLine="480"/>
        <w:rPr>
          <w:rStyle w:val="FontStyle193"/>
        </w:rPr>
      </w:pPr>
      <w:r>
        <w:rPr>
          <w:rStyle w:val="FontStyle193"/>
        </w:rPr>
        <w:t xml:space="preserve">- </w:t>
      </w:r>
      <w:r>
        <w:rPr>
          <w:rStyle w:val="FontStyle193"/>
        </w:rPr>
        <w:tab/>
        <w:t>обеспечение диспетчерами службы движения установленных интервалов эшелонирования между воздушными судами.</w:t>
      </w:r>
    </w:p>
    <w:p w14:paraId="1F94136F" w14:textId="77777777" w:rsidR="00C658B6" w:rsidRDefault="00C658B6" w:rsidP="00C658B6"/>
    <w:p w14:paraId="0EBA4306" w14:textId="77777777" w:rsidR="00C658B6" w:rsidRDefault="00C658B6" w:rsidP="00C658B6">
      <w:pPr>
        <w:ind w:firstLineChars="200" w:firstLine="480"/>
        <w:jc w:val="both"/>
        <w:rPr>
          <w:rStyle w:val="FontStyle193"/>
        </w:rPr>
      </w:pPr>
      <w:r>
        <w:rPr>
          <w:rStyle w:val="FontStyle193"/>
        </w:rPr>
        <w:t>Полеты по ППП выполняются на заданных эшелонах (вы</w:t>
      </w:r>
      <w:r>
        <w:rPr>
          <w:rStyle w:val="FontStyle193"/>
        </w:rPr>
        <w:softHyphen/>
        <w:t>сотах) в соответствии с правилами вертикального, продольного и бокового эшелонирования при строгом выдерживании заданного ре</w:t>
      </w:r>
      <w:r>
        <w:rPr>
          <w:rStyle w:val="FontStyle193"/>
        </w:rPr>
        <w:softHyphen/>
        <w:t>жима полета и установленного маршрута. Изменение эшелона (высоты) полета производится по указанию или разрешению диспетчера службы движения. Переход от полетов по ППП к полетам по ПВП осуществля</w:t>
      </w:r>
      <w:r>
        <w:rPr>
          <w:rStyle w:val="FontStyle193"/>
        </w:rPr>
        <w:softHyphen/>
        <w:t>ется экипажами воздушных судов по согласованию с диспетчером. При выполнении полета по ППП экипаж обязан вести пос</w:t>
      </w:r>
      <w:r>
        <w:rPr>
          <w:rStyle w:val="FontStyle193"/>
        </w:rPr>
        <w:softHyphen/>
        <w:t>тоянное наблюдение за воздушной и метеорологической обстанов</w:t>
      </w:r>
      <w:r>
        <w:rPr>
          <w:rStyle w:val="FontStyle193"/>
        </w:rPr>
        <w:softHyphen/>
        <w:t xml:space="preserve">кой визуально и с использованием бортовых радиотехнических средств. </w:t>
      </w:r>
    </w:p>
    <w:p w14:paraId="1AA9EB6A" w14:textId="77777777" w:rsidR="00C658B6" w:rsidRDefault="00C658B6" w:rsidP="00C658B6">
      <w:pPr>
        <w:ind w:firstLineChars="200" w:firstLine="480"/>
        <w:jc w:val="both"/>
        <w:rPr>
          <w:rStyle w:val="FontStyle193"/>
        </w:rPr>
      </w:pPr>
      <w:r>
        <w:rPr>
          <w:rStyle w:val="FontStyle193"/>
        </w:rPr>
        <w:t xml:space="preserve">Перед полетом по ППП в целях выполнения авиационных работ или АОН выбирается и указывается в плане полета не менее одного запасного аэродрома назначения. </w:t>
      </w:r>
    </w:p>
    <w:p w14:paraId="03B8F7C3" w14:textId="77777777" w:rsidR="00C658B6" w:rsidRDefault="00C658B6" w:rsidP="00C658B6"/>
    <w:p w14:paraId="6A05946E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На воздушных судах, выполняющих полеты по ППП:</w:t>
      </w:r>
    </w:p>
    <w:p w14:paraId="731C40AF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а) магнитный компас;</w:t>
      </w:r>
    </w:p>
    <w:p w14:paraId="1DEA7C07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б) хронометр или часы, указывающие время в часах, минутах и секундах;</w:t>
      </w:r>
    </w:p>
    <w:p w14:paraId="47A4D529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в) барометрический высотомер;</w:t>
      </w:r>
    </w:p>
    <w:p w14:paraId="19925DB7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г) система указания приборной воздушной скорости, оборудованная устройством, которое предотвращает ее выход из строя вследствие конденсации воды или обледенения;</w:t>
      </w:r>
    </w:p>
    <w:p w14:paraId="1F21E476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д) указатель пространственного положения (авиагоризонт);</w:t>
      </w:r>
    </w:p>
    <w:p w14:paraId="7246586F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е) указатель скольжения;</w:t>
      </w:r>
    </w:p>
    <w:p w14:paraId="0FBB84CD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ж) указатель поворота, кроме случаев, когда воздушное судно оборудовано тремя указателями пространственного положения (авиагоризонтами);</w:t>
      </w:r>
    </w:p>
    <w:p w14:paraId="27E2644C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з) указатель курса воздушного судна (гирокомпас или иная система, выполняющая аналогичные функции);</w:t>
      </w:r>
    </w:p>
    <w:p w14:paraId="332E7773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и) индикатор неисправности электропитания гироскопических приборов;</w:t>
      </w:r>
    </w:p>
    <w:p w14:paraId="18A94754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к) указатель температуры наружного воздуха;</w:t>
      </w:r>
    </w:p>
    <w:p w14:paraId="31221F1C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л) указатель вертикальной скорости набора высоты и снижения;</w:t>
      </w:r>
    </w:p>
    <w:p w14:paraId="0510347D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м) радиооборудование для ведения связи в диапазоне 118-137 МГц, обеспечивающее в том числе связь на частоте 121,5 МГц;</w:t>
      </w:r>
    </w:p>
    <w:p w14:paraId="59BA658B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н) аэронавигационные огни;</w:t>
      </w:r>
    </w:p>
    <w:p w14:paraId="5ED65FEF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о) как минимум одна посадочная фара;</w:t>
      </w:r>
    </w:p>
    <w:p w14:paraId="612B36E1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п) подсветка для всех приборов и оборудования, имеющих важное значение для безопасной эксплуатации воздушного судна и используемых летным экипажем воздушного судна;</w:t>
      </w:r>
    </w:p>
    <w:p w14:paraId="51E53486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р) светильник в кабине;</w:t>
      </w:r>
    </w:p>
    <w:p w14:paraId="611CC9E6" w14:textId="77777777" w:rsidR="00C658B6" w:rsidRDefault="00C658B6" w:rsidP="00C658B6">
      <w:pPr>
        <w:ind w:firstLineChars="200" w:firstLine="480"/>
        <w:jc w:val="both"/>
        <w:textAlignment w:val="baseline"/>
        <w:rPr>
          <w:rStyle w:val="FontStyle193"/>
        </w:rPr>
      </w:pPr>
      <w:r>
        <w:rPr>
          <w:rStyle w:val="FontStyle193"/>
        </w:rPr>
        <w:t>с) автономный переносной фонарь на рабочем месте каждого члена экипажа воздушного судна.</w:t>
      </w:r>
    </w:p>
    <w:p w14:paraId="326D0811" w14:textId="29FDE3BC" w:rsidR="00C658B6" w:rsidRDefault="00C658B6" w:rsidP="00C658B6"/>
    <w:p w14:paraId="0C166E87" w14:textId="5CFB6B85" w:rsidR="00C658B6" w:rsidRDefault="00C658B6" w:rsidP="00C658B6"/>
    <w:p w14:paraId="3458BC70" w14:textId="6FA5A17E" w:rsidR="00C658B6" w:rsidRDefault="00C658B6" w:rsidP="00C658B6">
      <w:pPr>
        <w:pStyle w:val="2"/>
        <w:tabs>
          <w:tab w:val="clear" w:pos="0"/>
        </w:tabs>
        <w:spacing w:before="120"/>
        <w:ind w:left="720" w:hanging="720"/>
      </w:pPr>
      <w:bookmarkStart w:id="70" w:name="_Toc155798651"/>
      <w:r>
        <w:t>Особенности выполнения полетов при выполнении авиационных работ.</w:t>
      </w:r>
      <w:bookmarkEnd w:id="70"/>
      <w:r>
        <w:t xml:space="preserve"> </w:t>
      </w:r>
    </w:p>
    <w:p w14:paraId="69E288F6" w14:textId="77777777" w:rsidR="00C658B6" w:rsidRDefault="00C658B6" w:rsidP="00C658B6">
      <w:pPr>
        <w:ind w:firstLineChars="200" w:firstLine="480"/>
        <w:jc w:val="both"/>
        <w:rPr>
          <w:rStyle w:val="FontStyle193"/>
        </w:rPr>
      </w:pPr>
      <w:r>
        <w:rPr>
          <w:rStyle w:val="FontStyle193"/>
        </w:rPr>
        <w:t xml:space="preserve">На борту воздушного судна могут находиться представители заказчика, выполняющие на борту воздушного судна функции, связанные с выполнением авиационных работ. Авиационный̆ персонал, выполняющий̆ авиационные работы, должен иметь подготовку, соответствующую виду выполняемых работ. </w:t>
      </w:r>
    </w:p>
    <w:p w14:paraId="32AD44F9" w14:textId="77777777" w:rsidR="00C658B6" w:rsidRDefault="00C658B6" w:rsidP="00C658B6">
      <w:pPr>
        <w:ind w:firstLineChars="200" w:firstLine="480"/>
        <w:jc w:val="both"/>
        <w:rPr>
          <w:rStyle w:val="FontStyle193"/>
        </w:rPr>
      </w:pPr>
      <w:r>
        <w:rPr>
          <w:rStyle w:val="FontStyle193"/>
        </w:rPr>
        <w:t xml:space="preserve">Все специалисты заказчика, включенные в состав экипажа, должны иметь действующее летное свидетельство, соответствующее их специальности, и задание на </w:t>
      </w:r>
      <w:r>
        <w:rPr>
          <w:rStyle w:val="FontStyle193"/>
        </w:rPr>
        <w:lastRenderedPageBreak/>
        <w:t xml:space="preserve">производство полетов от руководства заказчика. КВС запрещается брать на борт ВС лиц, не имеющих прямого отношения к выполнению лесоавиационных работ. </w:t>
      </w:r>
    </w:p>
    <w:p w14:paraId="3C3BC4BF" w14:textId="77777777" w:rsidR="00C658B6" w:rsidRDefault="00C658B6" w:rsidP="00C658B6">
      <w:pPr>
        <w:ind w:firstLineChars="200" w:firstLine="480"/>
        <w:jc w:val="both"/>
        <w:rPr>
          <w:rStyle w:val="FontStyle193"/>
        </w:rPr>
      </w:pPr>
      <w:r>
        <w:rPr>
          <w:rStyle w:val="FontStyle193"/>
        </w:rPr>
        <w:t>Авиационные работы выполняются в фактических метеорологических условиях, соответствующих виду работ и ограничениям летно-технических характеристик воздушного судна. Перед началом работ, а также в процессе их выполнения КВС обязан иметь информацию о погоде в районе выполнения авиационной̆ работы. Соблюдение ограничений по взлётной̆ и посадочной̆ массам воздушного судна обеспечивает КВС.</w:t>
      </w:r>
    </w:p>
    <w:p w14:paraId="5BF7A761" w14:textId="77777777" w:rsidR="00C658B6" w:rsidRDefault="00C658B6" w:rsidP="00C658B6">
      <w:pPr>
        <w:ind w:firstLineChars="200" w:firstLine="480"/>
        <w:jc w:val="both"/>
        <w:rPr>
          <w:rStyle w:val="FontStyle193"/>
        </w:rPr>
      </w:pPr>
      <w:r>
        <w:rPr>
          <w:rStyle w:val="FontStyle193"/>
        </w:rPr>
        <w:t xml:space="preserve">При полетах по выполнению авиационных работ в контролируемом воздушном пространстве КВС обязан сообщить органу ОВД, в зоне ответственности которого он находится, о начале, приостановлении и окончании работ, а также поддерживать с ним радиосвязь не реже чем через 60 минут. При выполнении посадки вне аэродрома КВС перед заходом на посадку должен осмотреть предполагаемое место посадки в целях оценки его пригодности для посадки. Осмотр должен начинаться с высоты не менее 50 м над препятствиями и выполняться со снижением в выбранном направлении посадки до высоты не менее 10 м. </w:t>
      </w:r>
    </w:p>
    <w:p w14:paraId="46DD25D4" w14:textId="77777777" w:rsidR="00C658B6" w:rsidRDefault="00C658B6" w:rsidP="00C658B6">
      <w:pPr>
        <w:ind w:firstLineChars="200" w:firstLine="480"/>
        <w:jc w:val="both"/>
        <w:rPr>
          <w:rStyle w:val="FontStyle193"/>
        </w:rPr>
      </w:pPr>
      <w:r>
        <w:rPr>
          <w:rStyle w:val="FontStyle193"/>
        </w:rPr>
        <w:t>Запрещается производить во время патрулирования посадки ВС на аэродромы, если это не предусмотрено заданием на полет и не вызвано интересами обеспечения безопасности полетов.</w:t>
      </w:r>
    </w:p>
    <w:p w14:paraId="4031517D" w14:textId="77777777" w:rsidR="00C658B6" w:rsidRPr="00C658B6" w:rsidRDefault="00C658B6" w:rsidP="00C658B6"/>
    <w:p w14:paraId="11D3A1AC" w14:textId="77777777" w:rsidR="00C658B6" w:rsidRDefault="00C658B6">
      <w:pPr>
        <w:suppressAutoHyphens w:val="0"/>
        <w:rPr>
          <w:rFonts w:ascii="Arial" w:hAnsi="Arial" w:cs="Arial"/>
          <w:b/>
          <w:bCs/>
          <w:color w:val="000000"/>
          <w:kern w:val="2"/>
          <w:sz w:val="32"/>
          <w:szCs w:val="32"/>
        </w:rPr>
      </w:pPr>
      <w:r>
        <w:rPr>
          <w:color w:val="000000"/>
        </w:rPr>
        <w:br w:type="page"/>
      </w:r>
    </w:p>
    <w:p w14:paraId="212F7E96" w14:textId="5BEF9929" w:rsidR="00021401" w:rsidRDefault="00DE1D3E">
      <w:pPr>
        <w:pStyle w:val="10"/>
        <w:rPr>
          <w:color w:val="000000"/>
        </w:rPr>
      </w:pPr>
      <w:bookmarkStart w:id="71" w:name="_Toc155798652"/>
      <w:r>
        <w:rPr>
          <w:color w:val="000000"/>
        </w:rPr>
        <w:lastRenderedPageBreak/>
        <w:t>ДЕЙСТВИЯ В СЛОЖНЫХ СИТУАЦИЯХ И ПРИ УСЛОЖНЕНИИ УСЛОВИЙ ПОЛЕТА</w:t>
      </w:r>
      <w:bookmarkEnd w:id="71"/>
      <w:r>
        <w:rPr>
          <w:color w:val="000000"/>
        </w:rPr>
        <w:t xml:space="preserve"> </w:t>
      </w:r>
    </w:p>
    <w:p w14:paraId="36180521" w14:textId="77777777" w:rsidR="00021401" w:rsidRDefault="00DE1D3E">
      <w:pPr>
        <w:pStyle w:val="2"/>
      </w:pPr>
      <w:bookmarkStart w:id="72" w:name="_Toc155798653"/>
      <w:r>
        <w:t>Общее</w:t>
      </w:r>
      <w:bookmarkEnd w:id="72"/>
    </w:p>
    <w:p w14:paraId="52898526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00C5EB8F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При возникновении сложной ситуации в полете, пилот обязан доложить диспетчеру УВД или РП о ситуации, своем местонахождении и принято</w:t>
      </w:r>
      <w:r>
        <w:rPr>
          <w:color w:val="000000"/>
        </w:rPr>
        <w:t>м решении. Текст сообщения приведен в разделе 6.8. «Текст аварийной передачи службам УВД».</w:t>
      </w:r>
    </w:p>
    <w:p w14:paraId="43EA7DE1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15EBEBAC" w14:textId="77777777" w:rsidR="00021401" w:rsidRDefault="00DE1D3E">
      <w:pPr>
        <w:pStyle w:val="2"/>
      </w:pPr>
      <w:bookmarkStart w:id="73" w:name="_Toc155798654"/>
      <w:r>
        <w:t>Отказ силовой установки</w:t>
      </w:r>
      <w:bookmarkEnd w:id="73"/>
    </w:p>
    <w:p w14:paraId="16BCD6A4" w14:textId="77777777" w:rsidR="00021401" w:rsidRDefault="00021401">
      <w:pPr>
        <w:shd w:val="clear" w:color="auto" w:fill="FFFFFF"/>
        <w:autoSpaceDE w:val="0"/>
        <w:rPr>
          <w:b/>
          <w:i/>
          <w:color w:val="000000"/>
        </w:rPr>
      </w:pPr>
    </w:p>
    <w:p w14:paraId="65830B0C" w14:textId="77777777" w:rsidR="00021401" w:rsidRDefault="00DE1D3E">
      <w:pPr>
        <w:shd w:val="clear" w:color="auto" w:fill="FFFFFF"/>
        <w:autoSpaceDE w:val="0"/>
        <w:rPr>
          <w:b/>
        </w:rPr>
      </w:pPr>
      <w:r>
        <w:rPr>
          <w:b/>
          <w:color w:val="000000"/>
        </w:rPr>
        <w:t>Признаки:</w:t>
      </w:r>
    </w:p>
    <w:p w14:paraId="6F4BB169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изменение звука работы двигателя;</w:t>
      </w:r>
    </w:p>
    <w:p w14:paraId="45E1F21E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падение оборотов по показаниям тахометра;</w:t>
      </w:r>
    </w:p>
    <w:p w14:paraId="0812552C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b/>
          <w:i/>
          <w:color w:val="000000"/>
        </w:rPr>
      </w:pPr>
      <w:r>
        <w:rPr>
          <w:color w:val="000000"/>
        </w:rPr>
        <w:t>уменьшение скорости полета самолета;</w:t>
      </w:r>
    </w:p>
    <w:p w14:paraId="425A3E85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b/>
          <w:i/>
          <w:color w:val="000000"/>
        </w:rPr>
      </w:pPr>
      <w:r>
        <w:rPr>
          <w:color w:val="000000"/>
        </w:rPr>
        <w:t>неподвижное положение воздушного винта.</w:t>
      </w:r>
    </w:p>
    <w:p w14:paraId="1B1D3D60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74" w:name="_Toc155798655"/>
      <w:r>
        <w:t>Отказ двигателя на разбеге</w:t>
      </w:r>
      <w:bookmarkEnd w:id="74"/>
    </w:p>
    <w:p w14:paraId="4BC8432C" w14:textId="77777777" w:rsidR="00021401" w:rsidRDefault="00021401"/>
    <w:p w14:paraId="5CC5CAC5" w14:textId="77777777" w:rsidR="00021401" w:rsidRDefault="00DE1D3E">
      <w:pPr>
        <w:rPr>
          <w:b/>
          <w:bCs/>
        </w:rPr>
      </w:pPr>
      <w:r>
        <w:rPr>
          <w:b/>
          <w:bCs/>
        </w:rPr>
        <w:t>Действия:</w:t>
      </w:r>
    </w:p>
    <w:p w14:paraId="2B00D4F7" w14:textId="77777777" w:rsidR="00021401" w:rsidRDefault="00021401">
      <w:pPr>
        <w:rPr>
          <w:b/>
          <w:bCs/>
        </w:rPr>
      </w:pPr>
    </w:p>
    <w:p w14:paraId="59F6C2B3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доложить диспетчеру;</w:t>
      </w:r>
    </w:p>
    <w:p w14:paraId="6A9824FE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установить РУД в положение МАЛЫЙ ГАЗ (вытянут полностью);</w:t>
      </w:r>
    </w:p>
    <w:p w14:paraId="69D0078D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тормозить колесами;</w:t>
      </w:r>
    </w:p>
    <w:p w14:paraId="6CBE9FE9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убрать закрылки;</w:t>
      </w:r>
    </w:p>
    <w:p w14:paraId="680998DD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установить ручку смеси в положение ОСТАНОВ (вытянута полность</w:t>
      </w:r>
      <w:r>
        <w:rPr>
          <w:color w:val="000000"/>
        </w:rPr>
        <w:t>ю);</w:t>
      </w:r>
    </w:p>
    <w:p w14:paraId="533A53CA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установить переключатель магнето в положение ВЫКЛ;</w:t>
      </w:r>
    </w:p>
    <w:p w14:paraId="7FAD4FBC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отключить главный выключатель.</w:t>
      </w:r>
    </w:p>
    <w:p w14:paraId="36D8D9F5" w14:textId="77777777" w:rsidR="00021401" w:rsidRDefault="00021401"/>
    <w:p w14:paraId="382E4CD1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75" w:name="_Toc155798656"/>
      <w:r>
        <w:t>Отказ двигателя после отрыва</w:t>
      </w:r>
      <w:bookmarkEnd w:id="75"/>
    </w:p>
    <w:p w14:paraId="6345CC55" w14:textId="77777777" w:rsidR="00021401" w:rsidRDefault="00021401">
      <w:pPr>
        <w:rPr>
          <w:b/>
          <w:bCs/>
        </w:rPr>
      </w:pPr>
    </w:p>
    <w:p w14:paraId="07BCD3FD" w14:textId="77777777" w:rsidR="00021401" w:rsidRDefault="00DE1D3E">
      <w:pPr>
        <w:rPr>
          <w:b/>
          <w:bCs/>
        </w:rPr>
      </w:pPr>
      <w:r>
        <w:rPr>
          <w:b/>
          <w:bCs/>
        </w:rPr>
        <w:t>Действия:</w:t>
      </w:r>
    </w:p>
    <w:p w14:paraId="721D5518" w14:textId="77777777" w:rsidR="00021401" w:rsidRDefault="00021401">
      <w:pPr>
        <w:rPr>
          <w:b/>
          <w:bCs/>
        </w:rPr>
      </w:pPr>
    </w:p>
    <w:p w14:paraId="6A565ECB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доложить диспетчеру;</w:t>
      </w:r>
    </w:p>
    <w:p w14:paraId="0E7F934D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установить V</w:t>
      </w:r>
      <w:r>
        <w:rPr>
          <w:color w:val="000000"/>
          <w:vertAlign w:val="subscript"/>
        </w:rPr>
        <w:t>ПР</w:t>
      </w:r>
      <w:r>
        <w:rPr>
          <w:color w:val="000000"/>
        </w:rPr>
        <w:t xml:space="preserve"> = 125 </w:t>
      </w:r>
      <w:r>
        <w:t>км/ч</w:t>
      </w:r>
      <w:r>
        <w:rPr>
          <w:color w:val="000000"/>
        </w:rPr>
        <w:t xml:space="preserve"> (в горизонтальном полете);</w:t>
      </w:r>
    </w:p>
    <w:p w14:paraId="4F42A69F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установить ручку смеси в положение ОСТАНОВ;</w:t>
      </w:r>
    </w:p>
    <w:p w14:paraId="4AFEFDB3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топливный кран ЗАКРЫТЬ;</w:t>
      </w:r>
    </w:p>
    <w:p w14:paraId="335790FF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переключатель магнето в положение ВЫКЛ;</w:t>
      </w:r>
    </w:p>
    <w:p w14:paraId="41625FBA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color w:val="000000"/>
        </w:rPr>
        <w:t>главный выключатель НЕ ОТКЛЮЧАТЬ для сохранения управления закрылками;</w:t>
      </w:r>
    </w:p>
    <w:p w14:paraId="75FF3B48" w14:textId="77777777" w:rsidR="00021401" w:rsidRDefault="00DE1D3E">
      <w:pPr>
        <w:numPr>
          <w:ilvl w:val="0"/>
          <w:numId w:val="35"/>
        </w:numPr>
        <w:shd w:val="clear" w:color="auto" w:fill="FFFFFF"/>
        <w:tabs>
          <w:tab w:val="left" w:pos="720"/>
        </w:tabs>
        <w:autoSpaceDE w:val="0"/>
        <w:rPr>
          <w:color w:val="000000"/>
        </w:rPr>
      </w:pPr>
      <w:r>
        <w:rPr>
          <w:b/>
          <w:bCs/>
          <w:color w:val="000000"/>
        </w:rPr>
        <w:t>ВНИМАНИЕ:</w:t>
      </w:r>
      <w:r>
        <w:rPr>
          <w:color w:val="000000"/>
        </w:rPr>
        <w:t xml:space="preserve"> Посадку производить прямо перед собой. Избегать значительных изменений курса и ни при каких обстоятельствах не </w:t>
      </w:r>
      <w:r>
        <w:rPr>
          <w:color w:val="000000"/>
        </w:rPr>
        <w:t>пытаться вернуться на ВПП.</w:t>
      </w:r>
    </w:p>
    <w:p w14:paraId="5B923BC1" w14:textId="77777777" w:rsidR="00021401" w:rsidRDefault="00021401">
      <w:pPr>
        <w:rPr>
          <w:color w:val="000000"/>
        </w:rPr>
      </w:pPr>
    </w:p>
    <w:p w14:paraId="140B4C09" w14:textId="77777777" w:rsidR="00021401" w:rsidRDefault="00021401"/>
    <w:p w14:paraId="10709E7C" w14:textId="77777777" w:rsidR="00021401" w:rsidRDefault="00021401"/>
    <w:p w14:paraId="4B7CAAC7" w14:textId="77777777" w:rsidR="00021401" w:rsidRDefault="00021401">
      <w:pPr>
        <w:pStyle w:val="3"/>
        <w:numPr>
          <w:ilvl w:val="0"/>
          <w:numId w:val="0"/>
        </w:numPr>
        <w:tabs>
          <w:tab w:val="clear" w:pos="720"/>
        </w:tabs>
        <w:ind w:left="540"/>
      </w:pPr>
    </w:p>
    <w:p w14:paraId="08B062D2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76" w:name="_Toc155798657"/>
      <w:proofErr w:type="gramStart"/>
      <w:r>
        <w:t>Отказ  двигателя</w:t>
      </w:r>
      <w:proofErr w:type="gramEnd"/>
      <w:r>
        <w:t xml:space="preserve"> в полете</w:t>
      </w:r>
      <w:bookmarkEnd w:id="76"/>
      <w:r>
        <w:t xml:space="preserve"> </w:t>
      </w:r>
    </w:p>
    <w:p w14:paraId="71CBD38D" w14:textId="77777777" w:rsidR="00021401" w:rsidRDefault="00021401">
      <w:pPr>
        <w:shd w:val="clear" w:color="auto" w:fill="FFFFFF"/>
        <w:jc w:val="both"/>
        <w:rPr>
          <w:rFonts w:ascii="Arial" w:hAnsi="Arial" w:cs="Arial"/>
          <w:color w:val="993300"/>
          <w:sz w:val="20"/>
          <w:szCs w:val="20"/>
        </w:rPr>
      </w:pPr>
    </w:p>
    <w:p w14:paraId="337FAA15" w14:textId="77777777" w:rsidR="00021401" w:rsidRDefault="00DE1D3E">
      <w:pPr>
        <w:shd w:val="clear" w:color="auto" w:fill="FFFFFF"/>
        <w:autoSpaceDE w:val="0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43ACA3CC" w14:textId="77777777" w:rsidR="00021401" w:rsidRDefault="00DE1D3E">
      <w:pPr>
        <w:numPr>
          <w:ilvl w:val="0"/>
          <w:numId w:val="3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51149D7A" w14:textId="77777777" w:rsidR="00021401" w:rsidRDefault="00DE1D3E">
      <w:pPr>
        <w:numPr>
          <w:ilvl w:val="0"/>
          <w:numId w:val="3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  <w:spacing w:val="9"/>
          <w:szCs w:val="21"/>
        </w:rPr>
        <w:t>убрать закрылки;</w:t>
      </w:r>
    </w:p>
    <w:p w14:paraId="1EEA3F64" w14:textId="77777777" w:rsidR="00021401" w:rsidRDefault="00DE1D3E">
      <w:pPr>
        <w:numPr>
          <w:ilvl w:val="0"/>
          <w:numId w:val="3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перевести самолет на снижение, выдерживая скорость 110-125</w:t>
      </w:r>
      <w:r>
        <w:rPr>
          <w:color w:val="000000"/>
          <w:spacing w:val="-4"/>
          <w:szCs w:val="21"/>
        </w:rPr>
        <w:t xml:space="preserve"> </w:t>
      </w:r>
      <w:r>
        <w:t>км/ч</w:t>
      </w:r>
      <w:r>
        <w:rPr>
          <w:color w:val="000000"/>
        </w:rPr>
        <w:t>;</w:t>
      </w:r>
    </w:p>
    <w:p w14:paraId="1B8EB2A7" w14:textId="77777777" w:rsidR="00021401" w:rsidRDefault="00DE1D3E">
      <w:pPr>
        <w:numPr>
          <w:ilvl w:val="0"/>
          <w:numId w:val="37"/>
        </w:numPr>
        <w:shd w:val="clear" w:color="auto" w:fill="FFFFFF"/>
        <w:tabs>
          <w:tab w:val="left" w:pos="720"/>
        </w:tabs>
        <w:autoSpaceDE w:val="0"/>
        <w:jc w:val="both"/>
        <w:rPr>
          <w:szCs w:val="21"/>
        </w:rPr>
      </w:pPr>
      <w:r>
        <w:rPr>
          <w:color w:val="000000"/>
        </w:rPr>
        <w:t xml:space="preserve">проверить: </w:t>
      </w:r>
    </w:p>
    <w:p w14:paraId="4C68638B" w14:textId="77777777" w:rsidR="00021401" w:rsidRDefault="00DE1D3E">
      <w:pPr>
        <w:numPr>
          <w:ilvl w:val="0"/>
          <w:numId w:val="38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szCs w:val="21"/>
        </w:rPr>
      </w:pPr>
      <w:r>
        <w:rPr>
          <w:szCs w:val="21"/>
        </w:rPr>
        <w:t>количество топлива;</w:t>
      </w:r>
    </w:p>
    <w:p w14:paraId="5BBFB226" w14:textId="77777777" w:rsidR="00021401" w:rsidRDefault="00DE1D3E">
      <w:pPr>
        <w:numPr>
          <w:ilvl w:val="0"/>
          <w:numId w:val="38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szCs w:val="21"/>
        </w:rPr>
      </w:pPr>
      <w:r>
        <w:rPr>
          <w:szCs w:val="21"/>
        </w:rPr>
        <w:t>установку селектора клапана топлива;</w:t>
      </w:r>
    </w:p>
    <w:p w14:paraId="64222FCC" w14:textId="77777777" w:rsidR="00021401" w:rsidRDefault="00DE1D3E">
      <w:pPr>
        <w:numPr>
          <w:ilvl w:val="0"/>
          <w:numId w:val="38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szCs w:val="21"/>
        </w:rPr>
      </w:pPr>
      <w:r>
        <w:rPr>
          <w:szCs w:val="21"/>
        </w:rPr>
        <w:t>переключатель магнето в положении ОБА.</w:t>
      </w:r>
    </w:p>
    <w:p w14:paraId="0E9096B4" w14:textId="77777777" w:rsidR="00021401" w:rsidRDefault="00DE1D3E">
      <w:pPr>
        <w:numPr>
          <w:ilvl w:val="0"/>
          <w:numId w:val="3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при высоте полета более 500 м выполнить попытку запуска двигателя в воздухе согласно пункту 5.2.5 данного РЛЭ;</w:t>
      </w:r>
    </w:p>
    <w:p w14:paraId="5BF238F4" w14:textId="77777777" w:rsidR="00021401" w:rsidRDefault="00DE1D3E">
      <w:pPr>
        <w:numPr>
          <w:ilvl w:val="0"/>
          <w:numId w:val="3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если двигатель запустить не удалось или невозможно это выполнить из-за малой высоты, то произвести посадку</w:t>
      </w:r>
      <w:r>
        <w:rPr>
          <w:color w:val="000000"/>
        </w:rPr>
        <w:t xml:space="preserve"> на аэродроме или на площадку, предусмотренную инструкцией по производству полетов в районе аэродрома. Если отказ произошел не в районе аэродрома, то произвести посадку на площадку, более пригодную для вынужденной посадки. Раздел 5.2.4 «Посадка с отказавши</w:t>
      </w:r>
      <w:r>
        <w:rPr>
          <w:color w:val="000000"/>
        </w:rPr>
        <w:t>м двигателем» данного РЛЭ.</w:t>
      </w:r>
    </w:p>
    <w:p w14:paraId="767FC001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  <w:sz w:val="15"/>
          <w:szCs w:val="15"/>
        </w:rPr>
      </w:pPr>
    </w:p>
    <w:p w14:paraId="1DF5DEA0" w14:textId="77777777" w:rsidR="00021401" w:rsidRDefault="00DE1D3E">
      <w:pPr>
        <w:pStyle w:val="3"/>
        <w:tabs>
          <w:tab w:val="clear" w:pos="720"/>
        </w:tabs>
        <w:ind w:left="540" w:firstLine="0"/>
        <w:rPr>
          <w:color w:val="000000"/>
        </w:rPr>
      </w:pPr>
      <w:bookmarkStart w:id="77" w:name="_Toc155798658"/>
      <w:r>
        <w:t>Посадка с отказавшим двигателем</w:t>
      </w:r>
      <w:bookmarkEnd w:id="77"/>
    </w:p>
    <w:p w14:paraId="7C6A6821" w14:textId="77777777" w:rsidR="00021401" w:rsidRDefault="00021401">
      <w:pPr>
        <w:shd w:val="clear" w:color="auto" w:fill="FFFFFF"/>
        <w:autoSpaceDE w:val="0"/>
        <w:rPr>
          <w:b/>
          <w:color w:val="000000"/>
        </w:rPr>
      </w:pPr>
    </w:p>
    <w:p w14:paraId="1929A92F" w14:textId="77777777" w:rsidR="00021401" w:rsidRDefault="00DE1D3E">
      <w:pPr>
        <w:shd w:val="clear" w:color="auto" w:fill="FFFFFF"/>
        <w:autoSpaceDE w:val="0"/>
        <w:rPr>
          <w:color w:val="000000"/>
        </w:rPr>
      </w:pPr>
      <w:r>
        <w:rPr>
          <w:b/>
          <w:color w:val="000000"/>
        </w:rPr>
        <w:t>Действия:</w:t>
      </w:r>
    </w:p>
    <w:p w14:paraId="6E4C38D4" w14:textId="77777777" w:rsidR="00021401" w:rsidRDefault="00DE1D3E">
      <w:pPr>
        <w:numPr>
          <w:ilvl w:val="0"/>
          <w:numId w:val="39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при решении произвести посадку с отказавшим двигателем предупредить об этом диспетчера УВД и руководителя полетов о причине вынужденной посадки и месте посадки;</w:t>
      </w:r>
    </w:p>
    <w:p w14:paraId="7D2D052A" w14:textId="77777777" w:rsidR="00021401" w:rsidRDefault="00DE1D3E">
      <w:pPr>
        <w:numPr>
          <w:ilvl w:val="0"/>
          <w:numId w:val="4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установите ручку </w:t>
      </w:r>
      <w:r>
        <w:rPr>
          <w:color w:val="000000"/>
        </w:rPr>
        <w:t>контроля смеси в положение - "бедная";</w:t>
      </w:r>
    </w:p>
    <w:p w14:paraId="432C08AE" w14:textId="77777777" w:rsidR="00021401" w:rsidRDefault="00DE1D3E">
      <w:pPr>
        <w:numPr>
          <w:ilvl w:val="0"/>
          <w:numId w:val="4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РУД в положение МГ (вытянут полностью);</w:t>
      </w:r>
    </w:p>
    <w:p w14:paraId="0B55CEC2" w14:textId="77777777" w:rsidR="00021401" w:rsidRDefault="00DE1D3E">
      <w:pPr>
        <w:numPr>
          <w:ilvl w:val="0"/>
          <w:numId w:val="4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поверните ручку селектора топливного крана в положение ВЫКЛ;</w:t>
      </w:r>
    </w:p>
    <w:p w14:paraId="75E9B041" w14:textId="77777777" w:rsidR="00021401" w:rsidRDefault="00DE1D3E">
      <w:pPr>
        <w:numPr>
          <w:ilvl w:val="0"/>
          <w:numId w:val="4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все </w:t>
      </w:r>
      <w:proofErr w:type="gramStart"/>
      <w:r>
        <w:rPr>
          <w:color w:val="000000"/>
        </w:rPr>
        <w:t>переключатели,  за</w:t>
      </w:r>
      <w:proofErr w:type="gramEnd"/>
      <w:r>
        <w:rPr>
          <w:color w:val="000000"/>
        </w:rPr>
        <w:t xml:space="preserve"> исключением главного, в положении ВЫКЛ;</w:t>
      </w:r>
    </w:p>
    <w:p w14:paraId="211BAE44" w14:textId="77777777" w:rsidR="00021401" w:rsidRDefault="00DE1D3E">
      <w:pPr>
        <w:numPr>
          <w:ilvl w:val="0"/>
          <w:numId w:val="4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выдерживайте скорость 110-125 </w:t>
      </w:r>
      <w:r>
        <w:t>км/ч</w:t>
      </w:r>
      <w:r>
        <w:rPr>
          <w:color w:val="000000"/>
        </w:rPr>
        <w:t xml:space="preserve"> (закрылки убраны), 97 – 110 </w:t>
      </w:r>
      <w:r>
        <w:t>км/ч</w:t>
      </w:r>
      <w:r>
        <w:rPr>
          <w:color w:val="000000"/>
        </w:rPr>
        <w:t xml:space="preserve"> (закрылки выпущены);</w:t>
      </w:r>
    </w:p>
    <w:p w14:paraId="3DF93BE6" w14:textId="77777777" w:rsidR="00021401" w:rsidRDefault="00DE1D3E">
      <w:pPr>
        <w:shd w:val="clear" w:color="auto" w:fill="FFFFFF"/>
        <w:autoSpaceDE w:val="0"/>
        <w:ind w:left="720" w:hanging="12"/>
        <w:jc w:val="both"/>
        <w:rPr>
          <w:color w:val="000000"/>
        </w:rPr>
      </w:pPr>
      <w:r>
        <w:rPr>
          <w:b/>
          <w:bCs/>
          <w:color w:val="000000"/>
        </w:rPr>
        <w:t>Примечание:</w:t>
      </w:r>
      <w:r>
        <w:rPr>
          <w:color w:val="000000"/>
        </w:rPr>
        <w:t xml:space="preserve"> при посадке на неподготовленную площадку рекомендуется выпустить закрылки полностью.</w:t>
      </w:r>
    </w:p>
    <w:p w14:paraId="1D7BAE30" w14:textId="77777777" w:rsidR="00021401" w:rsidRDefault="00DE1D3E">
      <w:pPr>
        <w:numPr>
          <w:ilvl w:val="0"/>
          <w:numId w:val="4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откройте замки дверей на конечном этапе захода на посадку;</w:t>
      </w:r>
    </w:p>
    <w:p w14:paraId="2CD633CA" w14:textId="77777777" w:rsidR="00021401" w:rsidRDefault="00DE1D3E">
      <w:pPr>
        <w:numPr>
          <w:ilvl w:val="0"/>
          <w:numId w:val="41"/>
        </w:numPr>
        <w:shd w:val="clear" w:color="auto" w:fill="FFFFFF"/>
        <w:tabs>
          <w:tab w:val="left" w:pos="720"/>
        </w:tabs>
        <w:autoSpaceDE w:val="0"/>
        <w:jc w:val="both"/>
        <w:rPr>
          <w:color w:val="800000"/>
        </w:rPr>
      </w:pPr>
      <w:r>
        <w:rPr>
          <w:color w:val="000000"/>
        </w:rPr>
        <w:t>перед касан</w:t>
      </w:r>
      <w:r>
        <w:rPr>
          <w:color w:val="000000"/>
        </w:rPr>
        <w:t>ием главный переключатель в положении ВЫКЛ;</w:t>
      </w:r>
    </w:p>
    <w:p w14:paraId="308DA9BF" w14:textId="77777777" w:rsidR="00021401" w:rsidRDefault="00DE1D3E">
      <w:pPr>
        <w:numPr>
          <w:ilvl w:val="0"/>
          <w:numId w:val="4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расчет на посадку выполняется с перелетом;</w:t>
      </w:r>
    </w:p>
    <w:p w14:paraId="45B5C44D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касание произвести на основные колеса как можно более мягко;</w:t>
      </w:r>
    </w:p>
    <w:p w14:paraId="6938957D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после посадки удерживать самолет от ухода с полосы отклонением педалей.</w:t>
      </w:r>
    </w:p>
    <w:p w14:paraId="3ACBBC3E" w14:textId="77777777" w:rsidR="00021401" w:rsidRDefault="00021401">
      <w:pPr>
        <w:shd w:val="clear" w:color="auto" w:fill="FFFFFF"/>
        <w:autoSpaceDE w:val="0"/>
        <w:jc w:val="both"/>
        <w:rPr>
          <w:color w:val="000000"/>
          <w:sz w:val="11"/>
          <w:szCs w:val="11"/>
        </w:rPr>
      </w:pPr>
    </w:p>
    <w:p w14:paraId="35017C94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78" w:name="_Toc155798659"/>
      <w:r>
        <w:t>Запуск двигателя в воздухе</w:t>
      </w:r>
      <w:bookmarkEnd w:id="78"/>
    </w:p>
    <w:p w14:paraId="1514FC61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6122DB12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b/>
          <w:color w:val="000000"/>
        </w:rPr>
        <w:t xml:space="preserve">Запуск </w:t>
      </w:r>
      <w:r>
        <w:rPr>
          <w:b/>
          <w:color w:val="000000"/>
        </w:rPr>
        <w:t>двигателя в воздухе допускается производить при высоте полета не менее 500 м.</w:t>
      </w:r>
    </w:p>
    <w:p w14:paraId="113B2678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Перевести самолет на снижение и, выдерживая скорость 110-125 </w:t>
      </w:r>
      <w:r>
        <w:t>км/ч</w:t>
      </w:r>
      <w:r>
        <w:rPr>
          <w:color w:val="000000"/>
        </w:rPr>
        <w:t>, выполнить действия по запуску:</w:t>
      </w:r>
    </w:p>
    <w:p w14:paraId="253F96C6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смесь – богатая;</w:t>
      </w:r>
    </w:p>
    <w:p w14:paraId="1387E0DB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РУД установить на 1/8 хода;</w:t>
      </w:r>
    </w:p>
    <w:p w14:paraId="5EC9EA81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главный переключатель – в </w:t>
      </w:r>
      <w:r>
        <w:t>положение ВКЛ;</w:t>
      </w:r>
    </w:p>
    <w:p w14:paraId="03363281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lastRenderedPageBreak/>
        <w:t>переключатель зажигания – в положение СТАРТ (отпустить, когда двигатель запустится);</w:t>
      </w:r>
    </w:p>
    <w:p w14:paraId="513C37F5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после первых вспышек установить обороты 2200 об/мин;</w:t>
      </w:r>
    </w:p>
    <w:p w14:paraId="0E3B9B95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продолжать полет на 110-125 </w:t>
      </w:r>
      <w:r>
        <w:t>км/ч</w:t>
      </w:r>
      <w:r>
        <w:rPr>
          <w:color w:val="000000"/>
        </w:rPr>
        <w:t>;</w:t>
      </w:r>
    </w:p>
    <w:p w14:paraId="1FCC6AFD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как только двигатель устойчиво заработает, установить необходимый реж</w:t>
      </w:r>
      <w:r>
        <w:rPr>
          <w:color w:val="000000"/>
        </w:rPr>
        <w:t>им работы двигателя;</w:t>
      </w:r>
    </w:p>
    <w:p w14:paraId="003126CF" w14:textId="77777777" w:rsidR="00021401" w:rsidRDefault="00DE1D3E">
      <w:pPr>
        <w:numPr>
          <w:ilvl w:val="0"/>
          <w:numId w:val="4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 УВД или РП о запуске двигателя.</w:t>
      </w:r>
    </w:p>
    <w:p w14:paraId="78AA7DD5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3FAA3BC8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79" w:name="_Toc155798660"/>
      <w:r>
        <w:t>Невозможность изменения режима работы двигателя</w:t>
      </w:r>
      <w:bookmarkEnd w:id="79"/>
    </w:p>
    <w:p w14:paraId="00C442FF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044AF43A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4A880267" w14:textId="77777777" w:rsidR="00021401" w:rsidRDefault="00DE1D3E">
      <w:pPr>
        <w:numPr>
          <w:ilvl w:val="0"/>
          <w:numId w:val="4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невозможность изменения режима работы двигателя;</w:t>
      </w:r>
    </w:p>
    <w:p w14:paraId="5ED10AA2" w14:textId="77777777" w:rsidR="00021401" w:rsidRDefault="00DE1D3E">
      <w:pPr>
        <w:numPr>
          <w:ilvl w:val="0"/>
          <w:numId w:val="4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переход двигателя на режим работы, несоответствующий положению РУД;</w:t>
      </w:r>
    </w:p>
    <w:p w14:paraId="1491C1F2" w14:textId="77777777" w:rsidR="00021401" w:rsidRDefault="00DE1D3E">
      <w:pPr>
        <w:numPr>
          <w:ilvl w:val="0"/>
          <w:numId w:val="4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свобод</w:t>
      </w:r>
      <w:r>
        <w:rPr>
          <w:color w:val="000000"/>
        </w:rPr>
        <w:t>ное перемещение РУД двигателя;</w:t>
      </w:r>
    </w:p>
    <w:p w14:paraId="36CA1344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0151F3F2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40082F08" w14:textId="77777777" w:rsidR="00021401" w:rsidRDefault="00DE1D3E">
      <w:pPr>
        <w:numPr>
          <w:ilvl w:val="0"/>
          <w:numId w:val="4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провести полет до аэродрома назначения или до ближайшей пригодной посадочной площадки;</w:t>
      </w:r>
    </w:p>
    <w:p w14:paraId="15010E84" w14:textId="77777777" w:rsidR="00021401" w:rsidRDefault="00DE1D3E">
      <w:pPr>
        <w:numPr>
          <w:ilvl w:val="0"/>
          <w:numId w:val="4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посадку производить с выключенным двигателем. </w:t>
      </w:r>
      <w:proofErr w:type="gramStart"/>
      <w:r>
        <w:rPr>
          <w:color w:val="000000"/>
        </w:rPr>
        <w:t>Выключение  двигателя</w:t>
      </w:r>
      <w:proofErr w:type="gramEnd"/>
      <w:r>
        <w:rPr>
          <w:color w:val="000000"/>
        </w:rPr>
        <w:t xml:space="preserve"> произвести на этапе снижения. Параметры глиссады и </w:t>
      </w:r>
      <w:r>
        <w:rPr>
          <w:color w:val="000000"/>
        </w:rPr>
        <w:t>расчет на посадку производить также как при посадке с отказавшим двигателем.</w:t>
      </w:r>
    </w:p>
    <w:p w14:paraId="64969D44" w14:textId="77777777" w:rsidR="00021401" w:rsidRDefault="00021401">
      <w:pPr>
        <w:shd w:val="clear" w:color="auto" w:fill="FFFFFF"/>
        <w:autoSpaceDE w:val="0"/>
        <w:ind w:left="1080"/>
        <w:jc w:val="both"/>
        <w:rPr>
          <w:color w:val="000000"/>
        </w:rPr>
      </w:pPr>
    </w:p>
    <w:p w14:paraId="011C2634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80" w:name="_Toc155798661"/>
      <w:r>
        <w:t>Падение давления масла</w:t>
      </w:r>
      <w:bookmarkEnd w:id="80"/>
    </w:p>
    <w:p w14:paraId="2FF24CF8" w14:textId="77777777" w:rsidR="00021401" w:rsidRDefault="00021401"/>
    <w:p w14:paraId="7D7F82C9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b/>
          <w:color w:val="000000"/>
        </w:rPr>
        <w:t>Признаки:</w:t>
      </w:r>
    </w:p>
    <w:p w14:paraId="1FC9434F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падение давления масла по прибору;</w:t>
      </w:r>
    </w:p>
    <w:p w14:paraId="0727E753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20E2026B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b/>
          <w:color w:val="000000"/>
        </w:rPr>
        <w:t>Действия:</w:t>
      </w:r>
    </w:p>
    <w:p w14:paraId="19837D3E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Проверить температуру масла: если температура в норме и не повышается, то закончить задание и выпо</w:t>
      </w:r>
      <w:r>
        <w:rPr>
          <w:color w:val="000000"/>
        </w:rPr>
        <w:t>лнить посадку на своем аэродроме.</w:t>
      </w:r>
    </w:p>
    <w:p w14:paraId="64687A1B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Если температура масла растет, то:</w:t>
      </w:r>
    </w:p>
    <w:p w14:paraId="17213BB2" w14:textId="77777777" w:rsidR="00021401" w:rsidRDefault="00DE1D3E">
      <w:pPr>
        <w:numPr>
          <w:ilvl w:val="0"/>
          <w:numId w:val="45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70FBE5FE" w14:textId="77777777" w:rsidR="00021401" w:rsidRDefault="00DE1D3E">
      <w:pPr>
        <w:numPr>
          <w:ilvl w:val="0"/>
          <w:numId w:val="45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color w:val="000000"/>
        </w:rPr>
      </w:pPr>
      <w:r>
        <w:rPr>
          <w:color w:val="000000"/>
        </w:rPr>
        <w:t>уменьшить мощность двигателя;</w:t>
      </w:r>
    </w:p>
    <w:p w14:paraId="0AB3224F" w14:textId="77777777" w:rsidR="00021401" w:rsidRDefault="00DE1D3E">
      <w:pPr>
        <w:numPr>
          <w:ilvl w:val="0"/>
          <w:numId w:val="45"/>
        </w:numPr>
        <w:shd w:val="clear" w:color="auto" w:fill="FFFFFF"/>
        <w:tabs>
          <w:tab w:val="left" w:pos="1080"/>
        </w:tabs>
        <w:autoSpaceDE w:val="0"/>
        <w:ind w:left="1080"/>
        <w:jc w:val="both"/>
        <w:rPr>
          <w:color w:val="000000"/>
        </w:rPr>
      </w:pPr>
      <w:r>
        <w:rPr>
          <w:color w:val="000000"/>
        </w:rPr>
        <w:t>немедленно произвести посадку на аэродроме или, при полетах вне района аэродрома, на запасной аэродром или подобранную площадку.</w:t>
      </w:r>
    </w:p>
    <w:p w14:paraId="1537ECDF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</w:rPr>
      </w:pPr>
    </w:p>
    <w:p w14:paraId="1D86D505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81" w:name="_Toc155798662"/>
      <w:r>
        <w:t>Тряска двигателя</w:t>
      </w:r>
      <w:bookmarkEnd w:id="81"/>
    </w:p>
    <w:p w14:paraId="58A6E886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val="en-US" w:eastAsia="en-US"/>
        </w:rPr>
      </w:pPr>
    </w:p>
    <w:p w14:paraId="16333001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b/>
          <w:bCs/>
          <w:color w:val="000000"/>
        </w:rPr>
        <w:t xml:space="preserve">Признаки: </w:t>
      </w:r>
      <w:r>
        <w:rPr>
          <w:color w:val="000000"/>
        </w:rPr>
        <w:t xml:space="preserve">прогрессирующие падение режима двигателя, переходящее в перебои в работе. </w:t>
      </w:r>
    </w:p>
    <w:p w14:paraId="44C5493D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5F978FCF" w14:textId="77777777" w:rsidR="00021401" w:rsidRDefault="00DE1D3E">
      <w:pPr>
        <w:shd w:val="clear" w:color="auto" w:fill="FFFFFF"/>
        <w:autoSpaceDE w:val="0"/>
        <w:jc w:val="center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Причина:</w:t>
      </w:r>
      <w:r>
        <w:rPr>
          <w:b/>
          <w:bCs/>
          <w:color w:val="000000"/>
        </w:rPr>
        <w:t xml:space="preserve"> обледенение карбюратора</w:t>
      </w:r>
    </w:p>
    <w:p w14:paraId="5474F28E" w14:textId="77777777" w:rsidR="00021401" w:rsidRDefault="00021401">
      <w:pPr>
        <w:shd w:val="clear" w:color="auto" w:fill="FFFFFF"/>
        <w:autoSpaceDE w:val="0"/>
        <w:jc w:val="center"/>
        <w:rPr>
          <w:b/>
          <w:bCs/>
          <w:color w:val="000000"/>
        </w:rPr>
      </w:pPr>
    </w:p>
    <w:p w14:paraId="258A232E" w14:textId="77777777" w:rsidR="00021401" w:rsidRDefault="00DE1D3E">
      <w:pPr>
        <w:shd w:val="clear" w:color="auto" w:fill="FFFFFF"/>
        <w:autoSpaceDE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Действия:</w:t>
      </w:r>
    </w:p>
    <w:p w14:paraId="3F745D46" w14:textId="77777777" w:rsidR="00021401" w:rsidRDefault="00021401">
      <w:pPr>
        <w:shd w:val="clear" w:color="auto" w:fill="FFFFFF"/>
        <w:autoSpaceDE w:val="0"/>
        <w:jc w:val="both"/>
        <w:rPr>
          <w:b/>
          <w:bCs/>
          <w:color w:val="000000"/>
        </w:rPr>
      </w:pPr>
    </w:p>
    <w:p w14:paraId="6E2B1DCB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установить РУД в положение ПОЛНЫЙ ГАЗ;</w:t>
      </w:r>
      <w:r>
        <w:br w:type="page"/>
      </w:r>
    </w:p>
    <w:p w14:paraId="0722ED03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lastRenderedPageBreak/>
        <w:t>полностью вытянуть ручку обогрева карбюратора до восстановления нор</w:t>
      </w:r>
      <w:r>
        <w:rPr>
          <w:color w:val="000000"/>
        </w:rPr>
        <w:t>мальной работы двигателя;</w:t>
      </w:r>
    </w:p>
    <w:p w14:paraId="61EB2DBB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после чего отключить обогрев карбюратора и возвратить РУД в нормальное положение.</w:t>
      </w:r>
    </w:p>
    <w:p w14:paraId="16464E21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При необходимости непрерывного обогрева карбюратора при полете по маршруту установить минимальный уровень обогрева, достаточный для предотвращения о</w:t>
      </w:r>
      <w:r>
        <w:rPr>
          <w:color w:val="000000"/>
        </w:rPr>
        <w:t>бразования льда, и обеднить смесь до достижения оптимального режима работы двигателя.</w:t>
      </w:r>
    </w:p>
    <w:p w14:paraId="223010BF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28FF312D" w14:textId="77777777" w:rsidR="00021401" w:rsidRDefault="00DE1D3E">
      <w:pPr>
        <w:shd w:val="clear" w:color="auto" w:fill="FFFFFF"/>
        <w:autoSpaceDE w:val="0"/>
        <w:jc w:val="center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Причина:</w:t>
      </w:r>
      <w:r>
        <w:rPr>
          <w:b/>
          <w:bCs/>
          <w:color w:val="000000"/>
        </w:rPr>
        <w:t xml:space="preserve"> загрязнение свечей или неисправность магнето</w:t>
      </w:r>
    </w:p>
    <w:p w14:paraId="610E5141" w14:textId="77777777" w:rsidR="00021401" w:rsidRDefault="00021401">
      <w:pPr>
        <w:shd w:val="clear" w:color="auto" w:fill="FFFFFF"/>
        <w:autoSpaceDE w:val="0"/>
        <w:jc w:val="center"/>
        <w:rPr>
          <w:rFonts w:ascii="Arial" w:hAnsi="Arial" w:cs="Arial"/>
          <w:b/>
          <w:bCs/>
          <w:color w:val="993300"/>
          <w:sz w:val="20"/>
          <w:szCs w:val="20"/>
        </w:rPr>
      </w:pPr>
    </w:p>
    <w:p w14:paraId="7D501682" w14:textId="77777777" w:rsidR="00021401" w:rsidRDefault="00DE1D3E">
      <w:pPr>
        <w:jc w:val="both"/>
        <w:rPr>
          <w:b/>
          <w:bCs/>
        </w:rPr>
      </w:pPr>
      <w:r>
        <w:rPr>
          <w:b/>
          <w:bCs/>
        </w:rPr>
        <w:t>Действия:</w:t>
      </w:r>
    </w:p>
    <w:p w14:paraId="047C68A6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</w:pPr>
      <w:r>
        <w:t>обедните смесь</w:t>
      </w:r>
      <w:r>
        <w:rPr>
          <w:color w:val="000000"/>
          <w:spacing w:val="4"/>
          <w:szCs w:val="21"/>
        </w:rPr>
        <w:t xml:space="preserve"> до уровня для нормального </w:t>
      </w:r>
      <w:r>
        <w:rPr>
          <w:color w:val="000000"/>
          <w:spacing w:val="-3"/>
          <w:szCs w:val="21"/>
        </w:rPr>
        <w:t>крейсерского полета;</w:t>
      </w:r>
    </w:p>
    <w:p w14:paraId="33C75FAE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</w:pPr>
      <w:r>
        <w:t xml:space="preserve">если тряска прекратилась, плавно </w:t>
      </w:r>
      <w:r>
        <w:t>верните рычаг смеси в прежнее положение;</w:t>
      </w:r>
    </w:p>
    <w:p w14:paraId="02AE529B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</w:pPr>
      <w:r>
        <w:t>если тряска не прекратилась, то обогатите смесь и подберите такой режим работы двигателя, при котором тряска будет минимальной;</w:t>
      </w:r>
    </w:p>
    <w:p w14:paraId="74A3C737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</w:pPr>
      <w:r>
        <w:t>доложить диспетчеру;</w:t>
      </w:r>
    </w:p>
    <w:p w14:paraId="4A1E910D" w14:textId="77777777" w:rsidR="00021401" w:rsidRDefault="00DE1D3E">
      <w:pPr>
        <w:numPr>
          <w:ilvl w:val="0"/>
          <w:numId w:val="44"/>
        </w:numPr>
        <w:shd w:val="clear" w:color="auto" w:fill="FFFFFF"/>
        <w:tabs>
          <w:tab w:val="left" w:pos="720"/>
        </w:tabs>
        <w:autoSpaceDE w:val="0"/>
        <w:jc w:val="both"/>
      </w:pPr>
      <w:r>
        <w:t>на этом режиме произвести посадку на своем или запасном аэродроме.</w:t>
      </w:r>
    </w:p>
    <w:p w14:paraId="11AF8B3F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67DBC77" w14:textId="77777777" w:rsidR="00021401" w:rsidRDefault="00021401"/>
    <w:p w14:paraId="70B3ED21" w14:textId="77777777" w:rsidR="00021401" w:rsidRDefault="00DE1D3E">
      <w:pPr>
        <w:pStyle w:val="2"/>
      </w:pPr>
      <w:bookmarkStart w:id="82" w:name="_Toc155798663"/>
      <w:r>
        <w:t>Отказы в системе управления самолетом</w:t>
      </w:r>
      <w:bookmarkEnd w:id="82"/>
    </w:p>
    <w:p w14:paraId="419D0B44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val="en-US" w:eastAsia="en-US"/>
        </w:rPr>
      </w:pPr>
    </w:p>
    <w:p w14:paraId="40C60858" w14:textId="77777777" w:rsidR="00021401" w:rsidRDefault="00DE1D3E">
      <w:pPr>
        <w:pStyle w:val="3"/>
        <w:tabs>
          <w:tab w:val="left" w:pos="1440"/>
        </w:tabs>
        <w:spacing w:before="0" w:after="0"/>
        <w:ind w:left="540" w:firstLine="0"/>
      </w:pPr>
      <w:bookmarkStart w:id="83" w:name="_Toc155798664"/>
      <w:r>
        <w:t>Отказ управления элеронами</w:t>
      </w:r>
      <w:bookmarkEnd w:id="83"/>
    </w:p>
    <w:p w14:paraId="083AED3E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57AC0BC2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7E4C0011" w14:textId="77777777" w:rsidR="00021401" w:rsidRDefault="00DE1D3E">
      <w:pPr>
        <w:numPr>
          <w:ilvl w:val="0"/>
          <w:numId w:val="4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невозможность поворота штурвала по крену;</w:t>
      </w:r>
    </w:p>
    <w:p w14:paraId="44AB9046" w14:textId="77777777" w:rsidR="00021401" w:rsidRDefault="00DE1D3E">
      <w:pPr>
        <w:numPr>
          <w:ilvl w:val="0"/>
          <w:numId w:val="4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свободное вращение штурвала без соответствующей на это реакции самолета.</w:t>
      </w:r>
    </w:p>
    <w:p w14:paraId="04CAB044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6ED8C437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0CEC75EF" w14:textId="77777777" w:rsidR="00021401" w:rsidRDefault="00DE1D3E">
      <w:pPr>
        <w:numPr>
          <w:ilvl w:val="0"/>
          <w:numId w:val="4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6675005A" w14:textId="77777777" w:rsidR="00021401" w:rsidRDefault="00DE1D3E">
      <w:pPr>
        <w:numPr>
          <w:ilvl w:val="0"/>
          <w:numId w:val="4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боковое управление </w:t>
      </w:r>
      <w:r>
        <w:rPr>
          <w:color w:val="000000"/>
        </w:rPr>
        <w:t>осуществляется с помощью РН, при этом отклонения должны быть плавными на 3/4 полного хода педалей;</w:t>
      </w:r>
    </w:p>
    <w:p w14:paraId="319B752E" w14:textId="77777777" w:rsidR="00021401" w:rsidRDefault="00DE1D3E">
      <w:pPr>
        <w:numPr>
          <w:ilvl w:val="0"/>
          <w:numId w:val="4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 допускайте резких изменений параметров полета и кренов более 10°;</w:t>
      </w:r>
    </w:p>
    <w:p w14:paraId="33EB428C" w14:textId="77777777" w:rsidR="00021401" w:rsidRDefault="00DE1D3E">
      <w:pPr>
        <w:numPr>
          <w:ilvl w:val="0"/>
          <w:numId w:val="4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принять решение о возможности продолжения полета до ближайшего аэродрома или о совершени</w:t>
      </w:r>
      <w:r>
        <w:rPr>
          <w:color w:val="000000"/>
        </w:rPr>
        <w:t>и аварийной посадки с подбором с воздуха;</w:t>
      </w:r>
    </w:p>
    <w:p w14:paraId="6364D0B8" w14:textId="77777777" w:rsidR="00021401" w:rsidRDefault="00DE1D3E">
      <w:pPr>
        <w:numPr>
          <w:ilvl w:val="0"/>
          <w:numId w:val="4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посадку выполнять в строгом соответствии с ограничениями данного РЛЭ по боковой составляющей ветра – 7 м/с.</w:t>
      </w:r>
    </w:p>
    <w:p w14:paraId="2DA81735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</w:rPr>
      </w:pPr>
    </w:p>
    <w:p w14:paraId="248F2977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</w:rPr>
      </w:pPr>
    </w:p>
    <w:p w14:paraId="23369293" w14:textId="77777777" w:rsidR="00021401" w:rsidRDefault="00DE1D3E">
      <w:pPr>
        <w:pStyle w:val="3"/>
        <w:tabs>
          <w:tab w:val="left" w:pos="1440"/>
        </w:tabs>
        <w:spacing w:before="0" w:after="0"/>
        <w:ind w:left="540" w:firstLine="0"/>
      </w:pPr>
      <w:bookmarkStart w:id="84" w:name="_Toc155798665"/>
      <w:r>
        <w:t>Отказ управления рулем высоты</w:t>
      </w:r>
      <w:bookmarkEnd w:id="84"/>
    </w:p>
    <w:p w14:paraId="7FA1CACB" w14:textId="77777777" w:rsidR="00021401" w:rsidRDefault="00021401"/>
    <w:p w14:paraId="7CEDD331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4ACBEBF9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в полёте отсутствует реакция самолёта на перемещения штурвала;</w:t>
      </w:r>
    </w:p>
    <w:p w14:paraId="0C287BF6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невозможность перемещения штурвала.</w:t>
      </w:r>
    </w:p>
    <w:p w14:paraId="0828514E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0DC3D503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2CCF85FE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val="en-US" w:eastAsia="en-US"/>
        </w:rPr>
      </w:pPr>
    </w:p>
    <w:p w14:paraId="30543A11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Вывести самолет в горизонтальный полет на скорости 90 </w:t>
      </w:r>
      <w:r>
        <w:t>км/ч</w:t>
      </w:r>
      <w:r>
        <w:rPr>
          <w:color w:val="000000"/>
        </w:rPr>
        <w:t xml:space="preserve"> с закрылками, выпущенными на 20°, при помощи РУД и триммера руля высоты. Траекторию снижения устанавливать только регулировкой мощности двигателя.</w:t>
      </w:r>
      <w:r>
        <w:br w:type="page"/>
      </w:r>
    </w:p>
    <w:p w14:paraId="2A445B05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lastRenderedPageBreak/>
        <w:t xml:space="preserve">Сохранение отрицательного </w:t>
      </w:r>
      <w:proofErr w:type="spellStart"/>
      <w:r>
        <w:rPr>
          <w:color w:val="000000"/>
        </w:rPr>
        <w:t>тангажа</w:t>
      </w:r>
      <w:proofErr w:type="spellEnd"/>
      <w:r>
        <w:rPr>
          <w:color w:val="000000"/>
        </w:rPr>
        <w:t xml:space="preserve"> при снижении до момента приземления опасно и может привести к удару перед</w:t>
      </w:r>
      <w:r>
        <w:rPr>
          <w:color w:val="000000"/>
        </w:rPr>
        <w:t>ним колесом. Во избежание этого в момент выравнивания перевести триммер до упора на кабрирование, одновременно увеличивая мощность двигателя так, чтобы привести самолет в горизонтальное положение в момент касания. Сразу после касания выключить двигатель.</w:t>
      </w:r>
    </w:p>
    <w:p w14:paraId="1B64952D" w14:textId="77777777" w:rsidR="00021401" w:rsidRDefault="00021401">
      <w:pPr>
        <w:rPr>
          <w:color w:val="000000"/>
        </w:rPr>
      </w:pPr>
    </w:p>
    <w:p w14:paraId="7CBBA853" w14:textId="77777777" w:rsidR="00021401" w:rsidRDefault="00DE1D3E">
      <w:pPr>
        <w:pStyle w:val="3"/>
        <w:tabs>
          <w:tab w:val="left" w:pos="1440"/>
        </w:tabs>
        <w:spacing w:before="0" w:after="0"/>
        <w:ind w:left="540" w:firstLine="0"/>
      </w:pPr>
      <w:bookmarkStart w:id="85" w:name="_Toc155798666"/>
      <w:r>
        <w:t>Отказ управления рулем направления</w:t>
      </w:r>
      <w:bookmarkEnd w:id="85"/>
    </w:p>
    <w:p w14:paraId="46357535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0BDE523E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6B05BBC9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в полёте отсутствует реакция самолёта на отклонение педалей;</w:t>
      </w:r>
    </w:p>
    <w:p w14:paraId="5601EEC0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невозможность перемещения педалей.</w:t>
      </w:r>
    </w:p>
    <w:p w14:paraId="233128C6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2FF5F26C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0961DF72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0AC5D376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при выполнении виражей и разворотов в полёте не допускать кренов более </w:t>
      </w:r>
      <w:r>
        <w:rPr>
          <w:color w:val="000000"/>
        </w:rPr>
        <w:t>10-15º;</w:t>
      </w:r>
    </w:p>
    <w:p w14:paraId="624E0E70" w14:textId="77777777" w:rsidR="00021401" w:rsidRDefault="00DE1D3E">
      <w:pPr>
        <w:numPr>
          <w:ilvl w:val="0"/>
          <w:numId w:val="47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контролировать положение указателя скольжения и не допускать его перемещения в крайние положения;</w:t>
      </w:r>
    </w:p>
    <w:p w14:paraId="678CBDD8" w14:textId="77777777" w:rsidR="00021401" w:rsidRDefault="00DE1D3E">
      <w:pPr>
        <w:numPr>
          <w:ilvl w:val="0"/>
          <w:numId w:val="48"/>
        </w:numPr>
        <w:shd w:val="clear" w:color="auto" w:fill="FFFFFF"/>
        <w:tabs>
          <w:tab w:val="left" w:pos="720"/>
        </w:tabs>
        <w:autoSpaceDE w:val="0"/>
        <w:jc w:val="both"/>
        <w:rPr>
          <w:color w:val="000080"/>
        </w:rPr>
      </w:pPr>
      <w:r>
        <w:rPr>
          <w:color w:val="000000"/>
        </w:rPr>
        <w:t xml:space="preserve">не допускать потери скорости менее 110 </w:t>
      </w:r>
      <w:r>
        <w:t>км/ч</w:t>
      </w:r>
      <w:r>
        <w:rPr>
          <w:color w:val="000000"/>
        </w:rPr>
        <w:t>;</w:t>
      </w:r>
    </w:p>
    <w:p w14:paraId="1D5BFB89" w14:textId="77777777" w:rsidR="00021401" w:rsidRDefault="00021401">
      <w:pPr>
        <w:shd w:val="clear" w:color="auto" w:fill="FFFFFF"/>
        <w:autoSpaceDE w:val="0"/>
        <w:jc w:val="both"/>
        <w:rPr>
          <w:color w:val="000080"/>
        </w:rPr>
      </w:pPr>
    </w:p>
    <w:p w14:paraId="6CCD781B" w14:textId="77777777" w:rsidR="00021401" w:rsidRDefault="00021401">
      <w:pPr>
        <w:shd w:val="clear" w:color="auto" w:fill="FFFFFF"/>
        <w:autoSpaceDE w:val="0"/>
        <w:jc w:val="both"/>
        <w:rPr>
          <w:color w:val="000080"/>
        </w:rPr>
      </w:pPr>
    </w:p>
    <w:p w14:paraId="21858CA3" w14:textId="77777777" w:rsidR="00021401" w:rsidRDefault="00DE1D3E">
      <w:pPr>
        <w:pStyle w:val="2"/>
      </w:pPr>
      <w:bookmarkStart w:id="86" w:name="_Toc155798667"/>
      <w:r>
        <w:t>Отказы в системе торможения колес</w:t>
      </w:r>
      <w:bookmarkEnd w:id="86"/>
    </w:p>
    <w:p w14:paraId="1B710130" w14:textId="77777777" w:rsidR="00021401" w:rsidRDefault="00021401">
      <w:pPr>
        <w:shd w:val="clear" w:color="auto" w:fill="FFFFFF"/>
        <w:autoSpaceDE w:val="0"/>
        <w:jc w:val="both"/>
        <w:rPr>
          <w:color w:val="000080"/>
        </w:rPr>
      </w:pPr>
    </w:p>
    <w:p w14:paraId="59475C36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87" w:name="_Toc155798668"/>
      <w:r>
        <w:t>Полный отказ в системе торможения</w:t>
      </w:r>
      <w:bookmarkEnd w:id="87"/>
    </w:p>
    <w:p w14:paraId="21A9724A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7C923F38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11904C58" w14:textId="77777777" w:rsidR="00021401" w:rsidRDefault="00DE1D3E">
      <w:pPr>
        <w:numPr>
          <w:ilvl w:val="0"/>
          <w:numId w:val="49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при </w:t>
      </w:r>
      <w:r>
        <w:rPr>
          <w:color w:val="000000"/>
        </w:rPr>
        <w:t>использовании тормозов на посадке, самолёт не изменяет скорости, не тормозит.</w:t>
      </w:r>
    </w:p>
    <w:p w14:paraId="67CD8F54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54006EAB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2FA27834" w14:textId="77777777" w:rsidR="00021401" w:rsidRDefault="00DE1D3E">
      <w:pPr>
        <w:numPr>
          <w:ilvl w:val="0"/>
          <w:numId w:val="5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06EA33D1" w14:textId="77777777" w:rsidR="00021401" w:rsidRDefault="00DE1D3E">
      <w:pPr>
        <w:numPr>
          <w:ilvl w:val="0"/>
          <w:numId w:val="5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после обнаружения дефекта выключить на пробеге двигатель до полной остановки самолёта;</w:t>
      </w:r>
    </w:p>
    <w:p w14:paraId="61D292FE" w14:textId="77777777" w:rsidR="00021401" w:rsidRDefault="00DE1D3E">
      <w:pPr>
        <w:numPr>
          <w:ilvl w:val="0"/>
          <w:numId w:val="50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отбуксировать самолет на стоянку. При невозможности буксиро</w:t>
      </w:r>
      <w:r>
        <w:rPr>
          <w:color w:val="000000"/>
        </w:rPr>
        <w:t>вки, для заруливания двигатель запустить и произвести заруливание на стоянку с сопровождением.</w:t>
      </w:r>
    </w:p>
    <w:p w14:paraId="665E11B5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41DA3B20" w14:textId="77777777" w:rsidR="00021401" w:rsidRDefault="00DE1D3E">
      <w:pPr>
        <w:pStyle w:val="2"/>
      </w:pPr>
      <w:bookmarkStart w:id="88" w:name="_Toc155798669"/>
      <w:r>
        <w:t>Отказы в системе электроснабжения</w:t>
      </w:r>
      <w:bookmarkEnd w:id="88"/>
    </w:p>
    <w:p w14:paraId="6C1B0374" w14:textId="77777777" w:rsidR="00021401" w:rsidRDefault="00DE1D3E">
      <w:pPr>
        <w:pStyle w:val="3"/>
        <w:tabs>
          <w:tab w:val="left" w:pos="1440"/>
        </w:tabs>
        <w:ind w:left="1440" w:hanging="900"/>
      </w:pPr>
      <w:bookmarkStart w:id="89" w:name="_Toc155798670"/>
      <w:r>
        <w:t>Отказ генератора</w:t>
      </w:r>
      <w:bookmarkEnd w:id="89"/>
    </w:p>
    <w:p w14:paraId="63606842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048C9435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201E5BC5" w14:textId="77777777" w:rsidR="00021401" w:rsidRDefault="00DE1D3E">
      <w:pPr>
        <w:numPr>
          <w:ilvl w:val="0"/>
          <w:numId w:val="51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  <w:szCs w:val="21"/>
        </w:rPr>
        <w:t>амперметр длительное время показывает разрядку</w:t>
      </w:r>
      <w:r>
        <w:rPr>
          <w:color w:val="000000"/>
        </w:rPr>
        <w:t>.</w:t>
      </w:r>
    </w:p>
    <w:p w14:paraId="47B355FB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45F6479D" w14:textId="77777777" w:rsidR="00021401" w:rsidRDefault="00DE1D3E">
      <w:pPr>
        <w:numPr>
          <w:ilvl w:val="0"/>
          <w:numId w:val="51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14262C2D" w14:textId="77777777" w:rsidR="00021401" w:rsidRDefault="00DE1D3E">
      <w:pPr>
        <w:numPr>
          <w:ilvl w:val="0"/>
          <w:numId w:val="51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выключить </w:t>
      </w:r>
      <w:r>
        <w:rPr>
          <w:color w:val="000000"/>
        </w:rPr>
        <w:t xml:space="preserve">максимальное число </w:t>
      </w:r>
      <w:proofErr w:type="spellStart"/>
      <w:r>
        <w:rPr>
          <w:color w:val="000000"/>
        </w:rPr>
        <w:t>электропотребителей</w:t>
      </w:r>
      <w:proofErr w:type="spellEnd"/>
      <w:r>
        <w:rPr>
          <w:color w:val="000000"/>
        </w:rPr>
        <w:t>;</w:t>
      </w:r>
    </w:p>
    <w:p w14:paraId="17798188" w14:textId="77777777" w:rsidR="00021401" w:rsidRDefault="00DE1D3E">
      <w:pPr>
        <w:numPr>
          <w:ilvl w:val="0"/>
          <w:numId w:val="51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прекратить задание и произвести посадку на своем или запасном аэродроме;</w:t>
      </w:r>
    </w:p>
    <w:p w14:paraId="2B6B0750" w14:textId="77777777" w:rsidR="00021401" w:rsidRDefault="00DE1D3E">
      <w:pPr>
        <w:numPr>
          <w:ilvl w:val="0"/>
          <w:numId w:val="51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передатчик радиостанции включать кратковременно, при необходимости.</w:t>
      </w:r>
    </w:p>
    <w:p w14:paraId="440457C9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</w:rPr>
      </w:pPr>
    </w:p>
    <w:p w14:paraId="75A89E0C" w14:textId="77777777" w:rsidR="00021401" w:rsidRDefault="00DE1D3E">
      <w:pPr>
        <w:pStyle w:val="2"/>
      </w:pPr>
      <w:bookmarkStart w:id="90" w:name="_Toc155798671"/>
      <w:r>
        <w:lastRenderedPageBreak/>
        <w:t>Отказы приборного оборудования</w:t>
      </w:r>
      <w:bookmarkEnd w:id="90"/>
    </w:p>
    <w:p w14:paraId="60C41F01" w14:textId="77777777" w:rsidR="00021401" w:rsidRDefault="00DE1D3E">
      <w:pPr>
        <w:pStyle w:val="3"/>
        <w:tabs>
          <w:tab w:val="left" w:pos="1440"/>
        </w:tabs>
        <w:ind w:left="1440" w:hanging="900"/>
      </w:pPr>
      <w:bookmarkStart w:id="91" w:name="_Toc155798672"/>
      <w:r>
        <w:t>Отказ вариометра</w:t>
      </w:r>
      <w:bookmarkEnd w:id="91"/>
    </w:p>
    <w:p w14:paraId="5EE651E3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44E05A37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6DF1C745" w14:textId="77777777" w:rsidR="00021401" w:rsidRDefault="00DE1D3E">
      <w:pPr>
        <w:numPr>
          <w:ilvl w:val="0"/>
          <w:numId w:val="5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при выполнении </w:t>
      </w:r>
      <w:r>
        <w:rPr>
          <w:color w:val="000000"/>
        </w:rPr>
        <w:t>полёта показания прибора не соответствуют фактическим режимам полёта;</w:t>
      </w:r>
    </w:p>
    <w:p w14:paraId="6F76935B" w14:textId="77777777" w:rsidR="00021401" w:rsidRDefault="00DE1D3E">
      <w:pPr>
        <w:numPr>
          <w:ilvl w:val="0"/>
          <w:numId w:val="52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стрелки прибора или не отклоняются или не изменяют своего положения при изменении высоты полёта;</w:t>
      </w:r>
    </w:p>
    <w:p w14:paraId="32FFFC7A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218595E2" w14:textId="77777777" w:rsidR="00021401" w:rsidRDefault="00DE1D3E">
      <w:pPr>
        <w:shd w:val="clear" w:color="auto" w:fill="FFFFFF"/>
        <w:autoSpaceDE w:val="0"/>
        <w:jc w:val="both"/>
        <w:rPr>
          <w:b/>
        </w:rPr>
      </w:pPr>
      <w:r>
        <w:rPr>
          <w:b/>
        </w:rPr>
        <w:t>Действия:</w:t>
      </w:r>
    </w:p>
    <w:p w14:paraId="1CD3D678" w14:textId="77777777" w:rsidR="00021401" w:rsidRDefault="00DE1D3E">
      <w:pPr>
        <w:numPr>
          <w:ilvl w:val="0"/>
          <w:numId w:val="5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05D78B7F" w14:textId="77777777" w:rsidR="00021401" w:rsidRDefault="00DE1D3E">
      <w:pPr>
        <w:numPr>
          <w:ilvl w:val="0"/>
          <w:numId w:val="53"/>
        </w:numPr>
        <w:shd w:val="clear" w:color="auto" w:fill="FFFFFF"/>
        <w:tabs>
          <w:tab w:val="left" w:pos="720"/>
        </w:tabs>
        <w:autoSpaceDE w:val="0"/>
        <w:jc w:val="both"/>
      </w:pPr>
      <w:r>
        <w:t>контролировать режимы полёта по показаниям авиагоризонта,</w:t>
      </w:r>
      <w:r>
        <w:t xml:space="preserve"> высотомера, указателю скорости и положению горизонта относительно капота.</w:t>
      </w:r>
    </w:p>
    <w:p w14:paraId="390F28B5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80"/>
        </w:rPr>
      </w:pPr>
    </w:p>
    <w:p w14:paraId="1599699E" w14:textId="77777777" w:rsidR="00021401" w:rsidRDefault="00DE1D3E">
      <w:pPr>
        <w:pStyle w:val="3"/>
        <w:tabs>
          <w:tab w:val="left" w:pos="1440"/>
        </w:tabs>
        <w:ind w:left="1440" w:hanging="900"/>
      </w:pPr>
      <w:bookmarkStart w:id="92" w:name="_Toc155798673"/>
      <w:r>
        <w:t>Отказ указателя скорости</w:t>
      </w:r>
      <w:bookmarkEnd w:id="92"/>
    </w:p>
    <w:p w14:paraId="39759F47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706C2834" w14:textId="77777777" w:rsidR="00021401" w:rsidRDefault="00DE1D3E">
      <w:pPr>
        <w:shd w:val="clear" w:color="auto" w:fill="FFFFFF"/>
        <w:autoSpaceDE w:val="0"/>
        <w:jc w:val="both"/>
        <w:rPr>
          <w:b/>
        </w:rPr>
      </w:pPr>
      <w:r>
        <w:rPr>
          <w:b/>
          <w:color w:val="000000"/>
        </w:rPr>
        <w:t>Признаки:</w:t>
      </w:r>
    </w:p>
    <w:p w14:paraId="004F42B0" w14:textId="77777777" w:rsidR="00021401" w:rsidRDefault="00DE1D3E">
      <w:pPr>
        <w:numPr>
          <w:ilvl w:val="0"/>
          <w:numId w:val="5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показания указателя скорости не соответствуют режиму полёта;</w:t>
      </w:r>
    </w:p>
    <w:p w14:paraId="7BBE0DB6" w14:textId="77777777" w:rsidR="00021401" w:rsidRDefault="00DE1D3E">
      <w:pPr>
        <w:numPr>
          <w:ilvl w:val="0"/>
          <w:numId w:val="54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стрелка указателя скорости не перемещается при изменении параметров полёта.</w:t>
      </w:r>
    </w:p>
    <w:p w14:paraId="4520ECAA" w14:textId="77777777" w:rsidR="00021401" w:rsidRDefault="00021401">
      <w:pPr>
        <w:shd w:val="clear" w:color="auto" w:fill="FFFFFF"/>
        <w:autoSpaceDE w:val="0"/>
        <w:jc w:val="both"/>
        <w:rPr>
          <w:b/>
        </w:rPr>
      </w:pPr>
    </w:p>
    <w:p w14:paraId="1B240D0D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b/>
        </w:rPr>
        <w:t>Действия</w:t>
      </w:r>
      <w:r>
        <w:t>:</w:t>
      </w:r>
      <w:r>
        <w:rPr>
          <w:color w:val="000000"/>
        </w:rPr>
        <w:t xml:space="preserve"> </w:t>
      </w:r>
    </w:p>
    <w:p w14:paraId="511576A6" w14:textId="77777777" w:rsidR="00021401" w:rsidRDefault="00DE1D3E">
      <w:pPr>
        <w:numPr>
          <w:ilvl w:val="0"/>
          <w:numId w:val="55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3F75B0B8" w14:textId="77777777" w:rsidR="00021401" w:rsidRDefault="00DE1D3E">
      <w:pPr>
        <w:numPr>
          <w:ilvl w:val="0"/>
          <w:numId w:val="55"/>
        </w:numPr>
        <w:shd w:val="clear" w:color="auto" w:fill="FFFFFF"/>
        <w:tabs>
          <w:tab w:val="left" w:pos="720"/>
        </w:tabs>
        <w:autoSpaceDE w:val="0"/>
        <w:jc w:val="both"/>
      </w:pPr>
      <w:r>
        <w:t>контролировать режимы полёта по показаниям тахометра, авиагоризонта, высотомера, вариометра и положению горизонта относительно капота.</w:t>
      </w:r>
    </w:p>
    <w:p w14:paraId="21096AB2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014EFF11" w14:textId="77777777" w:rsidR="00021401" w:rsidRDefault="00DE1D3E">
      <w:pPr>
        <w:pStyle w:val="3"/>
        <w:tabs>
          <w:tab w:val="left" w:pos="1440"/>
        </w:tabs>
        <w:ind w:left="1440" w:hanging="900"/>
      </w:pPr>
      <w:bookmarkStart w:id="93" w:name="_Toc155798674"/>
      <w:r>
        <w:t>Отказ высотомера</w:t>
      </w:r>
      <w:bookmarkEnd w:id="93"/>
    </w:p>
    <w:p w14:paraId="4E9BDED4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4CC058F0" w14:textId="77777777" w:rsidR="00021401" w:rsidRDefault="00DE1D3E">
      <w:pPr>
        <w:shd w:val="clear" w:color="auto" w:fill="FFFFFF"/>
        <w:autoSpaceDE w:val="0"/>
        <w:jc w:val="both"/>
        <w:rPr>
          <w:b/>
        </w:rPr>
      </w:pPr>
      <w:r>
        <w:rPr>
          <w:b/>
          <w:color w:val="000000"/>
        </w:rPr>
        <w:t>Признаки:</w:t>
      </w:r>
    </w:p>
    <w:p w14:paraId="0A20C00A" w14:textId="77777777" w:rsidR="00021401" w:rsidRDefault="00DE1D3E">
      <w:pPr>
        <w:numPr>
          <w:ilvl w:val="0"/>
          <w:numId w:val="5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показания высотомера не соответствуют режиму полёта;</w:t>
      </w:r>
    </w:p>
    <w:p w14:paraId="2573F2BC" w14:textId="77777777" w:rsidR="00021401" w:rsidRDefault="00DE1D3E">
      <w:pPr>
        <w:numPr>
          <w:ilvl w:val="0"/>
          <w:numId w:val="5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стрелка</w:t>
      </w:r>
      <w:r>
        <w:rPr>
          <w:color w:val="000000"/>
        </w:rPr>
        <w:t xml:space="preserve"> высотомера не перемещается при изменении параметров полёта;</w:t>
      </w:r>
    </w:p>
    <w:p w14:paraId="6C33EB7D" w14:textId="77777777" w:rsidR="00021401" w:rsidRDefault="00DE1D3E">
      <w:pPr>
        <w:numPr>
          <w:ilvl w:val="0"/>
          <w:numId w:val="56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при регулировке давления на высотомере, стрелки не перемещаются.</w:t>
      </w:r>
    </w:p>
    <w:p w14:paraId="1EDE0868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46F54A22" w14:textId="77777777" w:rsidR="00021401" w:rsidRDefault="00DE1D3E">
      <w:pPr>
        <w:shd w:val="clear" w:color="auto" w:fill="FFFFFF"/>
        <w:autoSpaceDE w:val="0"/>
        <w:jc w:val="both"/>
        <w:rPr>
          <w:b/>
        </w:rPr>
      </w:pPr>
      <w:r>
        <w:rPr>
          <w:b/>
          <w:color w:val="000000"/>
        </w:rPr>
        <w:t>Действия:</w:t>
      </w:r>
    </w:p>
    <w:p w14:paraId="4B29D7B6" w14:textId="77777777" w:rsidR="00021401" w:rsidRDefault="00DE1D3E">
      <w:pPr>
        <w:numPr>
          <w:ilvl w:val="0"/>
          <w:numId w:val="57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1F454766" w14:textId="77777777" w:rsidR="00021401" w:rsidRDefault="00DE1D3E">
      <w:pPr>
        <w:numPr>
          <w:ilvl w:val="0"/>
          <w:numId w:val="57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контролировать высоты визуально по наземным ориентирам;</w:t>
      </w:r>
    </w:p>
    <w:p w14:paraId="3FD0C535" w14:textId="77777777" w:rsidR="00021401" w:rsidRDefault="00DE1D3E">
      <w:pPr>
        <w:numPr>
          <w:ilvl w:val="0"/>
          <w:numId w:val="57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 xml:space="preserve">при возможности для контроля </w:t>
      </w:r>
      <w:r>
        <w:rPr>
          <w:color w:val="000000"/>
        </w:rPr>
        <w:t xml:space="preserve">истинной высоты использовать </w:t>
      </w:r>
      <w:proofErr w:type="gramStart"/>
      <w:r>
        <w:rPr>
          <w:color w:val="000000"/>
        </w:rPr>
        <w:t>данные наземных средств контроля</w:t>
      </w:r>
      <w:proofErr w:type="gramEnd"/>
      <w:r>
        <w:rPr>
          <w:color w:val="000000"/>
        </w:rPr>
        <w:t xml:space="preserve"> получаемые от диспетчера.</w:t>
      </w:r>
    </w:p>
    <w:p w14:paraId="472A6216" w14:textId="77777777" w:rsidR="00021401" w:rsidRDefault="00021401">
      <w:pPr>
        <w:jc w:val="both"/>
        <w:rPr>
          <w:color w:val="000000"/>
        </w:rPr>
      </w:pPr>
    </w:p>
    <w:p w14:paraId="4001CC0B" w14:textId="77777777" w:rsidR="00021401" w:rsidRDefault="00DE1D3E">
      <w:pPr>
        <w:pStyle w:val="3"/>
        <w:tabs>
          <w:tab w:val="left" w:pos="1440"/>
        </w:tabs>
        <w:ind w:left="1440" w:hanging="900"/>
      </w:pPr>
      <w:bookmarkStart w:id="94" w:name="_Toc155798675"/>
      <w:r>
        <w:t>Отказ тахометра</w:t>
      </w:r>
      <w:bookmarkEnd w:id="94"/>
    </w:p>
    <w:p w14:paraId="1FFDAAF9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6194D84A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Признак:</w:t>
      </w:r>
    </w:p>
    <w:p w14:paraId="263A73D0" w14:textId="77777777" w:rsidR="00021401" w:rsidRDefault="00DE1D3E">
      <w:pPr>
        <w:numPr>
          <w:ilvl w:val="0"/>
          <w:numId w:val="58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показания тахометра не соответствуют режиму работы двигателя;</w:t>
      </w:r>
    </w:p>
    <w:p w14:paraId="2B79BFBD" w14:textId="77777777" w:rsidR="00021401" w:rsidRDefault="00DE1D3E">
      <w:pPr>
        <w:numPr>
          <w:ilvl w:val="0"/>
          <w:numId w:val="58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стрелка тахометра не перемещается при изменении режима работы двигателя.</w:t>
      </w:r>
    </w:p>
    <w:p w14:paraId="78BD92F1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br w:type="page"/>
      </w:r>
    </w:p>
    <w:p w14:paraId="1BBB2D3A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Дейс</w:t>
      </w:r>
      <w:r>
        <w:rPr>
          <w:b/>
          <w:color w:val="000000"/>
        </w:rPr>
        <w:t>твия:</w:t>
      </w:r>
    </w:p>
    <w:p w14:paraId="76C2BF57" w14:textId="77777777" w:rsidR="00021401" w:rsidRDefault="00DE1D3E">
      <w:pPr>
        <w:numPr>
          <w:ilvl w:val="0"/>
          <w:numId w:val="59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доложить диспетчеру;</w:t>
      </w:r>
    </w:p>
    <w:p w14:paraId="2833726E" w14:textId="77777777" w:rsidR="00021401" w:rsidRDefault="00DE1D3E">
      <w:pPr>
        <w:numPr>
          <w:ilvl w:val="0"/>
          <w:numId w:val="59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 xml:space="preserve">контролировать режим работы двигателя на слух; </w:t>
      </w:r>
    </w:p>
    <w:p w14:paraId="58B9A952" w14:textId="77777777" w:rsidR="00021401" w:rsidRDefault="00DE1D3E">
      <w:pPr>
        <w:numPr>
          <w:ilvl w:val="0"/>
          <w:numId w:val="59"/>
        </w:numPr>
        <w:tabs>
          <w:tab w:val="left" w:pos="720"/>
        </w:tabs>
        <w:jc w:val="both"/>
      </w:pPr>
      <w:r>
        <w:rPr>
          <w:color w:val="000000"/>
        </w:rPr>
        <w:t xml:space="preserve">не производить резких изменений режима работы </w:t>
      </w:r>
      <w:r>
        <w:t>двигателя;</w:t>
      </w:r>
    </w:p>
    <w:p w14:paraId="65A193F1" w14:textId="77777777" w:rsidR="00021401" w:rsidRDefault="00DE1D3E">
      <w:pPr>
        <w:numPr>
          <w:ilvl w:val="0"/>
          <w:numId w:val="59"/>
        </w:numPr>
        <w:tabs>
          <w:tab w:val="left" w:pos="720"/>
        </w:tabs>
        <w:jc w:val="both"/>
      </w:pPr>
      <w:r>
        <w:t>усилить контроль за скоростным режимом.</w:t>
      </w:r>
    </w:p>
    <w:p w14:paraId="02B566A3" w14:textId="77777777" w:rsidR="00021401" w:rsidRDefault="00021401">
      <w:pPr>
        <w:ind w:left="360"/>
        <w:jc w:val="both"/>
        <w:rPr>
          <w:color w:val="000080"/>
        </w:rPr>
      </w:pPr>
    </w:p>
    <w:p w14:paraId="042F25C7" w14:textId="77777777" w:rsidR="00021401" w:rsidRDefault="00021401">
      <w:pPr>
        <w:ind w:left="360"/>
        <w:jc w:val="both"/>
        <w:rPr>
          <w:color w:val="000080"/>
        </w:rPr>
      </w:pPr>
    </w:p>
    <w:p w14:paraId="1FC8FD5E" w14:textId="77777777" w:rsidR="00021401" w:rsidRDefault="00DE1D3E">
      <w:pPr>
        <w:pStyle w:val="3"/>
        <w:tabs>
          <w:tab w:val="left" w:pos="1440"/>
        </w:tabs>
        <w:ind w:left="1440" w:hanging="900"/>
      </w:pPr>
      <w:bookmarkStart w:id="95" w:name="_Toc155798676"/>
      <w:r>
        <w:t>Отказ радиостанции</w:t>
      </w:r>
      <w:bookmarkEnd w:id="95"/>
    </w:p>
    <w:p w14:paraId="7CACC0D9" w14:textId="77777777" w:rsidR="00021401" w:rsidRDefault="00DE1D3E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Во всех случаях внезапного прекращения радиосвязи пилот </w:t>
      </w:r>
      <w:r>
        <w:rPr>
          <w:rFonts w:ascii="Times New Roman" w:hAnsi="Times New Roman" w:cs="Times New Roman"/>
          <w:sz w:val="24"/>
        </w:rPr>
        <w:t>должен:</w:t>
      </w:r>
    </w:p>
    <w:p w14:paraId="0A6F4141" w14:textId="77777777" w:rsidR="00021401" w:rsidRDefault="00DE1D3E">
      <w:pPr>
        <w:pStyle w:val="1"/>
        <w:numPr>
          <w:ilvl w:val="0"/>
          <w:numId w:val="60"/>
        </w:numPr>
        <w:tabs>
          <w:tab w:val="left" w:pos="720"/>
        </w:tabs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проверить соединение переходного шнура </w:t>
      </w:r>
      <w:proofErr w:type="spellStart"/>
      <w:r>
        <w:rPr>
          <w:rFonts w:ascii="Times New Roman" w:hAnsi="Times New Roman" w:cs="Times New Roman"/>
          <w:sz w:val="24"/>
        </w:rPr>
        <w:t>авиагарнитуры</w:t>
      </w:r>
      <w:proofErr w:type="spellEnd"/>
      <w:r>
        <w:rPr>
          <w:rFonts w:ascii="Times New Roman" w:hAnsi="Times New Roman" w:cs="Times New Roman"/>
          <w:sz w:val="24"/>
        </w:rPr>
        <w:t xml:space="preserve"> или шлемофона;</w:t>
      </w:r>
    </w:p>
    <w:p w14:paraId="69271295" w14:textId="77777777" w:rsidR="00021401" w:rsidRDefault="00DE1D3E">
      <w:pPr>
        <w:numPr>
          <w:ilvl w:val="0"/>
          <w:numId w:val="60"/>
        </w:numPr>
        <w:tabs>
          <w:tab w:val="left" w:pos="720"/>
        </w:tabs>
        <w:ind w:left="720"/>
      </w:pPr>
      <w:r>
        <w:t>проверить, переведён ли регулятор громкости на максимальную громкость;</w:t>
      </w:r>
    </w:p>
    <w:p w14:paraId="1B00D245" w14:textId="77777777" w:rsidR="00021401" w:rsidRDefault="00DE1D3E">
      <w:pPr>
        <w:numPr>
          <w:ilvl w:val="0"/>
          <w:numId w:val="60"/>
        </w:numPr>
        <w:tabs>
          <w:tab w:val="left" w:pos="720"/>
        </w:tabs>
        <w:ind w:left="720"/>
      </w:pPr>
      <w:r>
        <w:t>проверить радиосвязь на других каналах связи;</w:t>
      </w:r>
    </w:p>
    <w:p w14:paraId="098F6960" w14:textId="77777777" w:rsidR="00021401" w:rsidRDefault="00DE1D3E">
      <w:pPr>
        <w:numPr>
          <w:ilvl w:val="0"/>
          <w:numId w:val="60"/>
        </w:numPr>
        <w:tabs>
          <w:tab w:val="left" w:pos="720"/>
        </w:tabs>
        <w:ind w:left="720"/>
      </w:pPr>
      <w:r>
        <w:t>проверить предохранители на приборной панели.</w:t>
      </w:r>
    </w:p>
    <w:p w14:paraId="5DCA4637" w14:textId="77777777" w:rsidR="00021401" w:rsidRDefault="00DE1D3E">
      <w:pPr>
        <w:numPr>
          <w:ilvl w:val="0"/>
          <w:numId w:val="60"/>
        </w:numPr>
        <w:tabs>
          <w:tab w:val="left" w:pos="720"/>
        </w:tabs>
        <w:ind w:left="720"/>
      </w:pPr>
      <w:r>
        <w:t>прекратить выполнение задания;</w:t>
      </w:r>
    </w:p>
    <w:p w14:paraId="33F48A9E" w14:textId="77777777" w:rsidR="00021401" w:rsidRDefault="00DE1D3E">
      <w:pPr>
        <w:numPr>
          <w:ilvl w:val="0"/>
          <w:numId w:val="60"/>
        </w:numPr>
        <w:tabs>
          <w:tab w:val="left" w:pos="720"/>
        </w:tabs>
        <w:ind w:left="720"/>
      </w:pPr>
      <w:r>
        <w:t xml:space="preserve">усилить внимание; </w:t>
      </w:r>
    </w:p>
    <w:p w14:paraId="477692AF" w14:textId="77777777" w:rsidR="00021401" w:rsidRDefault="00DE1D3E">
      <w:pPr>
        <w:numPr>
          <w:ilvl w:val="0"/>
          <w:numId w:val="60"/>
        </w:numPr>
        <w:tabs>
          <w:tab w:val="left" w:pos="720"/>
        </w:tabs>
        <w:ind w:left="720"/>
        <w:jc w:val="both"/>
      </w:pPr>
      <w:r>
        <w:t>произвести посадку на своём аэродроме или площадке, продолжая вести установленный радиообмен.</w:t>
      </w:r>
    </w:p>
    <w:p w14:paraId="2AE621C3" w14:textId="77777777" w:rsidR="00021401" w:rsidRDefault="00DE1D3E">
      <w:pPr>
        <w:tabs>
          <w:tab w:val="left" w:pos="720"/>
        </w:tabs>
        <w:jc w:val="both"/>
      </w:pPr>
      <w:r>
        <w:br w:type="page"/>
      </w:r>
    </w:p>
    <w:p w14:paraId="59A9F5AD" w14:textId="77777777" w:rsidR="00021401" w:rsidRDefault="00021401">
      <w:pPr>
        <w:tabs>
          <w:tab w:val="left" w:pos="720"/>
        </w:tabs>
        <w:jc w:val="both"/>
      </w:pPr>
    </w:p>
    <w:p w14:paraId="6842E4C2" w14:textId="77777777" w:rsidR="00021401" w:rsidRDefault="00DE1D3E">
      <w:pPr>
        <w:pStyle w:val="10"/>
      </w:pPr>
      <w:bookmarkStart w:id="96" w:name="_Toc155798677"/>
      <w:r>
        <w:t>ДЕЙСТВИЯ В АВАРИЙНЫХ СИТУАЦИЯХ</w:t>
      </w:r>
      <w:bookmarkEnd w:id="96"/>
    </w:p>
    <w:p w14:paraId="694ECA6E" w14:textId="77777777" w:rsidR="00021401" w:rsidRDefault="00DE1D3E">
      <w:pPr>
        <w:pStyle w:val="2"/>
      </w:pPr>
      <w:bookmarkStart w:id="97" w:name="_Toc155798678"/>
      <w:r>
        <w:t>Пожар на самолете</w:t>
      </w:r>
      <w:bookmarkEnd w:id="97"/>
    </w:p>
    <w:p w14:paraId="0EB8C3A4" w14:textId="77777777" w:rsidR="00021401" w:rsidRDefault="00021401"/>
    <w:p w14:paraId="613630B6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Признаки:</w:t>
      </w:r>
    </w:p>
    <w:p w14:paraId="76F7908D" w14:textId="77777777" w:rsidR="00021401" w:rsidRDefault="00DE1D3E">
      <w:pPr>
        <w:numPr>
          <w:ilvl w:val="0"/>
          <w:numId w:val="61"/>
        </w:numPr>
        <w:tabs>
          <w:tab w:val="left" w:pos="720"/>
        </w:tabs>
        <w:rPr>
          <w:color w:val="000000"/>
        </w:rPr>
      </w:pPr>
      <w:r>
        <w:rPr>
          <w:color w:val="000000"/>
        </w:rPr>
        <w:t>появление пламени, дыма или запаха гари.</w:t>
      </w:r>
    </w:p>
    <w:p w14:paraId="12717AA5" w14:textId="77777777" w:rsidR="00021401" w:rsidRDefault="00DE1D3E">
      <w:pPr>
        <w:pStyle w:val="3"/>
        <w:tabs>
          <w:tab w:val="clear" w:pos="720"/>
        </w:tabs>
        <w:ind w:left="540" w:firstLine="0"/>
      </w:pPr>
      <w:bookmarkStart w:id="98" w:name="_Toc155798679"/>
      <w:r>
        <w:t>Пожар на самолете на земле</w:t>
      </w:r>
      <w:bookmarkEnd w:id="98"/>
    </w:p>
    <w:p w14:paraId="267AC484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4ED1B4C0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Действия:</w:t>
      </w:r>
    </w:p>
    <w:p w14:paraId="5E0FF773" w14:textId="77777777" w:rsidR="00021401" w:rsidRDefault="00DE1D3E">
      <w:pPr>
        <w:numPr>
          <w:ilvl w:val="0"/>
          <w:numId w:val="62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продолжайте раскрутку ротора двигателя и попытайтесь запустить двигатель, который, в свою очередь, всосет пламя в двигатель;</w:t>
      </w:r>
    </w:p>
    <w:p w14:paraId="2594DE7B" w14:textId="77777777" w:rsidR="00021401" w:rsidRDefault="00DE1D3E">
      <w:pPr>
        <w:numPr>
          <w:ilvl w:val="0"/>
          <w:numId w:val="62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 xml:space="preserve">если запуск прошел удачно, перед тем как остановить двигатель, установите </w:t>
      </w:r>
      <w:proofErr w:type="spellStart"/>
      <w:r>
        <w:rPr>
          <w:color w:val="000000"/>
        </w:rPr>
        <w:t>РУДом</w:t>
      </w:r>
      <w:proofErr w:type="spellEnd"/>
      <w:r>
        <w:rPr>
          <w:color w:val="000000"/>
        </w:rPr>
        <w:t xml:space="preserve"> на несколько </w:t>
      </w:r>
      <w:r>
        <w:rPr>
          <w:color w:val="000000"/>
        </w:rPr>
        <w:t>минут 1700 об/мин;</w:t>
      </w:r>
    </w:p>
    <w:p w14:paraId="5B27D725" w14:textId="77777777" w:rsidR="00021401" w:rsidRDefault="00DE1D3E">
      <w:pPr>
        <w:numPr>
          <w:ilvl w:val="0"/>
          <w:numId w:val="62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если запустить двигатель не удалось, продолжите раскрутку двигателя с полностью открытой дроссельной заслонкой, пока наземный персонал не доставит огнетушители;</w:t>
      </w:r>
    </w:p>
    <w:p w14:paraId="227584B4" w14:textId="77777777" w:rsidR="00021401" w:rsidRDefault="00DE1D3E">
      <w:pPr>
        <w:numPr>
          <w:ilvl w:val="0"/>
          <w:numId w:val="62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перед применением огнетушителя, выключите зажигание, выключите главный перек</w:t>
      </w:r>
      <w:r>
        <w:rPr>
          <w:color w:val="000000"/>
        </w:rPr>
        <w:t>лючатель и селектор топливного крана;</w:t>
      </w:r>
    </w:p>
    <w:p w14:paraId="1170B433" w14:textId="77777777" w:rsidR="00021401" w:rsidRDefault="00DE1D3E">
      <w:pPr>
        <w:numPr>
          <w:ilvl w:val="0"/>
          <w:numId w:val="62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 xml:space="preserve">эвакуируйте члена экипажа и энергично покиньте кабину, для чего действуйте в соответствии с </w:t>
      </w:r>
      <w:proofErr w:type="gramStart"/>
      <w:r>
        <w:rPr>
          <w:color w:val="000000"/>
        </w:rPr>
        <w:t>пунктом  «</w:t>
      </w:r>
      <w:proofErr w:type="gramEnd"/>
      <w:r>
        <w:rPr>
          <w:color w:val="000000"/>
        </w:rPr>
        <w:t>Порядок аварийного покидания самолёта после посадки» данного РЛЭ;</w:t>
      </w:r>
    </w:p>
    <w:p w14:paraId="2BBDD4F5" w14:textId="77777777" w:rsidR="00021401" w:rsidRDefault="00DE1D3E">
      <w:pPr>
        <w:numPr>
          <w:ilvl w:val="0"/>
          <w:numId w:val="62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попытайтесь сбить пламя огнетушителем, подушкой си</w:t>
      </w:r>
      <w:r>
        <w:rPr>
          <w:color w:val="000000"/>
        </w:rPr>
        <w:t>денья, одеялом или сухой   землей.</w:t>
      </w:r>
    </w:p>
    <w:p w14:paraId="2C9F78F9" w14:textId="77777777" w:rsidR="00021401" w:rsidRDefault="00021401">
      <w:pPr>
        <w:ind w:left="360"/>
        <w:jc w:val="both"/>
        <w:rPr>
          <w:color w:val="000000"/>
        </w:rPr>
      </w:pPr>
    </w:p>
    <w:p w14:paraId="7CF0A43F" w14:textId="77777777" w:rsidR="00021401" w:rsidRDefault="00DE1D3E">
      <w:pPr>
        <w:pStyle w:val="3"/>
        <w:tabs>
          <w:tab w:val="clear" w:pos="720"/>
        </w:tabs>
        <w:ind w:left="540" w:firstLine="0"/>
        <w:jc w:val="both"/>
      </w:pPr>
      <w:bookmarkStart w:id="99" w:name="_Toc155798680"/>
      <w:r>
        <w:rPr>
          <w:sz w:val="24"/>
        </w:rPr>
        <w:t>П</w:t>
      </w:r>
      <w:r>
        <w:t>ожар на самолете в полете</w:t>
      </w:r>
      <w:bookmarkEnd w:id="99"/>
    </w:p>
    <w:p w14:paraId="36DA0324" w14:textId="77777777" w:rsidR="00021401" w:rsidRDefault="00021401">
      <w:pPr>
        <w:shd w:val="clear" w:color="auto" w:fill="FFFFFF"/>
        <w:autoSpaceDE w:val="0"/>
        <w:jc w:val="both"/>
        <w:rPr>
          <w:b/>
          <w:i/>
          <w:color w:val="000000"/>
        </w:rPr>
      </w:pPr>
    </w:p>
    <w:p w14:paraId="64B75876" w14:textId="77777777" w:rsidR="00021401" w:rsidRDefault="00DE1D3E">
      <w:pPr>
        <w:numPr>
          <w:ilvl w:val="0"/>
          <w:numId w:val="6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перевести самолет на планирование, </w:t>
      </w:r>
      <w:r>
        <w:rPr>
          <w:color w:val="000000"/>
          <w:lang w:val="en-US"/>
        </w:rPr>
        <w:t>V</w:t>
      </w:r>
      <w:proofErr w:type="spellStart"/>
      <w:r>
        <w:rPr>
          <w:color w:val="000000"/>
          <w:vertAlign w:val="subscript"/>
        </w:rPr>
        <w:t>пр</w:t>
      </w:r>
      <w:proofErr w:type="spellEnd"/>
      <w:r>
        <w:rPr>
          <w:color w:val="000000"/>
        </w:rPr>
        <w:t xml:space="preserve">=125 </w:t>
      </w:r>
      <w:r>
        <w:t>км/ч</w:t>
      </w:r>
      <w:r>
        <w:rPr>
          <w:color w:val="000000"/>
        </w:rPr>
        <w:t>;</w:t>
      </w:r>
    </w:p>
    <w:p w14:paraId="68C9A5A5" w14:textId="77777777" w:rsidR="00021401" w:rsidRDefault="00DE1D3E">
      <w:pPr>
        <w:numPr>
          <w:ilvl w:val="0"/>
          <w:numId w:val="6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обогрев кабины ЗАКРЫТЬ;</w:t>
      </w:r>
    </w:p>
    <w:p w14:paraId="1AE491AC" w14:textId="77777777" w:rsidR="00021401" w:rsidRDefault="00DE1D3E">
      <w:pPr>
        <w:numPr>
          <w:ilvl w:val="0"/>
          <w:numId w:val="6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установить ручку смеси в положение ОСТАНОВ (вытянута полностью);</w:t>
      </w:r>
    </w:p>
    <w:p w14:paraId="4DB52815" w14:textId="77777777" w:rsidR="00021401" w:rsidRDefault="00DE1D3E">
      <w:pPr>
        <w:numPr>
          <w:ilvl w:val="0"/>
          <w:numId w:val="6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топливный кран ЗАКРЫТЬ;</w:t>
      </w:r>
    </w:p>
    <w:p w14:paraId="39CF9B1A" w14:textId="77777777" w:rsidR="00021401" w:rsidRDefault="00DE1D3E">
      <w:pPr>
        <w:numPr>
          <w:ilvl w:val="0"/>
          <w:numId w:val="6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переключатель магнето в </w:t>
      </w:r>
      <w:r>
        <w:rPr>
          <w:color w:val="000000"/>
        </w:rPr>
        <w:t>положение ВЫКЛ;</w:t>
      </w:r>
    </w:p>
    <w:p w14:paraId="6C7DF661" w14:textId="77777777" w:rsidR="00021401" w:rsidRDefault="00DE1D3E">
      <w:pPr>
        <w:numPr>
          <w:ilvl w:val="0"/>
          <w:numId w:val="6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>главный выключатель ОТКЛЮЧИТЬ;</w:t>
      </w:r>
    </w:p>
    <w:p w14:paraId="3761E172" w14:textId="77777777" w:rsidR="00021401" w:rsidRDefault="00DE1D3E">
      <w:pPr>
        <w:numPr>
          <w:ilvl w:val="0"/>
          <w:numId w:val="63"/>
        </w:numPr>
        <w:shd w:val="clear" w:color="auto" w:fill="FFFFFF"/>
        <w:tabs>
          <w:tab w:val="left" w:pos="72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произвести вынужденную посадку на площадку подобранную с воздуха в соответствии с </w:t>
      </w:r>
      <w:proofErr w:type="gramStart"/>
      <w:r>
        <w:rPr>
          <w:color w:val="000000"/>
        </w:rPr>
        <w:t>пунктом  «</w:t>
      </w:r>
      <w:proofErr w:type="gramEnd"/>
      <w:r>
        <w:rPr>
          <w:color w:val="000000"/>
        </w:rPr>
        <w:t>Подбор посадочной площадки с воздуха» данного РЛЭ;</w:t>
      </w:r>
    </w:p>
    <w:p w14:paraId="4112B625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 xml:space="preserve">после посадки действовать в соответствии с </w:t>
      </w:r>
      <w:proofErr w:type="gramStart"/>
      <w:r>
        <w:rPr>
          <w:color w:val="000000"/>
        </w:rPr>
        <w:t>пунктом  «</w:t>
      </w:r>
      <w:proofErr w:type="gramEnd"/>
      <w:r>
        <w:rPr>
          <w:color w:val="000000"/>
        </w:rPr>
        <w:t>Порядок авари</w:t>
      </w:r>
      <w:r>
        <w:rPr>
          <w:color w:val="000000"/>
        </w:rPr>
        <w:t>йного покидания самолёта после посадки» данного РЛЭ.</w:t>
      </w:r>
    </w:p>
    <w:p w14:paraId="05E27A38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  <w:lang w:eastAsia="en-US"/>
        </w:rPr>
      </w:pPr>
    </w:p>
    <w:p w14:paraId="5C77627A" w14:textId="77777777" w:rsidR="00021401" w:rsidRDefault="00DE1D3E">
      <w:pPr>
        <w:shd w:val="clear" w:color="auto" w:fill="FFFFFF"/>
        <w:autoSpaceDE w:val="0"/>
        <w:jc w:val="both"/>
        <w:rPr>
          <w:rFonts w:ascii="Arial" w:hAnsi="Arial" w:cs="Arial"/>
          <w:color w:val="993300"/>
          <w:sz w:val="20"/>
          <w:szCs w:val="20"/>
        </w:rPr>
      </w:pPr>
      <w:r>
        <w:rPr>
          <w:b/>
          <w:bCs/>
          <w:color w:val="000000"/>
        </w:rPr>
        <w:t>Примечание</w:t>
      </w:r>
      <w:proofErr w:type="gramStart"/>
      <w:r>
        <w:rPr>
          <w:b/>
          <w:bCs/>
          <w:color w:val="000000"/>
        </w:rPr>
        <w:t>:</w:t>
      </w:r>
      <w:r>
        <w:rPr>
          <w:color w:val="000000"/>
        </w:rPr>
        <w:t xml:space="preserve"> Производить</w:t>
      </w:r>
      <w:proofErr w:type="gramEnd"/>
      <w:r>
        <w:rPr>
          <w:color w:val="000000"/>
        </w:rPr>
        <w:t xml:space="preserve"> запуск двигателя после пожара </w:t>
      </w:r>
      <w:r>
        <w:rPr>
          <w:b/>
          <w:bCs/>
          <w:color w:val="000000"/>
        </w:rPr>
        <w:t>ЗАПРЕЩАЕТСЯ!</w:t>
      </w:r>
      <w:r>
        <w:rPr>
          <w:color w:val="000000"/>
        </w:rPr>
        <w:t xml:space="preserve"> </w:t>
      </w:r>
    </w:p>
    <w:p w14:paraId="6B09BBA2" w14:textId="77777777" w:rsidR="00021401" w:rsidRDefault="00021401">
      <w:pPr>
        <w:shd w:val="clear" w:color="auto" w:fill="FFFFFF"/>
        <w:autoSpaceDE w:val="0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6F702378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3C0DA8E8" w14:textId="77777777" w:rsidR="00021401" w:rsidRDefault="00DE1D3E">
      <w:pPr>
        <w:pStyle w:val="3"/>
        <w:tabs>
          <w:tab w:val="clear" w:pos="720"/>
        </w:tabs>
        <w:ind w:left="540" w:firstLine="0"/>
        <w:jc w:val="both"/>
      </w:pPr>
      <w:bookmarkStart w:id="100" w:name="_Toc155798681"/>
      <w:r>
        <w:t xml:space="preserve">Пожар в </w:t>
      </w:r>
      <w:proofErr w:type="spellStart"/>
      <w:r>
        <w:t>электросистеме</w:t>
      </w:r>
      <w:proofErr w:type="spellEnd"/>
      <w:r>
        <w:t xml:space="preserve"> в полете</w:t>
      </w:r>
      <w:bookmarkEnd w:id="100"/>
    </w:p>
    <w:p w14:paraId="73159EED" w14:textId="77777777" w:rsidR="00021401" w:rsidRDefault="00021401"/>
    <w:p w14:paraId="1F7ED15A" w14:textId="77777777" w:rsidR="00021401" w:rsidRDefault="00DE1D3E">
      <w:pPr>
        <w:pStyle w:val="310"/>
        <w:ind w:firstLine="0"/>
        <w:rPr>
          <w:b/>
        </w:rPr>
      </w:pPr>
      <w:r>
        <w:rPr>
          <w:b/>
        </w:rPr>
        <w:t>Признаки:</w:t>
      </w:r>
    </w:p>
    <w:p w14:paraId="5F3228DC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запах горелой электропроводки.</w:t>
      </w:r>
    </w:p>
    <w:p w14:paraId="22565E7C" w14:textId="77777777" w:rsidR="00021401" w:rsidRDefault="00021401">
      <w:pPr>
        <w:ind w:left="360"/>
        <w:jc w:val="both"/>
        <w:rPr>
          <w:color w:val="000000"/>
        </w:rPr>
      </w:pPr>
    </w:p>
    <w:p w14:paraId="6673775D" w14:textId="77777777" w:rsidR="00021401" w:rsidRDefault="00DE1D3E">
      <w:pPr>
        <w:jc w:val="both"/>
        <w:rPr>
          <w:color w:val="000000"/>
        </w:rPr>
      </w:pPr>
      <w:r>
        <w:rPr>
          <w:b/>
          <w:color w:val="000000"/>
        </w:rPr>
        <w:t>Действия:</w:t>
      </w:r>
    </w:p>
    <w:p w14:paraId="76B70D17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lastRenderedPageBreak/>
        <w:t xml:space="preserve">немедленно выключите главный </w:t>
      </w:r>
      <w:r>
        <w:rPr>
          <w:color w:val="000000"/>
        </w:rPr>
        <w:t>переключатель;</w:t>
      </w:r>
    </w:p>
    <w:p w14:paraId="677E112E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перекройте вентиляцию воздуха как можно плотнее, чтобы уменьшить распространение огня;</w:t>
      </w:r>
    </w:p>
    <w:p w14:paraId="6A660C37" w14:textId="77777777" w:rsidR="00021401" w:rsidRDefault="00021401">
      <w:pPr>
        <w:ind w:left="720"/>
        <w:jc w:val="both"/>
        <w:rPr>
          <w:color w:val="000000"/>
        </w:rPr>
      </w:pPr>
    </w:p>
    <w:p w14:paraId="67EF9982" w14:textId="77777777" w:rsidR="00021401" w:rsidRDefault="00DE1D3E">
      <w:pPr>
        <w:ind w:left="720"/>
        <w:jc w:val="both"/>
        <w:rPr>
          <w:color w:val="000000"/>
        </w:rPr>
      </w:pPr>
      <w:r>
        <w:rPr>
          <w:color w:val="000000"/>
        </w:rPr>
        <w:t>Если электроэнергия необходима для полета, попытайтесь определить источник возгорания и отключить его следующим образом:</w:t>
      </w:r>
    </w:p>
    <w:p w14:paraId="6DE0EFE8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 xml:space="preserve">все переключатели (за </w:t>
      </w:r>
      <w:r>
        <w:rPr>
          <w:color w:val="000000"/>
        </w:rPr>
        <w:t>исключением зажигания) - ВЫКЛ;</w:t>
      </w:r>
    </w:p>
    <w:p w14:paraId="696095C2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если возможно, проверьте состояние АЗС-</w:t>
      </w:r>
      <w:proofErr w:type="spellStart"/>
      <w:r>
        <w:rPr>
          <w:color w:val="000000"/>
        </w:rPr>
        <w:t>ов</w:t>
      </w:r>
      <w:proofErr w:type="spellEnd"/>
      <w:r>
        <w:rPr>
          <w:color w:val="000000"/>
        </w:rPr>
        <w:t>, чтобы выявить поврежденную цепь: включите поочередно переключатели с короткими временными интервалами между включениями, пока коротко замкнутая цепь не обнаружится, и оставьте ее отк</w:t>
      </w:r>
      <w:r>
        <w:rPr>
          <w:color w:val="000000"/>
        </w:rPr>
        <w:t>люченной;</w:t>
      </w:r>
    </w:p>
    <w:p w14:paraId="395E24B2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главный переключатель - ВКЛ;</w:t>
      </w:r>
    </w:p>
    <w:p w14:paraId="6BB285BF" w14:textId="77777777" w:rsidR="00021401" w:rsidRDefault="00DE1D3E">
      <w:pPr>
        <w:numPr>
          <w:ilvl w:val="0"/>
          <w:numId w:val="63"/>
        </w:numPr>
        <w:tabs>
          <w:tab w:val="left" w:pos="720"/>
        </w:tabs>
        <w:jc w:val="both"/>
        <w:rPr>
          <w:color w:val="000000"/>
        </w:rPr>
      </w:pPr>
      <w:r>
        <w:rPr>
          <w:color w:val="000000"/>
        </w:rPr>
        <w:t>убедитесь, что огонь полностью потушен, прежде чем открыть вентиляцию.</w:t>
      </w:r>
    </w:p>
    <w:p w14:paraId="3AC1DC5C" w14:textId="77777777" w:rsidR="00021401" w:rsidRDefault="00021401">
      <w:pPr>
        <w:ind w:left="360"/>
        <w:jc w:val="both"/>
        <w:rPr>
          <w:color w:val="000000"/>
        </w:rPr>
      </w:pPr>
    </w:p>
    <w:p w14:paraId="3A2F8585" w14:textId="77777777" w:rsidR="00021401" w:rsidRDefault="00021401">
      <w:pPr>
        <w:ind w:left="360"/>
        <w:jc w:val="both"/>
        <w:rPr>
          <w:color w:val="000000"/>
        </w:rPr>
      </w:pPr>
    </w:p>
    <w:p w14:paraId="4C221FD3" w14:textId="77777777" w:rsidR="00021401" w:rsidRDefault="00DE1D3E">
      <w:pPr>
        <w:pStyle w:val="2"/>
      </w:pPr>
      <w:bookmarkStart w:id="101" w:name="_Toc155798682"/>
      <w:r>
        <w:t>Аварийная посадка вне аэродрома</w:t>
      </w:r>
      <w:bookmarkEnd w:id="101"/>
      <w:r>
        <w:t xml:space="preserve"> </w:t>
      </w:r>
    </w:p>
    <w:p w14:paraId="542BB9B1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2C7FA58D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При вынужденной посадке вне аэродрома необходимо:</w:t>
      </w:r>
    </w:p>
    <w:p w14:paraId="37FEDB6E" w14:textId="77777777" w:rsidR="00021401" w:rsidRDefault="00021401">
      <w:pPr>
        <w:shd w:val="clear" w:color="auto" w:fill="FFFFFF"/>
        <w:autoSpaceDE w:val="0"/>
        <w:jc w:val="both"/>
        <w:rPr>
          <w:b/>
          <w:color w:val="000000"/>
        </w:rPr>
      </w:pPr>
    </w:p>
    <w:p w14:paraId="4734D032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Предупредить находящихся на борту членов экипажа о необходи</w:t>
      </w:r>
      <w:r>
        <w:rPr>
          <w:color w:val="000000"/>
        </w:rPr>
        <w:t>мости проверить фиксацию своих ремней безопасности, а перед посадкой принять фиксированную позу (ноги на полу, спина прижата к спинке кресла, руками обхватить ноги).</w:t>
      </w:r>
    </w:p>
    <w:p w14:paraId="5023E1B5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Доложите службе УВД о месте предполагаемой вынужденной посадки. Текст сообщения для служб </w:t>
      </w:r>
      <w:r>
        <w:rPr>
          <w:color w:val="000000"/>
        </w:rPr>
        <w:t>УВД приведён в пункте 6.8 «Текст сообщения о бедствии для служб УВД» данного РЛЭ. Сообщите пассажиру о предстоящей аварийной посадке. Текст сообщения для экипажа приведён в пункте 6.9 «Текст сообщения экипажу при аварийной посадке» данного РЛЭ. Выбор площа</w:t>
      </w:r>
      <w:r>
        <w:rPr>
          <w:color w:val="000000"/>
        </w:rPr>
        <w:t>дки для посадки производится в соответствии с разделом 6.5 «Порядок подбора площадки с воздуха» данного РЛЭ.</w:t>
      </w:r>
    </w:p>
    <w:p w14:paraId="0B96CAE7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32F2B3D8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23EA3A97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  <w:color w:val="000000"/>
        </w:rPr>
        <w:t>При выполнении</w:t>
      </w:r>
      <w:r>
        <w:rPr>
          <w:color w:val="000000"/>
        </w:rPr>
        <w:t xml:space="preserve"> </w:t>
      </w:r>
      <w:r>
        <w:rPr>
          <w:b/>
          <w:color w:val="000000"/>
        </w:rPr>
        <w:t>посадки</w:t>
      </w:r>
      <w:r>
        <w:rPr>
          <w:color w:val="000000"/>
        </w:rPr>
        <w:t xml:space="preserve"> на сухопутную площадку, подобранную с воздуха необходимо:</w:t>
      </w:r>
    </w:p>
    <w:p w14:paraId="6BD67384" w14:textId="77777777" w:rsidR="00021401" w:rsidRDefault="00DE1D3E">
      <w:pPr>
        <w:numPr>
          <w:ilvl w:val="0"/>
          <w:numId w:val="64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на </w:t>
      </w:r>
      <w:proofErr w:type="spellStart"/>
      <w:r>
        <w:rPr>
          <w:color w:val="000000"/>
        </w:rPr>
        <w:t>предпосадочной</w:t>
      </w:r>
      <w:proofErr w:type="spellEnd"/>
      <w:r>
        <w:rPr>
          <w:color w:val="000000"/>
        </w:rPr>
        <w:t xml:space="preserve"> прямой выключите все переключатели, за исключе</w:t>
      </w:r>
      <w:r>
        <w:rPr>
          <w:color w:val="000000"/>
        </w:rPr>
        <w:t>нием зажигания и главного переключателя;</w:t>
      </w:r>
    </w:p>
    <w:p w14:paraId="1D1A85CB" w14:textId="77777777" w:rsidR="00021401" w:rsidRDefault="00DE1D3E">
      <w:pPr>
        <w:numPr>
          <w:ilvl w:val="0"/>
          <w:numId w:val="64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на заходе: выпустить закрылки на 40°, скорость 110 </w:t>
      </w:r>
      <w:r>
        <w:t>км/ч</w:t>
      </w:r>
      <w:r>
        <w:rPr>
          <w:color w:val="000000"/>
        </w:rPr>
        <w:t>;</w:t>
      </w:r>
    </w:p>
    <w:p w14:paraId="1D8B7385" w14:textId="77777777" w:rsidR="00021401" w:rsidRDefault="00DE1D3E">
      <w:pPr>
        <w:numPr>
          <w:ilvl w:val="0"/>
          <w:numId w:val="64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откройте замки дверей на последнем этапе захода на посадку;</w:t>
      </w:r>
    </w:p>
    <w:p w14:paraId="09DB86B1" w14:textId="77777777" w:rsidR="00021401" w:rsidRDefault="00DE1D3E">
      <w:pPr>
        <w:numPr>
          <w:ilvl w:val="0"/>
          <w:numId w:val="64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перед касанием, выключить зажигание и главный переключатель;</w:t>
      </w:r>
    </w:p>
    <w:p w14:paraId="45CAF1D1" w14:textId="77777777" w:rsidR="00021401" w:rsidRDefault="00DE1D3E">
      <w:pPr>
        <w:numPr>
          <w:ilvl w:val="0"/>
          <w:numId w:val="64"/>
        </w:numPr>
        <w:shd w:val="clear" w:color="auto" w:fill="FFFFFF"/>
        <w:autoSpaceDE w:val="0"/>
        <w:ind w:left="720"/>
        <w:jc w:val="both"/>
        <w:rPr>
          <w:spacing w:val="2"/>
          <w:szCs w:val="21"/>
        </w:rPr>
      </w:pPr>
      <w:r>
        <w:rPr>
          <w:spacing w:val="2"/>
          <w:szCs w:val="21"/>
        </w:rPr>
        <w:t xml:space="preserve">посадку производить на </w:t>
      </w:r>
      <w:r>
        <w:rPr>
          <w:spacing w:val="2"/>
          <w:szCs w:val="21"/>
        </w:rPr>
        <w:t>основные стойки со слегка поднятым носовым колесом;</w:t>
      </w:r>
    </w:p>
    <w:p w14:paraId="15ABBDA3" w14:textId="77777777" w:rsidR="00021401" w:rsidRDefault="00DE1D3E">
      <w:pPr>
        <w:numPr>
          <w:ilvl w:val="0"/>
          <w:numId w:val="64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избегайте лобового удара о препятствия за счет маневрирования.</w:t>
      </w:r>
    </w:p>
    <w:p w14:paraId="7896E077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4F2E35A8" w14:textId="77777777" w:rsidR="00021401" w:rsidRDefault="00DE1D3E">
      <w:pPr>
        <w:shd w:val="clear" w:color="auto" w:fill="FFFFFF"/>
        <w:autoSpaceDE w:val="0"/>
        <w:jc w:val="both"/>
        <w:rPr>
          <w:b/>
          <w:color w:val="000000"/>
        </w:rPr>
      </w:pPr>
      <w:r>
        <w:rPr>
          <w:b/>
          <w:color w:val="000000"/>
        </w:rPr>
        <w:t>После посадки:</w:t>
      </w:r>
    </w:p>
    <w:p w14:paraId="3ACD54C2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после остановки самолёта действовать в соответствии с пунктом 6.6 «Порядок аварийного покидания самолёта на земле» данного РЛ</w:t>
      </w:r>
      <w:r>
        <w:rPr>
          <w:color w:val="000000"/>
        </w:rPr>
        <w:t>Э;</w:t>
      </w:r>
    </w:p>
    <w:p w14:paraId="72397170" w14:textId="77777777" w:rsidR="00021401" w:rsidRDefault="00DE1D3E">
      <w:pPr>
        <w:numPr>
          <w:ilvl w:val="0"/>
          <w:numId w:val="65"/>
        </w:numPr>
        <w:ind w:left="720"/>
        <w:jc w:val="both"/>
        <w:rPr>
          <w:b/>
        </w:rPr>
      </w:pPr>
      <w:r>
        <w:rPr>
          <w:color w:val="000000"/>
        </w:rPr>
        <w:t>пользуясь средствами связи, сообщить на ближайший аэродром, службе УВД или местным органам власти о времени и месте вынужденной посадки, состоянии экипажа, воздушного судна и о необходимой помощи.</w:t>
      </w:r>
    </w:p>
    <w:p w14:paraId="20C1C329" w14:textId="77777777" w:rsidR="00021401" w:rsidRDefault="00021401">
      <w:pPr>
        <w:ind w:left="360"/>
        <w:jc w:val="both"/>
        <w:rPr>
          <w:b/>
        </w:rPr>
      </w:pPr>
    </w:p>
    <w:p w14:paraId="4468BDE8" w14:textId="77777777" w:rsidR="00021401" w:rsidRDefault="00DE1D3E">
      <w:pPr>
        <w:pStyle w:val="2"/>
      </w:pPr>
      <w:bookmarkStart w:id="102" w:name="_Toc155798683"/>
      <w:r>
        <w:t>Аварийная посадка на лес</w:t>
      </w:r>
      <w:bookmarkEnd w:id="102"/>
    </w:p>
    <w:p w14:paraId="014A4819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19BCA041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lastRenderedPageBreak/>
        <w:t>При вынужденной посадке на ле</w:t>
      </w:r>
      <w:r>
        <w:rPr>
          <w:color w:val="000000"/>
        </w:rPr>
        <w:t>с или на площадку с густой и высокой растительностью высота выравнивания и выдерживания определяется по верхней части растительности, принимая ее за землю.</w:t>
      </w:r>
    </w:p>
    <w:p w14:paraId="745CA7CA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Вынужденная посадка на лес (на наиболее густую его часть) выполняется на минимальной скорости 100-11</w:t>
      </w:r>
      <w:r>
        <w:rPr>
          <w:color w:val="000000"/>
        </w:rPr>
        <w:t xml:space="preserve">0 </w:t>
      </w:r>
      <w:r>
        <w:t>км/ч</w:t>
      </w:r>
      <w:r>
        <w:rPr>
          <w:color w:val="000000"/>
        </w:rPr>
        <w:t xml:space="preserve"> с закрылками на 40</w:t>
      </w:r>
      <w:r>
        <w:rPr>
          <w:color w:val="000000"/>
          <w:vertAlign w:val="superscript"/>
        </w:rPr>
        <w:t>о</w:t>
      </w:r>
      <w:r>
        <w:rPr>
          <w:color w:val="000000"/>
        </w:rPr>
        <w:t xml:space="preserve">. </w:t>
      </w:r>
    </w:p>
    <w:p w14:paraId="219DF558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Расчет на посадку производите с небольшим избытком высоты для уточнения расчета скольжением.</w:t>
      </w:r>
    </w:p>
    <w:p w14:paraId="43DA0410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Перед касанием выключить зажигание и главный переключатель.</w:t>
      </w:r>
    </w:p>
    <w:p w14:paraId="1DDAC483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6CB1A23D" w14:textId="77777777" w:rsidR="00021401" w:rsidRDefault="00DE1D3E">
      <w:pPr>
        <w:pStyle w:val="2"/>
      </w:pPr>
      <w:bookmarkStart w:id="103" w:name="_Toc155798684"/>
      <w:r>
        <w:t>Аварийная посадка на водную поверхность</w:t>
      </w:r>
      <w:bookmarkEnd w:id="103"/>
    </w:p>
    <w:p w14:paraId="75A9F764" w14:textId="77777777" w:rsidR="00021401" w:rsidRDefault="00021401">
      <w:pPr>
        <w:rPr>
          <w:sz w:val="16"/>
          <w:szCs w:val="16"/>
        </w:rPr>
      </w:pPr>
    </w:p>
    <w:p w14:paraId="1484B3A3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color w:val="000000"/>
        </w:rPr>
        <w:t xml:space="preserve">Подготовьтесь к посадке на воду: </w:t>
      </w:r>
    </w:p>
    <w:p w14:paraId="41EC34E1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произведите аварийный сброс груза, расположенного в багажном отделении;</w:t>
      </w:r>
    </w:p>
    <w:p w14:paraId="1DB56C37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соберите верхнюю одежду, подушки для защиты лица при посадке;</w:t>
      </w:r>
    </w:p>
    <w:p w14:paraId="5405309A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передайте сигнал бедствия МЭЙДЭЙ (терплю бедствие) на частоте 121,5 МГц, сообщите местоп</w:t>
      </w:r>
      <w:r>
        <w:rPr>
          <w:color w:val="000000"/>
        </w:rPr>
        <w:t>оложение и намерения согласно пункту 6.8 данного РЛЭ.</w:t>
      </w:r>
    </w:p>
    <w:p w14:paraId="66266DBE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  <w:sz w:val="16"/>
          <w:szCs w:val="16"/>
        </w:rPr>
      </w:pPr>
    </w:p>
    <w:p w14:paraId="6B4CFE25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Посадку выполнять максимально близко к береговой черте. </w:t>
      </w:r>
    </w:p>
    <w:p w14:paraId="03BEAF68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При вынужденной посадке на воду необходимо определить направление ветра по ряби на поверхности. Если ветер сильный и наблюдается большое волнени</w:t>
      </w:r>
      <w:r>
        <w:rPr>
          <w:color w:val="000000"/>
        </w:rPr>
        <w:t>е на водной поверхности, посадку выполняйте строго против ветра. При легком ветре посадку выполняйте параллельно волнам:</w:t>
      </w:r>
    </w:p>
    <w:p w14:paraId="455BD3DD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закрылки на 40° и скорость 110 </w:t>
      </w:r>
      <w:r>
        <w:t>км/ч</w:t>
      </w:r>
      <w:r>
        <w:rPr>
          <w:color w:val="000000"/>
        </w:rPr>
        <w:t>;</w:t>
      </w:r>
    </w:p>
    <w:p w14:paraId="6EDBB021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снимите двери с замков;</w:t>
      </w:r>
    </w:p>
    <w:p w14:paraId="7D00E2F0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заход на посадку лучше выполнять с пологой глиссады;</w:t>
      </w:r>
    </w:p>
    <w:p w14:paraId="260F0242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избегайте высокого вы</w:t>
      </w:r>
      <w:r>
        <w:rPr>
          <w:color w:val="000000"/>
        </w:rPr>
        <w:t>равнивания;</w:t>
      </w:r>
    </w:p>
    <w:p w14:paraId="28D65533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перед касанием положите свернутое пальто или подушку перед лицом;</w:t>
      </w:r>
    </w:p>
    <w:p w14:paraId="418F5A59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будьте готовы, что после касания, при столкновении с водой, самолет может подпрыгнуть;</w:t>
      </w:r>
    </w:p>
    <w:p w14:paraId="3389D37C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после остановки покиньте самолет через двери кабины. Если необходимо, приоткройте дверь, чт</w:t>
      </w:r>
      <w:r>
        <w:rPr>
          <w:color w:val="000000"/>
        </w:rPr>
        <w:t>обы вода поступила в кабину, давление сравнялось, и тогда дверь могла бы открыться полностью.</w:t>
      </w:r>
    </w:p>
    <w:p w14:paraId="49831D01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воспользуйтесь индивидуальными средствами спасения. При необходимости, помогите членам экипажа покинуть самолет и взять из самолёта НЗ;</w:t>
      </w:r>
    </w:p>
    <w:p w14:paraId="45FC8ADA" w14:textId="77777777" w:rsidR="00021401" w:rsidRDefault="00021401">
      <w:pPr>
        <w:shd w:val="clear" w:color="auto" w:fill="FFFFFF"/>
        <w:autoSpaceDE w:val="0"/>
        <w:jc w:val="both"/>
        <w:rPr>
          <w:rFonts w:ascii="Arial" w:hAnsi="Arial" w:cs="Arial"/>
          <w:color w:val="993300"/>
          <w:sz w:val="16"/>
          <w:szCs w:val="16"/>
          <w:lang w:eastAsia="en-US"/>
        </w:rPr>
      </w:pPr>
    </w:p>
    <w:p w14:paraId="04679EB9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color w:val="000000"/>
        </w:rPr>
        <w:t xml:space="preserve">Самолет </w:t>
      </w:r>
      <w:r>
        <w:rPr>
          <w:color w:val="000000"/>
        </w:rPr>
        <w:t>сохраняет плавучесть всего несколько минут.</w:t>
      </w:r>
    </w:p>
    <w:p w14:paraId="1640C44D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4DB76E13" w14:textId="77777777" w:rsidR="00021401" w:rsidRDefault="00DE1D3E">
      <w:pPr>
        <w:pStyle w:val="2"/>
      </w:pPr>
      <w:bookmarkStart w:id="104" w:name="_Toc155798685"/>
      <w:r>
        <w:t>Порядок подбора площадки с воздуха</w:t>
      </w:r>
      <w:bookmarkEnd w:id="104"/>
    </w:p>
    <w:p w14:paraId="1106C046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  <w:sz w:val="16"/>
          <w:szCs w:val="16"/>
        </w:rPr>
      </w:pPr>
    </w:p>
    <w:p w14:paraId="4B0AEA16" w14:textId="77777777" w:rsidR="00021401" w:rsidRDefault="00DE1D3E">
      <w:pPr>
        <w:shd w:val="clear" w:color="auto" w:fill="FFFFFF"/>
        <w:autoSpaceDE w:val="0"/>
        <w:jc w:val="both"/>
        <w:rPr>
          <w:color w:val="000000"/>
        </w:rPr>
      </w:pPr>
      <w:r>
        <w:rPr>
          <w:color w:val="000000"/>
        </w:rPr>
        <w:t xml:space="preserve">Площадка, подобранная для аварийной посадки </w:t>
      </w:r>
      <w:proofErr w:type="gramStart"/>
      <w:r>
        <w:rPr>
          <w:color w:val="000000"/>
        </w:rPr>
        <w:t>на грунт</w:t>
      </w:r>
      <w:proofErr w:type="gramEnd"/>
      <w:r>
        <w:rPr>
          <w:color w:val="000000"/>
        </w:rPr>
        <w:t xml:space="preserve"> должна быть:</w:t>
      </w:r>
    </w:p>
    <w:p w14:paraId="7CC331B8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длиной не менее 350 метров;</w:t>
      </w:r>
    </w:p>
    <w:p w14:paraId="675756FA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не иметь наклона более 5º;</w:t>
      </w:r>
    </w:p>
    <w:p w14:paraId="1CB0ADD5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должна иметь травяную растительность;</w:t>
      </w:r>
    </w:p>
    <w:p w14:paraId="41098544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ширина </w:t>
      </w:r>
      <w:r>
        <w:rPr>
          <w:color w:val="000000"/>
        </w:rPr>
        <w:t>площадки, свободная от растительности (кустов, пней, деревьев) не менее 20 метров;</w:t>
      </w:r>
    </w:p>
    <w:p w14:paraId="254A6715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на площадке не должно быть препятствий в виде выступающих кочек, траншей и рытвин.</w:t>
      </w:r>
    </w:p>
    <w:p w14:paraId="32616141" w14:textId="77777777" w:rsidR="00021401" w:rsidRDefault="00DE1D3E">
      <w:pPr>
        <w:pStyle w:val="2"/>
      </w:pPr>
      <w:bookmarkStart w:id="105" w:name="_Toc155798686"/>
      <w:r>
        <w:t>Порядок аварийного покидания самолета на земле</w:t>
      </w:r>
      <w:bookmarkEnd w:id="105"/>
    </w:p>
    <w:p w14:paraId="5CDCBF2C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1B9EDC8B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lastRenderedPageBreak/>
        <w:t>При аварийном покидании самолёта на аэродр</w:t>
      </w:r>
      <w:r>
        <w:rPr>
          <w:color w:val="000000"/>
        </w:rPr>
        <w:t>оме необходимо выполнить следующие действия:</w:t>
      </w:r>
    </w:p>
    <w:p w14:paraId="387F8701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проверить на приборной доске все электрические выключатели – «Выключено»;</w:t>
      </w:r>
    </w:p>
    <w:p w14:paraId="0F6B0849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привязные ремни пилота – расстегнуть;</w:t>
      </w:r>
    </w:p>
    <w:p w14:paraId="1829809C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помочь расстегнуть привязные ремни членам экипажа;</w:t>
      </w:r>
    </w:p>
    <w:p w14:paraId="0B379AF8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открыть замок пассажирской двери и открыть пасса</w:t>
      </w:r>
      <w:r>
        <w:rPr>
          <w:color w:val="000000"/>
        </w:rPr>
        <w:t>жирскую дверь;</w:t>
      </w:r>
    </w:p>
    <w:p w14:paraId="6F40DBB5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открыть замок пилотской двери и открыть пилотскую дверь;</w:t>
      </w:r>
    </w:p>
    <w:p w14:paraId="263990C3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взять из самолёта НЗ;</w:t>
      </w:r>
    </w:p>
    <w:p w14:paraId="097352CC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покинуть самолёт через открытые двери;</w:t>
      </w:r>
    </w:p>
    <w:p w14:paraId="283C1A4D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при необходимости помочь членам экипажа покинуть самолёт.</w:t>
      </w:r>
    </w:p>
    <w:p w14:paraId="24C9CCAC" w14:textId="77777777" w:rsidR="00021401" w:rsidRDefault="00021401">
      <w:pPr>
        <w:shd w:val="clear" w:color="auto" w:fill="FFFFFF"/>
        <w:autoSpaceDE w:val="0"/>
        <w:jc w:val="both"/>
        <w:rPr>
          <w:color w:val="000000"/>
        </w:rPr>
      </w:pPr>
    </w:p>
    <w:p w14:paraId="6CBDAE02" w14:textId="77777777" w:rsidR="00021401" w:rsidRDefault="00DE1D3E">
      <w:pPr>
        <w:pStyle w:val="2"/>
        <w:rPr>
          <w:color w:val="000000"/>
        </w:rPr>
      </w:pPr>
      <w:bookmarkStart w:id="106" w:name="_Toc155798687"/>
      <w:r>
        <w:t>Попадание в условия обледенения</w:t>
      </w:r>
      <w:bookmarkEnd w:id="106"/>
    </w:p>
    <w:p w14:paraId="43C98687" w14:textId="77777777" w:rsidR="00021401" w:rsidRDefault="00021401">
      <w:pPr>
        <w:shd w:val="clear" w:color="auto" w:fill="FFFFFF"/>
        <w:ind w:left="284" w:hanging="284"/>
        <w:jc w:val="both"/>
        <w:rPr>
          <w:rFonts w:ascii="Arial" w:hAnsi="Arial" w:cs="Arial"/>
          <w:color w:val="993300"/>
          <w:sz w:val="20"/>
          <w:szCs w:val="20"/>
        </w:rPr>
      </w:pPr>
    </w:p>
    <w:p w14:paraId="253AB001" w14:textId="77777777" w:rsidR="00021401" w:rsidRDefault="00DE1D3E">
      <w:pPr>
        <w:shd w:val="clear" w:color="auto" w:fill="FFFFFF"/>
        <w:rPr>
          <w:b/>
          <w:bCs/>
          <w:color w:val="000000"/>
          <w:spacing w:val="-7"/>
          <w:szCs w:val="21"/>
        </w:rPr>
      </w:pPr>
      <w:r>
        <w:rPr>
          <w:color w:val="000000"/>
          <w:spacing w:val="-7"/>
          <w:szCs w:val="21"/>
        </w:rPr>
        <w:t xml:space="preserve">Полеты в условиях обледенения </w:t>
      </w:r>
      <w:r>
        <w:rPr>
          <w:b/>
          <w:bCs/>
          <w:color w:val="000000"/>
          <w:spacing w:val="-7"/>
          <w:szCs w:val="21"/>
        </w:rPr>
        <w:t>ЗАПРЕЩЕНЫ!</w:t>
      </w:r>
    </w:p>
    <w:p w14:paraId="577ECA5D" w14:textId="77777777" w:rsidR="00021401" w:rsidRDefault="00021401">
      <w:pPr>
        <w:shd w:val="clear" w:color="auto" w:fill="FFFFFF"/>
        <w:rPr>
          <w:b/>
          <w:bCs/>
          <w:color w:val="000000"/>
          <w:spacing w:val="-7"/>
          <w:szCs w:val="21"/>
        </w:rPr>
      </w:pPr>
    </w:p>
    <w:p w14:paraId="36262DDF" w14:textId="77777777" w:rsidR="00021401" w:rsidRDefault="00DE1D3E">
      <w:pPr>
        <w:shd w:val="clear" w:color="auto" w:fill="FFFFFF"/>
        <w:rPr>
          <w:color w:val="000000"/>
          <w:spacing w:val="-7"/>
          <w:szCs w:val="21"/>
        </w:rPr>
      </w:pPr>
      <w:r>
        <w:rPr>
          <w:color w:val="000000"/>
          <w:spacing w:val="-7"/>
          <w:szCs w:val="21"/>
        </w:rPr>
        <w:t>При непреднамеренном попадании в условия обледенения:</w:t>
      </w:r>
    </w:p>
    <w:p w14:paraId="71BAA6EA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включить обогрев ПВД;</w:t>
      </w:r>
    </w:p>
    <w:p w14:paraId="20A25639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изменяя высоту, выбрать зону, наименее подверженную обледенению;</w:t>
      </w:r>
    </w:p>
    <w:p w14:paraId="0ED27BE3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полностью включите обогрев кабины, отрегулируйте его таким образом, чтобы</w:t>
      </w:r>
      <w:r>
        <w:rPr>
          <w:color w:val="000000"/>
        </w:rPr>
        <w:t>, используя максимальную температуру и поток воздуха разморозить лобовое стекло;</w:t>
      </w:r>
    </w:p>
    <w:p w14:paraId="3BE76944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РУДом</w:t>
      </w:r>
      <w:proofErr w:type="spellEnd"/>
      <w:r>
        <w:rPr>
          <w:color w:val="000000"/>
        </w:rPr>
        <w:t xml:space="preserve"> увеличьте обороты двигателя, чтобы уменьшить обледенение на лопастях винта;</w:t>
      </w:r>
      <w:r>
        <w:rPr>
          <w:rFonts w:ascii="Arial" w:hAnsi="Arial" w:cs="Arial"/>
          <w:color w:val="993300"/>
          <w:sz w:val="20"/>
          <w:szCs w:val="20"/>
          <w:lang w:eastAsia="en-US"/>
        </w:rPr>
        <w:t xml:space="preserve"> </w:t>
      </w:r>
    </w:p>
    <w:p w14:paraId="37BE1937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включить обогрев карбюратора;</w:t>
      </w:r>
    </w:p>
    <w:p w14:paraId="12DA1FB6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при очень быстром и </w:t>
      </w:r>
      <w:proofErr w:type="gramStart"/>
      <w:r>
        <w:rPr>
          <w:color w:val="000000"/>
        </w:rPr>
        <w:t>сильном  нарастании</w:t>
      </w:r>
      <w:proofErr w:type="gramEnd"/>
      <w:r>
        <w:rPr>
          <w:color w:val="000000"/>
        </w:rPr>
        <w:t xml:space="preserve"> льда, </w:t>
      </w:r>
      <w:r>
        <w:rPr>
          <w:color w:val="000000"/>
        </w:rPr>
        <w:t>планируйте  посадку  в ближайшем аэропорту или, изменив высоту полета, выйдите из зоны обледенения;</w:t>
      </w:r>
    </w:p>
    <w:p w14:paraId="54FF3C98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заход выполняйте на скорости 120-130 </w:t>
      </w:r>
      <w:r>
        <w:t>км/ч</w:t>
      </w:r>
      <w:r>
        <w:rPr>
          <w:color w:val="000000"/>
        </w:rPr>
        <w:t>;</w:t>
      </w:r>
    </w:p>
    <w:p w14:paraId="5EC464E4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избегайте кренов во время захода на посадку;</w:t>
      </w:r>
    </w:p>
    <w:p w14:paraId="2F5F5838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посадку произведите на увеличенной скорости </w:t>
      </w:r>
      <w:r>
        <w:rPr>
          <w:b/>
          <w:bCs/>
          <w:color w:val="000000"/>
        </w:rPr>
        <w:t>без выпуска закрылков</w:t>
      </w:r>
      <w:r>
        <w:rPr>
          <w:color w:val="000000"/>
        </w:rPr>
        <w:t>.</w:t>
      </w:r>
    </w:p>
    <w:p w14:paraId="77C82A91" w14:textId="77777777" w:rsidR="00021401" w:rsidRDefault="00021401">
      <w:pPr>
        <w:shd w:val="clear" w:color="auto" w:fill="FFFFFF"/>
        <w:autoSpaceDE w:val="0"/>
        <w:jc w:val="both"/>
        <w:rPr>
          <w:b/>
          <w:bCs/>
          <w:color w:val="000000"/>
        </w:rPr>
      </w:pPr>
    </w:p>
    <w:p w14:paraId="5515EECA" w14:textId="77777777" w:rsidR="00021401" w:rsidRDefault="00021401">
      <w:pPr>
        <w:shd w:val="clear" w:color="auto" w:fill="FFFFFF"/>
        <w:autoSpaceDE w:val="0"/>
        <w:jc w:val="both"/>
        <w:rPr>
          <w:b/>
          <w:bCs/>
          <w:color w:val="000000"/>
        </w:rPr>
      </w:pPr>
    </w:p>
    <w:p w14:paraId="4576ADCC" w14:textId="77777777" w:rsidR="00021401" w:rsidRDefault="00DE1D3E">
      <w:pPr>
        <w:pStyle w:val="2"/>
      </w:pPr>
      <w:bookmarkStart w:id="107" w:name="_Toc155798688"/>
      <w:r>
        <w:t>Текст аварийной передачи службам УВД</w:t>
      </w:r>
      <w:bookmarkEnd w:id="107"/>
    </w:p>
    <w:p w14:paraId="74F652F5" w14:textId="77777777" w:rsidR="00021401" w:rsidRDefault="00021401"/>
    <w:tbl>
      <w:tblPr>
        <w:tblW w:w="957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6588"/>
        <w:gridCol w:w="2983"/>
      </w:tblGrid>
      <w:tr w:rsidR="00021401" w14:paraId="25E4E223" w14:textId="77777777">
        <w:tc>
          <w:tcPr>
            <w:tcW w:w="6588" w:type="dxa"/>
          </w:tcPr>
          <w:p w14:paraId="28D977C4" w14:textId="77777777" w:rsidR="00021401" w:rsidRDefault="00DE1D3E">
            <w:r>
              <w:t>Терплю бедствие (МЕЙДЕЙ)</w:t>
            </w:r>
          </w:p>
        </w:tc>
        <w:tc>
          <w:tcPr>
            <w:tcW w:w="2983" w:type="dxa"/>
          </w:tcPr>
          <w:p w14:paraId="39D4704C" w14:textId="77777777" w:rsidR="00021401" w:rsidRDefault="00DE1D3E">
            <w:r>
              <w:t>Повторить 3 раза</w:t>
            </w:r>
          </w:p>
        </w:tc>
      </w:tr>
      <w:tr w:rsidR="00021401" w14:paraId="14ED683B" w14:textId="77777777">
        <w:tc>
          <w:tcPr>
            <w:tcW w:w="6588" w:type="dxa"/>
          </w:tcPr>
          <w:p w14:paraId="58C419FA" w14:textId="77777777" w:rsidR="00021401" w:rsidRDefault="00DE1D3E">
            <w:r>
              <w:t>Я (ИСИ)</w:t>
            </w:r>
          </w:p>
        </w:tc>
        <w:tc>
          <w:tcPr>
            <w:tcW w:w="2983" w:type="dxa"/>
          </w:tcPr>
          <w:p w14:paraId="76256DAC" w14:textId="77777777" w:rsidR="00021401" w:rsidRDefault="00DE1D3E">
            <w:r>
              <w:t>Повторить 1 раз</w:t>
            </w:r>
          </w:p>
        </w:tc>
      </w:tr>
      <w:tr w:rsidR="00021401" w14:paraId="35E3BB0B" w14:textId="77777777">
        <w:tc>
          <w:tcPr>
            <w:tcW w:w="6588" w:type="dxa"/>
          </w:tcPr>
          <w:p w14:paraId="72C465F0" w14:textId="77777777" w:rsidR="00021401" w:rsidRDefault="00DE1D3E">
            <w:r>
              <w:t>Позывной экипажа воздушного судна, терпящего бедствие</w:t>
            </w:r>
          </w:p>
        </w:tc>
        <w:tc>
          <w:tcPr>
            <w:tcW w:w="2983" w:type="dxa"/>
          </w:tcPr>
          <w:p w14:paraId="7387A577" w14:textId="77777777" w:rsidR="00021401" w:rsidRDefault="00DE1D3E">
            <w:r>
              <w:t>Повторить 2 раза</w:t>
            </w:r>
          </w:p>
        </w:tc>
      </w:tr>
      <w:tr w:rsidR="00021401" w14:paraId="111A9EFE" w14:textId="77777777">
        <w:tc>
          <w:tcPr>
            <w:tcW w:w="6588" w:type="dxa"/>
          </w:tcPr>
          <w:p w14:paraId="7C8B75BA" w14:textId="77777777" w:rsidR="00021401" w:rsidRDefault="00DE1D3E">
            <w:pPr>
              <w:pStyle w:val="12"/>
            </w:pPr>
            <w:r>
              <w:t>Широта места</w:t>
            </w:r>
          </w:p>
        </w:tc>
        <w:tc>
          <w:tcPr>
            <w:tcW w:w="2983" w:type="dxa"/>
          </w:tcPr>
          <w:p w14:paraId="0D304D85" w14:textId="77777777" w:rsidR="00021401" w:rsidRDefault="00DE1D3E">
            <w:r>
              <w:t>Повторить 2 раза</w:t>
            </w:r>
          </w:p>
        </w:tc>
      </w:tr>
      <w:tr w:rsidR="00021401" w14:paraId="46A364EB" w14:textId="77777777">
        <w:tc>
          <w:tcPr>
            <w:tcW w:w="6588" w:type="dxa"/>
          </w:tcPr>
          <w:p w14:paraId="4552282D" w14:textId="77777777" w:rsidR="00021401" w:rsidRDefault="00DE1D3E">
            <w:r>
              <w:t>Долгота места</w:t>
            </w:r>
          </w:p>
        </w:tc>
        <w:tc>
          <w:tcPr>
            <w:tcW w:w="2983" w:type="dxa"/>
          </w:tcPr>
          <w:p w14:paraId="7BDC1F22" w14:textId="77777777" w:rsidR="00021401" w:rsidRDefault="00DE1D3E">
            <w:r>
              <w:t>Повторить 2 раза</w:t>
            </w:r>
          </w:p>
        </w:tc>
      </w:tr>
      <w:tr w:rsidR="00021401" w14:paraId="11321EB9" w14:textId="77777777">
        <w:tc>
          <w:tcPr>
            <w:tcW w:w="6588" w:type="dxa"/>
          </w:tcPr>
          <w:p w14:paraId="05637819" w14:textId="77777777" w:rsidR="00021401" w:rsidRDefault="00DE1D3E">
            <w:r>
              <w:t xml:space="preserve">Время </w:t>
            </w:r>
            <w:r>
              <w:t>московское (по Гринвичу)</w:t>
            </w:r>
          </w:p>
        </w:tc>
        <w:tc>
          <w:tcPr>
            <w:tcW w:w="2983" w:type="dxa"/>
          </w:tcPr>
          <w:p w14:paraId="5402F9B3" w14:textId="77777777" w:rsidR="00021401" w:rsidRDefault="00DE1D3E">
            <w:r>
              <w:t>Повторить 2 раза</w:t>
            </w:r>
          </w:p>
        </w:tc>
      </w:tr>
      <w:tr w:rsidR="00021401" w14:paraId="1E122C6C" w14:textId="77777777">
        <w:tc>
          <w:tcPr>
            <w:tcW w:w="6588" w:type="dxa"/>
          </w:tcPr>
          <w:p w14:paraId="4AD158C0" w14:textId="77777777" w:rsidR="00021401" w:rsidRDefault="00DE1D3E">
            <w:r>
              <w:t>Вид повреждения и требуемая помощь</w:t>
            </w:r>
          </w:p>
        </w:tc>
        <w:tc>
          <w:tcPr>
            <w:tcW w:w="2983" w:type="dxa"/>
          </w:tcPr>
          <w:p w14:paraId="5C46AAC5" w14:textId="77777777" w:rsidR="00021401" w:rsidRDefault="00DE1D3E">
            <w:r>
              <w:t>Повторить 1 раз</w:t>
            </w:r>
          </w:p>
        </w:tc>
      </w:tr>
      <w:tr w:rsidR="00021401" w14:paraId="642B3070" w14:textId="77777777">
        <w:tc>
          <w:tcPr>
            <w:tcW w:w="6588" w:type="dxa"/>
          </w:tcPr>
          <w:p w14:paraId="3A3EF171" w14:textId="77777777" w:rsidR="00021401" w:rsidRDefault="00DE1D3E">
            <w:r>
              <w:t>Принятое командиром решение и другие сведения, которые могут способствовать поиску и спасению</w:t>
            </w:r>
          </w:p>
        </w:tc>
        <w:tc>
          <w:tcPr>
            <w:tcW w:w="2983" w:type="dxa"/>
          </w:tcPr>
          <w:p w14:paraId="1BC15D76" w14:textId="77777777" w:rsidR="00021401" w:rsidRDefault="00DE1D3E">
            <w:r>
              <w:t>Повторить 1 раз</w:t>
            </w:r>
          </w:p>
        </w:tc>
      </w:tr>
      <w:tr w:rsidR="00021401" w14:paraId="3EAF221B" w14:textId="77777777">
        <w:tc>
          <w:tcPr>
            <w:tcW w:w="6588" w:type="dxa"/>
          </w:tcPr>
          <w:p w14:paraId="67EE17D8" w14:textId="77777777" w:rsidR="00021401" w:rsidRDefault="00DE1D3E">
            <w:r>
              <w:t>Слово «Приём»</w:t>
            </w:r>
          </w:p>
        </w:tc>
        <w:tc>
          <w:tcPr>
            <w:tcW w:w="2983" w:type="dxa"/>
          </w:tcPr>
          <w:p w14:paraId="3415AD89" w14:textId="77777777" w:rsidR="00021401" w:rsidRDefault="00DE1D3E">
            <w:r>
              <w:t>Повторить 1 раз</w:t>
            </w:r>
          </w:p>
        </w:tc>
      </w:tr>
    </w:tbl>
    <w:p w14:paraId="5FBC4EA2" w14:textId="77777777" w:rsidR="00021401" w:rsidRDefault="00021401">
      <w:pPr>
        <w:pStyle w:val="12"/>
      </w:pPr>
    </w:p>
    <w:p w14:paraId="56217B1C" w14:textId="77777777" w:rsidR="00021401" w:rsidRDefault="00021401"/>
    <w:p w14:paraId="5D7CCE57" w14:textId="77777777" w:rsidR="00021401" w:rsidRDefault="00021401"/>
    <w:p w14:paraId="1804D266" w14:textId="77777777" w:rsidR="00021401" w:rsidRDefault="00021401"/>
    <w:p w14:paraId="0C085106" w14:textId="77777777" w:rsidR="00021401" w:rsidRDefault="00021401"/>
    <w:p w14:paraId="36190EF9" w14:textId="77777777" w:rsidR="00021401" w:rsidRDefault="00021401"/>
    <w:p w14:paraId="7A603E58" w14:textId="77777777" w:rsidR="00021401" w:rsidRDefault="00DE1D3E">
      <w:pPr>
        <w:pStyle w:val="2"/>
      </w:pPr>
      <w:bookmarkStart w:id="108" w:name="_Toc155798689"/>
      <w:r>
        <w:lastRenderedPageBreak/>
        <w:t xml:space="preserve">Текст </w:t>
      </w:r>
      <w:r>
        <w:t xml:space="preserve">обращения </w:t>
      </w:r>
      <w:proofErr w:type="gramStart"/>
      <w:r>
        <w:t>к  экипажу</w:t>
      </w:r>
      <w:proofErr w:type="gramEnd"/>
      <w:r>
        <w:t xml:space="preserve"> при аварийной посадке</w:t>
      </w:r>
      <w:bookmarkEnd w:id="108"/>
    </w:p>
    <w:p w14:paraId="5944B8A4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3C6C6364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/>
          <w:color w:val="000000"/>
        </w:rPr>
        <w:t>Внимание!</w:t>
      </w:r>
      <w:r>
        <w:rPr>
          <w:color w:val="000000"/>
        </w:rPr>
        <w:t xml:space="preserve"> Говорит командир судна. Самолёт неисправен, возможна аварийная посадка. На борту имеется необходимое аварийно-спасательное оборудование. Я предупредил наземные спасательные службы, и они принимают необх</w:t>
      </w:r>
      <w:r>
        <w:rPr>
          <w:color w:val="000000"/>
        </w:rPr>
        <w:t>одимые меры.</w:t>
      </w:r>
    </w:p>
    <w:p w14:paraId="252DB7D1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Сохраняйте полное спокойствие, точно выполняйте мои указания.</w:t>
      </w:r>
    </w:p>
    <w:p w14:paraId="65F18126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Перед аварийной посадкой необходимо проверить застёгнуты ли привязные ремни.</w:t>
      </w:r>
    </w:p>
    <w:p w14:paraId="7CF47FCB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color w:val="000000"/>
        </w:rPr>
        <w:t xml:space="preserve">За несколько секунд до посадки я подам команду: </w:t>
      </w:r>
      <w:r>
        <w:rPr>
          <w:b/>
          <w:color w:val="000000"/>
        </w:rPr>
        <w:t>«Внимание, посадка!»</w:t>
      </w:r>
      <w:r>
        <w:rPr>
          <w:color w:val="000000"/>
        </w:rPr>
        <w:t xml:space="preserve"> в этот момент вы должны:</w:t>
      </w:r>
    </w:p>
    <w:p w14:paraId="4AD78BA7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 xml:space="preserve">упереться </w:t>
      </w:r>
      <w:r>
        <w:rPr>
          <w:color w:val="000000"/>
        </w:rPr>
        <w:t>ногами в пол, а спину плотно прижать к спинке кресла;</w:t>
      </w:r>
    </w:p>
    <w:p w14:paraId="4A1557B7" w14:textId="77777777" w:rsidR="00021401" w:rsidRDefault="00DE1D3E">
      <w:pPr>
        <w:numPr>
          <w:ilvl w:val="0"/>
          <w:numId w:val="65"/>
        </w:numPr>
        <w:shd w:val="clear" w:color="auto" w:fill="FFFFFF"/>
        <w:autoSpaceDE w:val="0"/>
        <w:ind w:left="720"/>
        <w:jc w:val="both"/>
        <w:rPr>
          <w:color w:val="000000"/>
        </w:rPr>
      </w:pPr>
      <w:r>
        <w:rPr>
          <w:color w:val="000000"/>
        </w:rPr>
        <w:t>оставаться в таком положении до полной остановки самолёта после посадки.</w:t>
      </w:r>
    </w:p>
    <w:p w14:paraId="2FD2DD59" w14:textId="77777777" w:rsidR="00021401" w:rsidRDefault="00DE1D3E">
      <w:pPr>
        <w:ind w:firstLine="540"/>
        <w:jc w:val="both"/>
        <w:rPr>
          <w:color w:val="000000"/>
        </w:rPr>
      </w:pPr>
      <w:r>
        <w:rPr>
          <w:color w:val="000000"/>
        </w:rPr>
        <w:t>При покидании самолёта необходимо сохранять спокойствие и выполнять все подаваемые команды.</w:t>
      </w:r>
      <w:r>
        <w:br w:type="page"/>
      </w:r>
    </w:p>
    <w:p w14:paraId="47827F51" w14:textId="77777777" w:rsidR="00021401" w:rsidRDefault="00DE1D3E">
      <w:pPr>
        <w:pStyle w:val="10"/>
      </w:pPr>
      <w:bookmarkStart w:id="109" w:name="_Toc155798690"/>
      <w:r>
        <w:lastRenderedPageBreak/>
        <w:t>ЛЕТНЫЕ ХАРАКТЕРИСТИКИ</w:t>
      </w:r>
      <w:bookmarkEnd w:id="109"/>
    </w:p>
    <w:p w14:paraId="745B140C" w14:textId="77777777" w:rsidR="00021401" w:rsidRDefault="00DE1D3E">
      <w:pPr>
        <w:pStyle w:val="2"/>
      </w:pPr>
      <w:bookmarkStart w:id="110" w:name="_Toc155798691"/>
      <w:r>
        <w:t>Общее</w:t>
      </w:r>
      <w:bookmarkEnd w:id="110"/>
    </w:p>
    <w:p w14:paraId="651D1774" w14:textId="77777777" w:rsidR="00021401" w:rsidRDefault="00021401"/>
    <w:p w14:paraId="2819AA2A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АЭРОДИНАМИЧЕСКИЕ ОСОБЕННОСТИ</w:t>
      </w:r>
    </w:p>
    <w:p w14:paraId="7BA1CBBF" w14:textId="77777777" w:rsidR="00021401" w:rsidRDefault="00021401">
      <w:pPr>
        <w:shd w:val="clear" w:color="auto" w:fill="FFFFFF"/>
        <w:autoSpaceDE w:val="0"/>
        <w:jc w:val="both"/>
        <w:rPr>
          <w:color w:val="000080"/>
        </w:rPr>
      </w:pPr>
    </w:p>
    <w:p w14:paraId="09124AF6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Самолет «C-172К» устойчив по скорости и перегрузке во всем эксплуатационном диапазоне скоростей.</w:t>
      </w:r>
    </w:p>
    <w:p w14:paraId="1DD27A7D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Самолет статически устойчив в путевом и поперечном отношении.</w:t>
      </w:r>
    </w:p>
    <w:p w14:paraId="2EB1CCF3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Эффективность продольного, поперечного и путевого управления обеспе</w:t>
      </w:r>
      <w:r>
        <w:t>чивает выполнение необходимых маневров и не вызывает затруднения в пилотировании самолета на всех режимах полета.</w:t>
      </w:r>
    </w:p>
    <w:p w14:paraId="76106150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Усилия на рычагах управления в продольном, поперечном и путевом каналах приемлемы и соразмерны.</w:t>
      </w:r>
    </w:p>
    <w:p w14:paraId="6D722E80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Пилотирование самолета при выполнении взлета и</w:t>
      </w:r>
      <w:r>
        <w:t xml:space="preserve"> посадки при боковом ветре до 7 м/с сложности не представляет.</w:t>
      </w:r>
    </w:p>
    <w:p w14:paraId="506EC8D4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При торможении и потере скорости ниже минимально допустимой при отсутствии крена и скольжения сваливание протекает с эффектом "парашютирования" (самолет опускает нос).</w:t>
      </w:r>
    </w:p>
    <w:p w14:paraId="451B4F3F" w14:textId="77777777" w:rsidR="00021401" w:rsidRDefault="00DE1D3E">
      <w:pPr>
        <w:pStyle w:val="2"/>
      </w:pPr>
      <w:bookmarkStart w:id="111" w:name="_Toc155798692"/>
      <w:r>
        <w:t>Сводка характерных скорос</w:t>
      </w:r>
      <w:r>
        <w:t>тей</w:t>
      </w:r>
      <w:bookmarkEnd w:id="111"/>
    </w:p>
    <w:p w14:paraId="43BC02BF" w14:textId="77777777" w:rsidR="00021401" w:rsidRDefault="00021401"/>
    <w:tbl>
      <w:tblPr>
        <w:tblW w:w="882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660"/>
        <w:gridCol w:w="1080"/>
        <w:gridCol w:w="1080"/>
      </w:tblGrid>
      <w:tr w:rsidR="00021401" w14:paraId="503CA745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1EC23194" w14:textId="77777777" w:rsidR="00021401" w:rsidRDefault="00DE1D3E">
            <w:pPr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Скорости, км/час:</w:t>
            </w:r>
          </w:p>
        </w:tc>
        <w:tc>
          <w:tcPr>
            <w:tcW w:w="1080" w:type="dxa"/>
            <w:shd w:val="clear" w:color="auto" w:fill="FFFFFF"/>
          </w:tcPr>
          <w:p w14:paraId="1AF4CC97" w14:textId="77777777" w:rsidR="00021401" w:rsidRDefault="00021401">
            <w:pPr>
              <w:snapToGrid w:val="0"/>
              <w:rPr>
                <w:b/>
                <w:sz w:val="20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14:paraId="3C597DD2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41546ADB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41E9F4EF" w14:textId="77777777" w:rsidR="00021401" w:rsidRDefault="00DE1D3E">
            <w:pPr>
              <w:ind w:left="732"/>
              <w:rPr>
                <w:sz w:val="20"/>
              </w:rPr>
            </w:pPr>
            <w:r>
              <w:rPr>
                <w:sz w:val="20"/>
              </w:rPr>
              <w:t>взлета</w:t>
            </w:r>
          </w:p>
        </w:tc>
        <w:tc>
          <w:tcPr>
            <w:tcW w:w="1080" w:type="dxa"/>
            <w:shd w:val="clear" w:color="auto" w:fill="FFFFFF"/>
          </w:tcPr>
          <w:p w14:paraId="476639C2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7C2A583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776F6BD3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5E942C59" w14:textId="77777777" w:rsidR="00021401" w:rsidRDefault="00DE1D3E">
            <w:pPr>
              <w:ind w:left="732"/>
              <w:rPr>
                <w:sz w:val="20"/>
              </w:rPr>
            </w:pPr>
            <w:r>
              <w:rPr>
                <w:sz w:val="20"/>
              </w:rPr>
              <w:t>набора высоты</w:t>
            </w:r>
          </w:p>
        </w:tc>
        <w:tc>
          <w:tcPr>
            <w:tcW w:w="1080" w:type="dxa"/>
            <w:shd w:val="clear" w:color="auto" w:fill="FFFFFF"/>
          </w:tcPr>
          <w:p w14:paraId="75763589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130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2F0B57D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276C9727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088881AE" w14:textId="77777777" w:rsidR="00021401" w:rsidRDefault="00DE1D3E">
            <w:pPr>
              <w:ind w:left="732"/>
              <w:rPr>
                <w:sz w:val="20"/>
              </w:rPr>
            </w:pPr>
            <w:r>
              <w:rPr>
                <w:sz w:val="20"/>
              </w:rPr>
              <w:t>крейсерская</w:t>
            </w:r>
          </w:p>
        </w:tc>
        <w:tc>
          <w:tcPr>
            <w:tcW w:w="1080" w:type="dxa"/>
            <w:shd w:val="clear" w:color="auto" w:fill="FFFFFF"/>
          </w:tcPr>
          <w:p w14:paraId="77E3A5C8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145-220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35BE4FC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275007C6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0BEF7389" w14:textId="77777777" w:rsidR="00021401" w:rsidRDefault="00DE1D3E">
            <w:pPr>
              <w:ind w:left="732"/>
              <w:rPr>
                <w:sz w:val="20"/>
              </w:rPr>
            </w:pPr>
            <w:r>
              <w:rPr>
                <w:sz w:val="20"/>
              </w:rPr>
              <w:t>максимальная в горизонтальном полете</w:t>
            </w:r>
          </w:p>
        </w:tc>
        <w:tc>
          <w:tcPr>
            <w:tcW w:w="1080" w:type="dxa"/>
            <w:shd w:val="clear" w:color="auto" w:fill="FFFFFF"/>
          </w:tcPr>
          <w:p w14:paraId="7C30035E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8FE1A9E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69E98A3B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444711BE" w14:textId="77777777" w:rsidR="00021401" w:rsidRDefault="00DE1D3E">
            <w:pPr>
              <w:ind w:left="732"/>
              <w:rPr>
                <w:sz w:val="20"/>
              </w:rPr>
            </w:pPr>
            <w:r>
              <w:rPr>
                <w:sz w:val="20"/>
              </w:rPr>
              <w:t>максимальная допустимая</w:t>
            </w:r>
          </w:p>
        </w:tc>
        <w:tc>
          <w:tcPr>
            <w:tcW w:w="1080" w:type="dxa"/>
            <w:shd w:val="clear" w:color="auto" w:fill="FFFFFF"/>
          </w:tcPr>
          <w:p w14:paraId="7580858E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280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E908920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2E7ECF4E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3F68F212" w14:textId="77777777" w:rsidR="00021401" w:rsidRDefault="00DE1D3E">
            <w:pPr>
              <w:ind w:left="732"/>
              <w:rPr>
                <w:sz w:val="20"/>
              </w:rPr>
            </w:pPr>
            <w:r>
              <w:rPr>
                <w:sz w:val="20"/>
              </w:rPr>
              <w:t>захода на посадку</w:t>
            </w:r>
          </w:p>
        </w:tc>
        <w:tc>
          <w:tcPr>
            <w:tcW w:w="1080" w:type="dxa"/>
            <w:shd w:val="clear" w:color="auto" w:fill="FFFFFF"/>
          </w:tcPr>
          <w:p w14:paraId="381B60F3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120-130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D631DE7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41E6BB8B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51E3B981" w14:textId="77777777" w:rsidR="00021401" w:rsidRDefault="00DE1D3E">
            <w:pPr>
              <w:ind w:left="732"/>
              <w:rPr>
                <w:sz w:val="20"/>
              </w:rPr>
            </w:pPr>
            <w:r>
              <w:rPr>
                <w:sz w:val="20"/>
              </w:rPr>
              <w:t>максимальная во взлетной конфигурации</w:t>
            </w:r>
          </w:p>
        </w:tc>
        <w:tc>
          <w:tcPr>
            <w:tcW w:w="1080" w:type="dxa"/>
            <w:shd w:val="clear" w:color="auto" w:fill="FFFFFF"/>
          </w:tcPr>
          <w:p w14:paraId="28505F5C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E670991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  <w:tr w:rsidR="00021401" w14:paraId="467F7BDD" w14:textId="77777777">
        <w:trPr>
          <w:trHeight w:val="397"/>
        </w:trPr>
        <w:tc>
          <w:tcPr>
            <w:tcW w:w="6660" w:type="dxa"/>
            <w:shd w:val="clear" w:color="auto" w:fill="FFFFFF"/>
          </w:tcPr>
          <w:p w14:paraId="4BB5A25B" w14:textId="77777777" w:rsidR="00021401" w:rsidRDefault="00DE1D3E">
            <w:pPr>
              <w:ind w:left="732" w:right="-66"/>
              <w:rPr>
                <w:sz w:val="20"/>
              </w:rPr>
            </w:pPr>
            <w:r>
              <w:rPr>
                <w:sz w:val="20"/>
              </w:rPr>
              <w:t xml:space="preserve">Максимальная в посадочной конфигурации  </w:t>
            </w:r>
          </w:p>
        </w:tc>
        <w:tc>
          <w:tcPr>
            <w:tcW w:w="1080" w:type="dxa"/>
            <w:shd w:val="clear" w:color="auto" w:fill="FFFFFF"/>
          </w:tcPr>
          <w:p w14:paraId="12225541" w14:textId="77777777" w:rsidR="00021401" w:rsidRDefault="00DE1D3E">
            <w:pPr>
              <w:rPr>
                <w:sz w:val="20"/>
              </w:rPr>
            </w:pPr>
            <w:r>
              <w:rPr>
                <w:sz w:val="20"/>
              </w:rPr>
              <w:t>160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A2D4A12" w14:textId="77777777" w:rsidR="00021401" w:rsidRDefault="00021401">
            <w:pPr>
              <w:shd w:val="clear" w:color="auto" w:fill="FFFFFF"/>
              <w:autoSpaceDE w:val="0"/>
              <w:snapToGrid w:val="0"/>
              <w:ind w:left="140"/>
              <w:rPr>
                <w:sz w:val="20"/>
              </w:rPr>
            </w:pPr>
          </w:p>
        </w:tc>
      </w:tr>
    </w:tbl>
    <w:p w14:paraId="23BFB9A2" w14:textId="77777777" w:rsidR="00021401" w:rsidRDefault="00DE1D3E">
      <w:pPr>
        <w:pStyle w:val="2"/>
      </w:pPr>
      <w:bookmarkStart w:id="112" w:name="_Toc155798693"/>
      <w:r>
        <w:t>Взлетные характеристики</w:t>
      </w:r>
      <w:bookmarkEnd w:id="112"/>
    </w:p>
    <w:p w14:paraId="0D41485B" w14:textId="77777777" w:rsidR="00021401" w:rsidRDefault="00021401"/>
    <w:tbl>
      <w:tblPr>
        <w:tblW w:w="70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63"/>
        <w:gridCol w:w="1271"/>
      </w:tblGrid>
      <w:tr w:rsidR="00021401" w14:paraId="45396BF7" w14:textId="77777777">
        <w:trPr>
          <w:trHeight w:val="344"/>
        </w:trPr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8FFF" w14:textId="77777777" w:rsidR="00021401" w:rsidRDefault="00DE1D3E">
            <w:r>
              <w:t>Длина разбега, м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E14F" w14:textId="77777777" w:rsidR="00021401" w:rsidRDefault="00DE1D3E">
            <w:r>
              <w:t>2</w:t>
            </w:r>
            <w:r>
              <w:rPr>
                <w:lang w:val="en-US"/>
              </w:rPr>
              <w:t>6</w:t>
            </w:r>
            <w:r>
              <w:t>5</w:t>
            </w:r>
          </w:p>
        </w:tc>
      </w:tr>
      <w:tr w:rsidR="00021401" w14:paraId="095B9B0B" w14:textId="77777777">
        <w:trPr>
          <w:trHeight w:val="328"/>
        </w:trPr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BB85" w14:textId="77777777" w:rsidR="00021401" w:rsidRDefault="00DE1D3E">
            <w:r>
              <w:t>Взлетная дистанция (до Н=25м), м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C085" w14:textId="77777777" w:rsidR="00021401" w:rsidRDefault="00DE1D3E">
            <w:r>
              <w:rPr>
                <w:lang w:val="en-US"/>
              </w:rPr>
              <w:t>46</w:t>
            </w:r>
            <w:r>
              <w:t>5</w:t>
            </w:r>
          </w:p>
        </w:tc>
      </w:tr>
      <w:tr w:rsidR="00021401" w14:paraId="4DB3815E" w14:textId="77777777">
        <w:trPr>
          <w:trHeight w:val="344"/>
        </w:trPr>
        <w:tc>
          <w:tcPr>
            <w:tcW w:w="5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797B1" w14:textId="77777777" w:rsidR="00021401" w:rsidRDefault="00DE1D3E">
            <w:r>
              <w:t xml:space="preserve">Скорость отрыва, </w:t>
            </w:r>
            <w:r>
              <w:rPr>
                <w:color w:val="000000"/>
              </w:rPr>
              <w:t>км/ч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1899" w14:textId="77777777" w:rsidR="00021401" w:rsidRDefault="00DE1D3E">
            <w:r>
              <w:t>120</w:t>
            </w:r>
          </w:p>
        </w:tc>
      </w:tr>
    </w:tbl>
    <w:p w14:paraId="7A76E08A" w14:textId="77777777" w:rsidR="00021401" w:rsidRDefault="00DE1D3E">
      <w:pPr>
        <w:pStyle w:val="2"/>
      </w:pPr>
      <w:bookmarkStart w:id="113" w:name="_Toc155798694"/>
      <w:r>
        <w:t>Набор высоты</w:t>
      </w:r>
      <w:bookmarkEnd w:id="113"/>
    </w:p>
    <w:p w14:paraId="3D9115D4" w14:textId="77777777" w:rsidR="00021401" w:rsidRDefault="00021401"/>
    <w:tbl>
      <w:tblPr>
        <w:tblW w:w="70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20"/>
        <w:gridCol w:w="910"/>
      </w:tblGrid>
      <w:tr w:rsidR="00021401" w14:paraId="6E2D7172" w14:textId="77777777"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3E0F" w14:textId="77777777" w:rsidR="00021401" w:rsidRDefault="00DE1D3E">
            <w:r>
              <w:t xml:space="preserve">Скорость перевода в набор высоты после взлета, </w:t>
            </w:r>
            <w:r>
              <w:rPr>
                <w:color w:val="000000"/>
              </w:rPr>
              <w:t>км/ч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8956" w14:textId="77777777" w:rsidR="00021401" w:rsidRDefault="00DE1D3E">
            <w:r>
              <w:t>130</w:t>
            </w:r>
          </w:p>
        </w:tc>
      </w:tr>
      <w:tr w:rsidR="00021401" w14:paraId="20467D4D" w14:textId="77777777"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2503" w14:textId="77777777" w:rsidR="00021401" w:rsidRDefault="00DE1D3E">
            <w:proofErr w:type="spellStart"/>
            <w:proofErr w:type="gramStart"/>
            <w:r>
              <w:t>Скороподьемность</w:t>
            </w:r>
            <w:proofErr w:type="spellEnd"/>
            <w:r>
              <w:t>,</w:t>
            </w:r>
            <w:r>
              <w:rPr>
                <w:lang w:val="en-US"/>
              </w:rPr>
              <w:t>ft</w:t>
            </w:r>
            <w:proofErr w:type="gramEnd"/>
            <w:r>
              <w:t>/</w:t>
            </w:r>
            <w:r>
              <w:rPr>
                <w:lang w:val="en-US"/>
              </w:rPr>
              <w:t>min</w:t>
            </w:r>
            <w:r>
              <w:t xml:space="preserve"> (м/с)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502" w14:textId="77777777" w:rsidR="00021401" w:rsidRDefault="00DE1D3E">
            <w:pPr>
              <w:rPr>
                <w:lang w:val="en-US"/>
              </w:rPr>
            </w:pPr>
            <w:r>
              <w:t>6</w:t>
            </w:r>
            <w:r>
              <w:rPr>
                <w:lang w:val="en-US"/>
              </w:rPr>
              <w:t>86 (3,5)</w:t>
            </w:r>
          </w:p>
        </w:tc>
      </w:tr>
    </w:tbl>
    <w:p w14:paraId="4B41C911" w14:textId="77777777" w:rsidR="00021401" w:rsidRDefault="00021401"/>
    <w:p w14:paraId="35CB5FB4" w14:textId="77777777" w:rsidR="00021401" w:rsidRDefault="00DE1D3E">
      <w:pPr>
        <w:pStyle w:val="2"/>
      </w:pPr>
      <w:bookmarkStart w:id="114" w:name="_Toc155798695"/>
      <w:r>
        <w:lastRenderedPageBreak/>
        <w:t>Крейсерские характеристики</w:t>
      </w:r>
      <w:bookmarkEnd w:id="114"/>
    </w:p>
    <w:p w14:paraId="56233DA7" w14:textId="77777777" w:rsidR="00021401" w:rsidRDefault="00021401"/>
    <w:tbl>
      <w:tblPr>
        <w:tblW w:w="86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380"/>
        <w:gridCol w:w="1270"/>
      </w:tblGrid>
      <w:tr w:rsidR="00021401" w14:paraId="3D16403F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1187" w14:textId="77777777" w:rsidR="00021401" w:rsidRDefault="00DE1D3E">
            <w:r>
              <w:t xml:space="preserve">Крейсерская скорость, </w:t>
            </w:r>
            <w:r>
              <w:rPr>
                <w:color w:val="000000"/>
              </w:rPr>
              <w:t>км/ч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2410" w14:textId="77777777" w:rsidR="00021401" w:rsidRDefault="00DE1D3E">
            <w:r>
              <w:t>130-220</w:t>
            </w:r>
          </w:p>
        </w:tc>
      </w:tr>
      <w:tr w:rsidR="00021401" w14:paraId="69673158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80D6" w14:textId="77777777" w:rsidR="00021401" w:rsidRDefault="00DE1D3E">
            <w:r>
              <w:t xml:space="preserve">Максимальная дальность полета при </w:t>
            </w:r>
            <w:r>
              <w:rPr>
                <w:lang w:val="en-US"/>
              </w:rPr>
              <w:t>V</w:t>
            </w:r>
            <w:r>
              <w:t xml:space="preserve">=110 </w:t>
            </w:r>
            <w:proofErr w:type="spellStart"/>
            <w:r>
              <w:rPr>
                <w:color w:val="000000"/>
              </w:rPr>
              <w:t>mph</w:t>
            </w:r>
            <w:proofErr w:type="spellEnd"/>
            <w:r>
              <w:t xml:space="preserve">, км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6450" w14:textId="77777777" w:rsidR="00021401" w:rsidRDefault="00DE1D3E">
            <w:r>
              <w:rPr>
                <w:lang w:val="en-US"/>
              </w:rPr>
              <w:t>98</w:t>
            </w:r>
            <w:r>
              <w:t>0</w:t>
            </w:r>
          </w:p>
        </w:tc>
      </w:tr>
      <w:tr w:rsidR="00021401" w14:paraId="4ABD7B8D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E678" w14:textId="77777777" w:rsidR="00021401" w:rsidRDefault="00DE1D3E">
            <w:r>
              <w:t xml:space="preserve">Максимальная продолжительность полета при </w:t>
            </w:r>
            <w:r>
              <w:rPr>
                <w:lang w:val="en-US"/>
              </w:rPr>
              <w:t>V</w:t>
            </w:r>
            <w:r>
              <w:t xml:space="preserve">=110 </w:t>
            </w:r>
            <w:proofErr w:type="spellStart"/>
            <w:r>
              <w:rPr>
                <w:color w:val="000000"/>
              </w:rPr>
              <w:t>mph</w:t>
            </w:r>
            <w:proofErr w:type="spellEnd"/>
            <w:r>
              <w:t>, час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59D7" w14:textId="77777777" w:rsidR="00021401" w:rsidRDefault="00DE1D3E">
            <w:pPr>
              <w:pStyle w:val="12"/>
            </w:pPr>
            <w:r>
              <w:t>7</w:t>
            </w:r>
          </w:p>
        </w:tc>
      </w:tr>
    </w:tbl>
    <w:p w14:paraId="6239A005" w14:textId="77777777" w:rsidR="00021401" w:rsidRDefault="00021401"/>
    <w:p w14:paraId="57BCCAD0" w14:textId="77777777" w:rsidR="00021401" w:rsidRDefault="00DE1D3E">
      <w:pPr>
        <w:pStyle w:val="2"/>
      </w:pPr>
      <w:bookmarkStart w:id="115" w:name="_Toc155798696"/>
      <w:r>
        <w:t>Снижение</w:t>
      </w:r>
      <w:bookmarkEnd w:id="115"/>
    </w:p>
    <w:p w14:paraId="00BD7617" w14:textId="77777777" w:rsidR="00021401" w:rsidRDefault="00021401"/>
    <w:tbl>
      <w:tblPr>
        <w:tblW w:w="86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380"/>
        <w:gridCol w:w="1270"/>
      </w:tblGrid>
      <w:tr w:rsidR="00021401" w14:paraId="66FB2BF7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12BD" w14:textId="77777777" w:rsidR="00021401" w:rsidRDefault="00DE1D3E">
            <w:r>
              <w:t xml:space="preserve">Скорость снижения, </w:t>
            </w:r>
            <w:r>
              <w:rPr>
                <w:color w:val="000000"/>
              </w:rPr>
              <w:t>км/ч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DA51" w14:textId="77777777" w:rsidR="00021401" w:rsidRDefault="00DE1D3E">
            <w:r>
              <w:t>120-130</w:t>
            </w:r>
          </w:p>
        </w:tc>
      </w:tr>
      <w:tr w:rsidR="00021401" w14:paraId="29F07F02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9B11" w14:textId="77777777" w:rsidR="00021401" w:rsidRDefault="00DE1D3E">
            <w:r>
              <w:t xml:space="preserve">Вертикальная скорость снижения, </w:t>
            </w:r>
            <w:r>
              <w:rPr>
                <w:lang w:val="en-US"/>
              </w:rPr>
              <w:t>ft</w:t>
            </w:r>
            <w:r>
              <w:t>/</w:t>
            </w:r>
            <w:r>
              <w:rPr>
                <w:lang w:val="en-US"/>
              </w:rPr>
              <w:t>min</w:t>
            </w:r>
            <w:r>
              <w:t xml:space="preserve"> (м/с)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AA13" w14:textId="77777777" w:rsidR="00021401" w:rsidRDefault="00DE1D3E">
            <w:r>
              <w:t>583 (3)</w:t>
            </w:r>
          </w:p>
        </w:tc>
      </w:tr>
    </w:tbl>
    <w:p w14:paraId="0A453CFB" w14:textId="77777777" w:rsidR="00021401" w:rsidRDefault="00021401"/>
    <w:p w14:paraId="1D412714" w14:textId="77777777" w:rsidR="00021401" w:rsidRDefault="00DE1D3E">
      <w:pPr>
        <w:pStyle w:val="2"/>
      </w:pPr>
      <w:bookmarkStart w:id="116" w:name="_Toc155798697"/>
      <w:r>
        <w:t>Посадочные характеристики</w:t>
      </w:r>
      <w:bookmarkEnd w:id="116"/>
    </w:p>
    <w:tbl>
      <w:tblPr>
        <w:tblW w:w="86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380"/>
        <w:gridCol w:w="1270"/>
      </w:tblGrid>
      <w:tr w:rsidR="00021401" w14:paraId="1C915F17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DF17" w14:textId="77777777" w:rsidR="00021401" w:rsidRDefault="00DE1D3E">
            <w:r>
              <w:t xml:space="preserve">Скорость снижения на глиссаде с выпущенными закрылками, </w:t>
            </w:r>
            <w:r>
              <w:rPr>
                <w:color w:val="000000"/>
              </w:rPr>
              <w:t>км/ч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515D" w14:textId="77777777" w:rsidR="00021401" w:rsidRDefault="00DE1D3E">
            <w:r>
              <w:t>120-130</w:t>
            </w:r>
          </w:p>
        </w:tc>
      </w:tr>
      <w:tr w:rsidR="00021401" w14:paraId="40CFE41C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A40A" w14:textId="77777777" w:rsidR="00021401" w:rsidRDefault="00DE1D3E">
            <w:r>
              <w:t xml:space="preserve">Посадочная скорость, </w:t>
            </w:r>
            <w:r>
              <w:rPr>
                <w:color w:val="000000"/>
              </w:rPr>
              <w:t>км/ч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CD53" w14:textId="77777777" w:rsidR="00021401" w:rsidRDefault="00DE1D3E">
            <w:r>
              <w:t>120</w:t>
            </w:r>
          </w:p>
        </w:tc>
      </w:tr>
      <w:tr w:rsidR="00021401" w14:paraId="29F55E14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E2DD" w14:textId="77777777" w:rsidR="00021401" w:rsidRDefault="00DE1D3E">
            <w:r>
              <w:t>Посадочная дистанция (с Н=15м), м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DFD8" w14:textId="77777777" w:rsidR="00021401" w:rsidRDefault="00DE1D3E">
            <w:r>
              <w:t>380</w:t>
            </w:r>
          </w:p>
        </w:tc>
      </w:tr>
      <w:tr w:rsidR="00021401" w14:paraId="0D2C76AA" w14:textId="77777777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F25E" w14:textId="77777777" w:rsidR="00021401" w:rsidRDefault="00DE1D3E">
            <w:r>
              <w:t>Пробег после посадки, м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D678" w14:textId="77777777" w:rsidR="00021401" w:rsidRDefault="00DE1D3E">
            <w:r>
              <w:t>185</w:t>
            </w:r>
          </w:p>
        </w:tc>
      </w:tr>
    </w:tbl>
    <w:p w14:paraId="7DD10CA8" w14:textId="77777777" w:rsidR="00021401" w:rsidRDefault="00021401"/>
    <w:p w14:paraId="57DF8301" w14:textId="77777777" w:rsidR="00021401" w:rsidRDefault="00DE1D3E">
      <w:pPr>
        <w:pStyle w:val="2"/>
      </w:pPr>
      <w:bookmarkStart w:id="117" w:name="_Toc155798698"/>
      <w:r>
        <w:t>Предельные параметры</w:t>
      </w:r>
      <w:bookmarkEnd w:id="117"/>
    </w:p>
    <w:p w14:paraId="34B1A357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1DD4229D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Материалы данного подраздела обеспечивают экипажу </w:t>
      </w:r>
      <w:r>
        <w:rPr>
          <w:color w:val="000000"/>
        </w:rPr>
        <w:t>возможность определения всех необходимых для эксплуатации самолета данного типа параметров полета по всех ожидаемых условиях эксплуатации, в том числе параметров, необходимых для контроля и корректировки режимов полета на установившихся этапах в фактически</w:t>
      </w:r>
      <w:r>
        <w:rPr>
          <w:color w:val="000000"/>
        </w:rPr>
        <w:t>х условиях, а также возможность учета технических отказов и неисправностей, влияющих на летные характеристики.</w:t>
      </w:r>
    </w:p>
    <w:p w14:paraId="6E40AAFD" w14:textId="77777777" w:rsidR="00021401" w:rsidRDefault="00021401">
      <w:pPr>
        <w:shd w:val="clear" w:color="auto" w:fill="FFFFFF"/>
        <w:autoSpaceDE w:val="0"/>
        <w:rPr>
          <w:color w:val="000000"/>
        </w:rPr>
      </w:pPr>
    </w:p>
    <w:p w14:paraId="41EC9077" w14:textId="77777777" w:rsidR="00021401" w:rsidRDefault="00DE1D3E">
      <w:pPr>
        <w:shd w:val="clear" w:color="auto" w:fill="FFFFFF"/>
        <w:autoSpaceDE w:val="0"/>
        <w:rPr>
          <w:color w:val="000000"/>
        </w:rPr>
      </w:pPr>
      <w:r>
        <w:rPr>
          <w:color w:val="000000"/>
        </w:rPr>
        <w:t>По скоростям:</w:t>
      </w:r>
    </w:p>
    <w:p w14:paraId="2B6EF614" w14:textId="77777777" w:rsidR="00021401" w:rsidRDefault="00021401">
      <w:pPr>
        <w:shd w:val="clear" w:color="auto" w:fill="FFFFFF"/>
        <w:autoSpaceDE w:val="0"/>
        <w:rPr>
          <w:color w:val="000000"/>
        </w:rPr>
      </w:pPr>
    </w:p>
    <w:tbl>
      <w:tblPr>
        <w:tblW w:w="8897" w:type="dxa"/>
        <w:tblInd w:w="-5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82"/>
        <w:gridCol w:w="3106"/>
        <w:gridCol w:w="1272"/>
        <w:gridCol w:w="3137"/>
      </w:tblGrid>
      <w:tr w:rsidR="00021401" w14:paraId="16BBF3F9" w14:textId="77777777">
        <w:trPr>
          <w:trHeight w:val="464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E336BB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Обозначение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77920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Название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AEAE9E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Значение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6DD61D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  <w:t>Примечание</w:t>
            </w:r>
          </w:p>
        </w:tc>
      </w:tr>
      <w:tr w:rsidR="00021401" w14:paraId="424C8964" w14:textId="77777777">
        <w:trPr>
          <w:trHeight w:val="57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8B5E57" w14:textId="77777777" w:rsidR="00021401" w:rsidRDefault="00DE1D3E">
            <w:pPr>
              <w:shd w:val="clear" w:color="auto" w:fill="FFFFFF"/>
              <w:autoSpaceDE w:val="0"/>
              <w:ind w:left="320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V</w:t>
            </w:r>
            <w:r>
              <w:rPr>
                <w:color w:val="000000"/>
                <w:sz w:val="28"/>
                <w:vertAlign w:val="subscript"/>
                <w:lang w:val="en-US"/>
              </w:rPr>
              <w:t>max</w:t>
            </w:r>
            <w:r>
              <w:rPr>
                <w:color w:val="000000"/>
                <w:sz w:val="28"/>
                <w:vertAlign w:val="subscript"/>
              </w:rPr>
              <w:t>. э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F0300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>Максимальная допустимая скорость, км/ч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2F735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80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A28EC9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 xml:space="preserve">Максимальная никогда не </w:t>
            </w:r>
            <w:r>
              <w:rPr>
                <w:color w:val="000000"/>
                <w:sz w:val="20"/>
              </w:rPr>
              <w:t>превышаемая скорость</w:t>
            </w:r>
          </w:p>
        </w:tc>
      </w:tr>
      <w:tr w:rsidR="00021401" w14:paraId="4784B282" w14:textId="77777777">
        <w:trPr>
          <w:trHeight w:val="579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3F890A" w14:textId="77777777" w:rsidR="00021401" w:rsidRDefault="00DE1D3E">
            <w:pPr>
              <w:shd w:val="clear" w:color="auto" w:fill="FFFFFF"/>
              <w:autoSpaceDE w:val="0"/>
              <w:ind w:left="320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V</w:t>
            </w:r>
            <w:r>
              <w:rPr>
                <w:color w:val="000000"/>
                <w:sz w:val="28"/>
                <w:vertAlign w:val="subscript"/>
                <w:lang w:val="en-US"/>
              </w:rPr>
              <w:t>NO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8F197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>Максимальная крейсерская скорость, км/ч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90719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22</w:t>
            </w:r>
            <w:r>
              <w:rPr>
                <w:sz w:val="20"/>
              </w:rPr>
              <w:t>0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20A60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>Максимальная никогда не превышаемая скорость в ГП</w:t>
            </w:r>
          </w:p>
        </w:tc>
      </w:tr>
      <w:tr w:rsidR="00021401" w14:paraId="22A055A0" w14:textId="77777777">
        <w:trPr>
          <w:trHeight w:val="579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C0F074" w14:textId="77777777" w:rsidR="00021401" w:rsidRDefault="00DE1D3E">
            <w:pPr>
              <w:autoSpaceDE w:val="0"/>
              <w:ind w:left="320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V</w:t>
            </w:r>
            <w:r>
              <w:rPr>
                <w:color w:val="000000"/>
                <w:sz w:val="28"/>
                <w:vertAlign w:val="subscript"/>
              </w:rPr>
              <w:t>св40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D57A11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 xml:space="preserve">Скорость </w:t>
            </w:r>
            <w:proofErr w:type="gramStart"/>
            <w:r>
              <w:rPr>
                <w:color w:val="000000"/>
                <w:sz w:val="20"/>
              </w:rPr>
              <w:t>сваливания  при</w:t>
            </w:r>
            <w:proofErr w:type="gramEnd"/>
            <w:r>
              <w:rPr>
                <w:color w:val="000000"/>
                <w:sz w:val="20"/>
              </w:rPr>
              <w:t xml:space="preserve"> максимальной массе с выпущенными закрылками, км/ч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B8B58C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196765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>Двигатели на малом газу</w:t>
            </w:r>
          </w:p>
        </w:tc>
      </w:tr>
      <w:tr w:rsidR="00021401" w14:paraId="63680B33" w14:textId="77777777">
        <w:trPr>
          <w:trHeight w:val="579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019CFC" w14:textId="77777777" w:rsidR="00021401" w:rsidRDefault="00DE1D3E">
            <w:pPr>
              <w:autoSpaceDE w:val="0"/>
              <w:ind w:left="320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V</w:t>
            </w:r>
            <w:r>
              <w:rPr>
                <w:color w:val="000000"/>
                <w:sz w:val="28"/>
                <w:vertAlign w:val="subscript"/>
              </w:rPr>
              <w:t>св0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062C9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 xml:space="preserve">Скорость </w:t>
            </w:r>
            <w:proofErr w:type="gramStart"/>
            <w:r>
              <w:rPr>
                <w:color w:val="000000"/>
                <w:sz w:val="20"/>
              </w:rPr>
              <w:t>сваливания  при</w:t>
            </w:r>
            <w:proofErr w:type="gramEnd"/>
            <w:r>
              <w:rPr>
                <w:color w:val="000000"/>
                <w:sz w:val="20"/>
              </w:rPr>
              <w:t xml:space="preserve"> максимальной массе в полетной конфигурации, км/ч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0AA0F1" w14:textId="77777777" w:rsidR="00021401" w:rsidRDefault="00DE1D3E">
            <w:pPr>
              <w:shd w:val="clear" w:color="auto" w:fill="FFFFFF"/>
              <w:autoSpaceDE w:val="0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CD3B48" w14:textId="77777777" w:rsidR="00021401" w:rsidRDefault="00DE1D3E">
            <w:pPr>
              <w:shd w:val="clear" w:color="auto" w:fill="FFFFFF"/>
              <w:autoSpaceDE w:val="0"/>
              <w:rPr>
                <w:sz w:val="20"/>
              </w:rPr>
            </w:pPr>
            <w:r>
              <w:rPr>
                <w:color w:val="000000"/>
                <w:sz w:val="20"/>
              </w:rPr>
              <w:t>Двигатели на малом газу</w:t>
            </w:r>
          </w:p>
        </w:tc>
      </w:tr>
    </w:tbl>
    <w:p w14:paraId="29829FC3" w14:textId="77777777" w:rsidR="00021401" w:rsidRDefault="00DE1D3E">
      <w:pPr>
        <w:pStyle w:val="10"/>
        <w:numPr>
          <w:ilvl w:val="0"/>
          <w:numId w:val="0"/>
        </w:numPr>
      </w:pPr>
      <w:r>
        <w:br w:type="page"/>
      </w:r>
    </w:p>
    <w:p w14:paraId="1337B576" w14:textId="77777777" w:rsidR="00021401" w:rsidRDefault="00021401">
      <w:pPr>
        <w:pStyle w:val="10"/>
        <w:numPr>
          <w:ilvl w:val="0"/>
          <w:numId w:val="0"/>
        </w:numPr>
        <w:spacing w:before="0" w:after="0"/>
      </w:pPr>
    </w:p>
    <w:p w14:paraId="5B393D7E" w14:textId="77777777" w:rsidR="00021401" w:rsidRDefault="00DE1D3E">
      <w:pPr>
        <w:pStyle w:val="10"/>
      </w:pPr>
      <w:bookmarkStart w:id="118" w:name="_Toc155798699"/>
      <w:r>
        <w:t>СИСТЕМЫ И ОБОРУДОВАНИЕ САМОЛЕТА</w:t>
      </w:r>
      <w:bookmarkEnd w:id="118"/>
    </w:p>
    <w:p w14:paraId="3DF8EB82" w14:textId="77777777" w:rsidR="00021401" w:rsidRDefault="00DE1D3E">
      <w:pPr>
        <w:pStyle w:val="2"/>
        <w:ind w:hanging="36"/>
      </w:pPr>
      <w:bookmarkStart w:id="119" w:name="_Toc155798700"/>
      <w:r>
        <w:t>Конструкция планера самолета</w:t>
      </w:r>
      <w:bookmarkEnd w:id="119"/>
    </w:p>
    <w:p w14:paraId="116FA0D0" w14:textId="77777777" w:rsidR="00021401" w:rsidRDefault="00021401">
      <w:pPr>
        <w:ind w:firstLine="540"/>
        <w:jc w:val="both"/>
      </w:pPr>
    </w:p>
    <w:p w14:paraId="02790317" w14:textId="77777777" w:rsidR="00021401" w:rsidRDefault="00DE1D3E">
      <w:pPr>
        <w:ind w:firstLine="540"/>
        <w:jc w:val="both"/>
      </w:pPr>
      <w:r>
        <w:t xml:space="preserve">Самолет C-172К представляет собой подкосный </w:t>
      </w:r>
      <w:proofErr w:type="spellStart"/>
      <w:r>
        <w:t>высокоплан</w:t>
      </w:r>
      <w:proofErr w:type="spellEnd"/>
      <w:r>
        <w:t xml:space="preserve"> нормальной </w:t>
      </w:r>
      <w:r>
        <w:t>аэродинамической схемы с поршневым двигателем в передней части фюзеляжа с тянущим винтом. Винт фиксированного шага, металлический.</w:t>
      </w:r>
    </w:p>
    <w:p w14:paraId="77782D51" w14:textId="77777777" w:rsidR="00021401" w:rsidRDefault="00DE1D3E">
      <w:pPr>
        <w:ind w:firstLine="540"/>
        <w:jc w:val="both"/>
      </w:pPr>
      <w:r>
        <w:t xml:space="preserve">Самолет имеет неубирающееся </w:t>
      </w:r>
      <w:proofErr w:type="spellStart"/>
      <w:r>
        <w:t>трехопорное</w:t>
      </w:r>
      <w:proofErr w:type="spellEnd"/>
      <w:r>
        <w:t xml:space="preserve"> шасси с рессорно-гидравлической амортизацией и с носовой управляемой стойкой.</w:t>
      </w:r>
    </w:p>
    <w:p w14:paraId="586F83D3" w14:textId="77777777" w:rsidR="00021401" w:rsidRDefault="00DE1D3E">
      <w:pPr>
        <w:ind w:firstLine="540"/>
        <w:jc w:val="both"/>
      </w:pPr>
      <w:r>
        <w:t>Хвостов</w:t>
      </w:r>
      <w:r>
        <w:t>ое оперение Т-образной схемы с нижним расположением стабилизатора.</w:t>
      </w:r>
    </w:p>
    <w:p w14:paraId="492108BF" w14:textId="77777777" w:rsidR="00021401" w:rsidRDefault="00021401">
      <w:pPr>
        <w:ind w:firstLine="540"/>
        <w:jc w:val="both"/>
      </w:pPr>
    </w:p>
    <w:p w14:paraId="13597216" w14:textId="77777777" w:rsidR="00021401" w:rsidRDefault="00DE1D3E">
      <w:pPr>
        <w:jc w:val="both"/>
      </w:pPr>
      <w:r>
        <w:rPr>
          <w:b/>
        </w:rPr>
        <w:t xml:space="preserve">Фюзеляж </w:t>
      </w:r>
      <w:r>
        <w:t xml:space="preserve">представляет собой </w:t>
      </w:r>
      <w:proofErr w:type="spellStart"/>
      <w:r>
        <w:t>полумонокок</w:t>
      </w:r>
      <w:proofErr w:type="spellEnd"/>
      <w:r>
        <w:t>. Поперечный набор – металлические шпангоуты, приклепанные к фюзеляжу. Продольный набор – стрингеры по всей длине фюзеляжа, приклепанные к обшивке. Об</w:t>
      </w:r>
      <w:r>
        <w:t xml:space="preserve">шивка работающая, выполнена из дюралюминия. </w:t>
      </w:r>
    </w:p>
    <w:p w14:paraId="697A82A4" w14:textId="77777777" w:rsidR="00021401" w:rsidRDefault="00DE1D3E">
      <w:pPr>
        <w:ind w:firstLine="540"/>
        <w:jc w:val="both"/>
      </w:pPr>
      <w:r>
        <w:t xml:space="preserve">Передний шпангоут является противопожарной перегородкой и изготовлен из нержавеющей стали. К усиленным стрингерам на противопожарной перегородке заделаны узлы подвески </w:t>
      </w:r>
      <w:proofErr w:type="spellStart"/>
      <w:r>
        <w:t>моторамы</w:t>
      </w:r>
      <w:proofErr w:type="spellEnd"/>
      <w:r>
        <w:t>, выполненной из стали.</w:t>
      </w:r>
    </w:p>
    <w:p w14:paraId="1BF2C6D1" w14:textId="77777777" w:rsidR="00021401" w:rsidRDefault="00DE1D3E">
      <w:pPr>
        <w:ind w:firstLine="540"/>
        <w:jc w:val="both"/>
      </w:pPr>
      <w:r>
        <w:t xml:space="preserve">Кабина самолета представляет собой </w:t>
      </w:r>
      <w:proofErr w:type="spellStart"/>
      <w:r>
        <w:t>однообьёмный</w:t>
      </w:r>
      <w:proofErr w:type="spellEnd"/>
      <w:r>
        <w:t xml:space="preserve"> отсек фюзеляжа позади двигательного отсека и предназначена для размещения </w:t>
      </w:r>
      <w:r>
        <w:rPr>
          <w:color w:val="000000"/>
        </w:rPr>
        <w:t>четырех</w:t>
      </w:r>
      <w:r>
        <w:rPr>
          <w:color w:val="FF0000"/>
        </w:rPr>
        <w:t xml:space="preserve"> </w:t>
      </w:r>
      <w:r>
        <w:t xml:space="preserve">человек в два ряда </w:t>
      </w:r>
      <w:proofErr w:type="gramStart"/>
      <w:r>
        <w:t>кресел:  в</w:t>
      </w:r>
      <w:proofErr w:type="gramEnd"/>
      <w:r>
        <w:t xml:space="preserve"> переднем – два кресла члена экипажа бок о бок, сзади – два кресла пассажира. Кабина имеет две вх</w:t>
      </w:r>
      <w:r>
        <w:t>одные двери и багажное отделение.</w:t>
      </w:r>
    </w:p>
    <w:p w14:paraId="4BC1EF5B" w14:textId="77777777" w:rsidR="00021401" w:rsidRDefault="00DE1D3E">
      <w:pPr>
        <w:shd w:val="clear" w:color="auto" w:fill="FFFFFF"/>
        <w:spacing w:before="283" w:line="283" w:lineRule="exact"/>
      </w:pPr>
      <w:r>
        <w:rPr>
          <w:b/>
          <w:spacing w:val="2"/>
        </w:rPr>
        <w:t xml:space="preserve">Крыло </w:t>
      </w:r>
      <w:r>
        <w:rPr>
          <w:spacing w:val="2"/>
        </w:rPr>
        <w:t>состоит из центроплана и двух отъёмных частей.</w:t>
      </w:r>
    </w:p>
    <w:p w14:paraId="6A084F12" w14:textId="77777777" w:rsidR="00021401" w:rsidRDefault="00DE1D3E">
      <w:pPr>
        <w:shd w:val="clear" w:color="auto" w:fill="FFFFFF"/>
        <w:spacing w:line="283" w:lineRule="exact"/>
        <w:ind w:left="19" w:right="43" w:firstLine="557"/>
        <w:jc w:val="both"/>
      </w:pPr>
      <w:r>
        <w:rPr>
          <w:u w:val="single"/>
        </w:rPr>
        <w:t>Центроплан</w:t>
      </w:r>
      <w:r>
        <w:t xml:space="preserve"> представляет собой часть потолка кабины. В переднюю и заднюю полки </w:t>
      </w:r>
      <w:r>
        <w:rPr>
          <w:spacing w:val="4"/>
        </w:rPr>
        <w:t>цельного центроплана заделаны стыковочные узлы для крепления консолей</w:t>
      </w:r>
      <w:r>
        <w:t xml:space="preserve">. </w:t>
      </w:r>
    </w:p>
    <w:p w14:paraId="5BCE5DA6" w14:textId="77777777" w:rsidR="00021401" w:rsidRDefault="00DE1D3E">
      <w:pPr>
        <w:ind w:firstLine="540"/>
        <w:jc w:val="both"/>
      </w:pPr>
      <w:r>
        <w:rPr>
          <w:spacing w:val="2"/>
          <w:u w:val="single"/>
        </w:rPr>
        <w:t>Отъёмная часть крыл</w:t>
      </w:r>
      <w:r>
        <w:rPr>
          <w:spacing w:val="2"/>
          <w:u w:val="single"/>
        </w:rPr>
        <w:t>а (консоль)</w:t>
      </w:r>
      <w:r>
        <w:rPr>
          <w:color w:val="800000"/>
          <w:spacing w:val="2"/>
        </w:rPr>
        <w:t xml:space="preserve"> </w:t>
      </w:r>
      <w:r>
        <w:t xml:space="preserve">выполнена по однолонжеронной схеме с работающей обшивкой. Каждая консоль снабжена элероном и закрылком. На </w:t>
      </w:r>
      <w:proofErr w:type="spellStart"/>
      <w:r>
        <w:t>законцовках</w:t>
      </w:r>
      <w:proofErr w:type="spellEnd"/>
      <w:r>
        <w:t xml:space="preserve"> размещены БАНО.</w:t>
      </w:r>
    </w:p>
    <w:p w14:paraId="16EB89AA" w14:textId="77777777" w:rsidR="00021401" w:rsidRDefault="00DE1D3E">
      <w:pPr>
        <w:shd w:val="clear" w:color="auto" w:fill="FFFFFF"/>
        <w:spacing w:line="283" w:lineRule="exact"/>
        <w:ind w:left="10" w:right="53" w:firstLine="540"/>
        <w:jc w:val="both"/>
        <w:rPr>
          <w:color w:val="800000"/>
        </w:rPr>
      </w:pPr>
      <w:r>
        <w:t>Консоль крыла стыкуется с фюзеляжем двумя стыковыми узлами, расположенными на лонжероне.</w:t>
      </w:r>
    </w:p>
    <w:p w14:paraId="650D08DC" w14:textId="77777777" w:rsidR="00021401" w:rsidRDefault="00DE1D3E">
      <w:pPr>
        <w:shd w:val="clear" w:color="auto" w:fill="FFFFFF"/>
        <w:spacing w:line="283" w:lineRule="exact"/>
        <w:ind w:left="10" w:right="53" w:firstLine="540"/>
        <w:jc w:val="both"/>
      </w:pPr>
      <w:r>
        <w:t>Поперечный набор вып</w:t>
      </w:r>
      <w:r>
        <w:t>олнен из дюралюминиевых нервюр.</w:t>
      </w:r>
      <w:r>
        <w:rPr>
          <w:spacing w:val="8"/>
        </w:rPr>
        <w:t xml:space="preserve"> К усилительным элементам крепятся узлы навески закрылков и </w:t>
      </w:r>
      <w:r>
        <w:t>элеронов. Обшивка крыла работающая – аналогична фюзеляжу, выполнена из дюралюминия</w:t>
      </w:r>
      <w:r>
        <w:rPr>
          <w:spacing w:val="-4"/>
        </w:rPr>
        <w:t>.</w:t>
      </w:r>
    </w:p>
    <w:p w14:paraId="4019D26A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u w:val="single"/>
        </w:rPr>
        <w:t>Элерон</w:t>
      </w:r>
      <w:r>
        <w:t xml:space="preserve"> состоит из лонжерона, носовой обшивки, верхней и нижней хвостовых обшивок, 2 торцевых нервюр, 20 носков, четырех кронштейнов навески, четырех диафрагм, задней кромки, неподвижного триммера, балансировочного груза, выносного и рогового компенсаторов.</w:t>
      </w:r>
    </w:p>
    <w:p w14:paraId="39A9F4F7" w14:textId="77777777" w:rsidR="00021401" w:rsidRDefault="00DE1D3E">
      <w:pPr>
        <w:shd w:val="clear" w:color="auto" w:fill="FFFFFF"/>
        <w:spacing w:line="283" w:lineRule="exact"/>
        <w:ind w:left="19" w:right="43" w:firstLine="540"/>
        <w:jc w:val="both"/>
        <w:rPr>
          <w:color w:val="000000"/>
        </w:rPr>
      </w:pPr>
      <w:proofErr w:type="gramStart"/>
      <w:r>
        <w:rPr>
          <w:color w:val="000000"/>
          <w:u w:val="single"/>
        </w:rPr>
        <w:t>Закры</w:t>
      </w:r>
      <w:r>
        <w:rPr>
          <w:color w:val="000000"/>
          <w:u w:val="single"/>
        </w:rPr>
        <w:t>лок</w:t>
      </w:r>
      <w:r>
        <w:rPr>
          <w:color w:val="000000"/>
        </w:rPr>
        <w:t xml:space="preserve">  имеет</w:t>
      </w:r>
      <w:proofErr w:type="gramEnd"/>
      <w:r>
        <w:rPr>
          <w:color w:val="000000"/>
        </w:rPr>
        <w:t xml:space="preserve"> аналогичную элерону конструкцию и крепится к крылу двумя узлами навески.</w:t>
      </w:r>
    </w:p>
    <w:p w14:paraId="48277402" w14:textId="77777777" w:rsidR="00021401" w:rsidRDefault="00021401">
      <w:pPr>
        <w:shd w:val="clear" w:color="auto" w:fill="FFFFFF"/>
        <w:spacing w:line="283" w:lineRule="exact"/>
        <w:ind w:left="19" w:right="43" w:firstLine="540"/>
        <w:jc w:val="both"/>
        <w:rPr>
          <w:color w:val="000000"/>
        </w:rPr>
      </w:pPr>
    </w:p>
    <w:p w14:paraId="2C9A471F" w14:textId="77777777" w:rsidR="00021401" w:rsidRDefault="00DE1D3E">
      <w:pPr>
        <w:shd w:val="clear" w:color="auto" w:fill="FFFFFF"/>
        <w:spacing w:line="274" w:lineRule="exact"/>
        <w:rPr>
          <w:color w:val="000000"/>
        </w:rPr>
      </w:pPr>
      <w:r>
        <w:rPr>
          <w:b/>
          <w:color w:val="000000"/>
          <w:spacing w:val="1"/>
        </w:rPr>
        <w:t>Хвостовое оперение</w:t>
      </w:r>
      <w:r>
        <w:rPr>
          <w:color w:val="000000"/>
        </w:rPr>
        <w:t xml:space="preserve"> – однокилевое, нормальной схемы.</w:t>
      </w:r>
    </w:p>
    <w:p w14:paraId="35A7344C" w14:textId="77777777" w:rsidR="00021401" w:rsidRDefault="00021401">
      <w:pPr>
        <w:shd w:val="clear" w:color="auto" w:fill="FFFFFF"/>
        <w:ind w:left="14"/>
        <w:rPr>
          <w:color w:val="000000"/>
          <w:spacing w:val="-3"/>
        </w:rPr>
      </w:pPr>
    </w:p>
    <w:p w14:paraId="6A8E1EC0" w14:textId="77777777" w:rsidR="00021401" w:rsidRDefault="00DE1D3E">
      <w:pPr>
        <w:ind w:firstLine="540"/>
        <w:jc w:val="both"/>
      </w:pPr>
      <w:r>
        <w:rPr>
          <w:color w:val="000000"/>
          <w:spacing w:val="-3"/>
          <w:u w:val="single"/>
        </w:rPr>
        <w:t>Киль</w:t>
      </w:r>
      <w:r>
        <w:t xml:space="preserve"> трапециевидной формы, образован продольным и поперечным набором и обшивкой.</w:t>
      </w:r>
    </w:p>
    <w:p w14:paraId="693E8F1A" w14:textId="77777777" w:rsidR="00021401" w:rsidRDefault="00DE1D3E">
      <w:pPr>
        <w:ind w:firstLine="540"/>
        <w:jc w:val="both"/>
      </w:pPr>
      <w:r>
        <w:t>Продольный набор состоит из двух лонж</w:t>
      </w:r>
      <w:r>
        <w:t>еронов и четырех стрингеров.</w:t>
      </w:r>
    </w:p>
    <w:p w14:paraId="2004D31B" w14:textId="77777777" w:rsidR="00021401" w:rsidRDefault="00DE1D3E">
      <w:pPr>
        <w:shd w:val="clear" w:color="auto" w:fill="FFFFFF"/>
        <w:ind w:firstLine="540"/>
        <w:jc w:val="both"/>
      </w:pPr>
      <w:r>
        <w:t>Поперечный набор каркаса образован тремя нервюрами 2, 3 и 4. В их стенках сделаны отверстия облегчения.</w:t>
      </w:r>
    </w:p>
    <w:p w14:paraId="7423738B" w14:textId="77777777" w:rsidR="00021401" w:rsidRDefault="00DE1D3E">
      <w:pPr>
        <w:shd w:val="clear" w:color="auto" w:fill="FFFFFF"/>
        <w:ind w:firstLine="540"/>
        <w:jc w:val="both"/>
      </w:pPr>
      <w:r>
        <w:t>В верхней части размещен проблесковый маяк.</w:t>
      </w:r>
    </w:p>
    <w:p w14:paraId="0F14994E" w14:textId="77777777" w:rsidR="00021401" w:rsidRDefault="00021401">
      <w:pPr>
        <w:shd w:val="clear" w:color="auto" w:fill="FFFFFF"/>
        <w:ind w:left="540"/>
      </w:pPr>
    </w:p>
    <w:p w14:paraId="2449F7EA" w14:textId="77777777" w:rsidR="00021401" w:rsidRDefault="00DE1D3E">
      <w:pPr>
        <w:shd w:val="clear" w:color="auto" w:fill="FFFFFF"/>
        <w:ind w:firstLine="540"/>
        <w:jc w:val="both"/>
      </w:pPr>
      <w:r>
        <w:rPr>
          <w:u w:val="single"/>
        </w:rPr>
        <w:lastRenderedPageBreak/>
        <w:t>Руль направления</w:t>
      </w:r>
      <w:r>
        <w:t xml:space="preserve"> цельнометаллический с роговой компенсацией. К килю крепится с</w:t>
      </w:r>
      <w:r>
        <w:t xml:space="preserve"> помощью трех узлов навески. В нижней части сектор управления. В верхней части размещен белый БАНО.</w:t>
      </w:r>
    </w:p>
    <w:p w14:paraId="44B896C9" w14:textId="77777777" w:rsidR="00021401" w:rsidRDefault="00021401">
      <w:pPr>
        <w:shd w:val="clear" w:color="auto" w:fill="FFFFFF"/>
        <w:ind w:firstLine="540"/>
        <w:jc w:val="both"/>
        <w:rPr>
          <w:color w:val="000000"/>
        </w:rPr>
      </w:pPr>
    </w:p>
    <w:p w14:paraId="787D817F" w14:textId="77777777" w:rsidR="00021401" w:rsidRDefault="00DE1D3E">
      <w:pPr>
        <w:shd w:val="clear" w:color="auto" w:fill="FFFFFF"/>
        <w:autoSpaceDE w:val="0"/>
        <w:ind w:firstLine="540"/>
        <w:jc w:val="both"/>
        <w:rPr>
          <w:bCs/>
        </w:rPr>
      </w:pPr>
      <w:r>
        <w:rPr>
          <w:color w:val="000000"/>
          <w:u w:val="single"/>
        </w:rPr>
        <w:t>Стабилизатор</w:t>
      </w:r>
      <w:r>
        <w:rPr>
          <w:color w:val="000000"/>
        </w:rPr>
        <w:t xml:space="preserve"> о</w:t>
      </w:r>
      <w:r>
        <w:rPr>
          <w:bCs/>
        </w:rPr>
        <w:t>бразован продольным, поперечным наборами и обшивкой. Продольный набор состоит из двух лонжеронов и четырех стрингеров.</w:t>
      </w:r>
    </w:p>
    <w:p w14:paraId="01DDD53C" w14:textId="77777777" w:rsidR="00021401" w:rsidRDefault="00DE1D3E">
      <w:pPr>
        <w:shd w:val="clear" w:color="auto" w:fill="FFFFFF"/>
        <w:autoSpaceDE w:val="0"/>
        <w:ind w:firstLine="540"/>
        <w:jc w:val="both"/>
        <w:rPr>
          <w:bCs/>
        </w:rPr>
      </w:pPr>
      <w:r>
        <w:rPr>
          <w:bCs/>
        </w:rPr>
        <w:t>Лонжероны представляют</w:t>
      </w:r>
      <w:r>
        <w:rPr>
          <w:bCs/>
        </w:rPr>
        <w:t xml:space="preserve"> собой клепаные балки, состоящие из поясов уголкового сечения и стенок с отверстиями облегчения.</w:t>
      </w:r>
    </w:p>
    <w:p w14:paraId="364A0815" w14:textId="77777777" w:rsidR="00021401" w:rsidRDefault="00DE1D3E">
      <w:pPr>
        <w:shd w:val="clear" w:color="auto" w:fill="FFFFFF"/>
        <w:autoSpaceDE w:val="0"/>
        <w:ind w:firstLine="540"/>
        <w:jc w:val="both"/>
        <w:rPr>
          <w:bCs/>
        </w:rPr>
      </w:pPr>
      <w:r>
        <w:rPr>
          <w:bCs/>
        </w:rPr>
        <w:t>Поперечный набор стабилизатора состоит из 10 нервюр.</w:t>
      </w:r>
    </w:p>
    <w:p w14:paraId="5124EAB1" w14:textId="77777777" w:rsidR="00021401" w:rsidRDefault="00DE1D3E">
      <w:pPr>
        <w:ind w:firstLine="540"/>
        <w:jc w:val="both"/>
      </w:pPr>
      <w:r>
        <w:t xml:space="preserve">К нервюрам 1, 3 и 5 (а также к стенке заднего лонжерона) болтами и заклепками крепятся кронштейны навески </w:t>
      </w:r>
      <w:r>
        <w:t xml:space="preserve">руля высоты. </w:t>
      </w:r>
    </w:p>
    <w:p w14:paraId="104C69B6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bCs/>
        </w:rPr>
        <w:t xml:space="preserve">Обшивка стабилизатора состоит из двух верхних, и двух нижних дюралюминиевых листов. В нижней обшивке стабилизатора около лонжеронов просверлены 16 дренажных отверстий </w:t>
      </w:r>
      <w:r>
        <w:rPr>
          <w:bCs/>
          <w:iCs/>
        </w:rPr>
        <w:t>диаметром</w:t>
      </w:r>
      <w:r>
        <w:rPr>
          <w:bCs/>
          <w:i/>
          <w:iCs/>
        </w:rPr>
        <w:t xml:space="preserve"> </w:t>
      </w:r>
      <w:r>
        <w:rPr>
          <w:bCs/>
        </w:rPr>
        <w:t>6мм.</w:t>
      </w:r>
    </w:p>
    <w:p w14:paraId="5E8023B0" w14:textId="77777777" w:rsidR="00021401" w:rsidRDefault="00021401">
      <w:pPr>
        <w:shd w:val="clear" w:color="auto" w:fill="FFFFFF"/>
        <w:ind w:firstLine="540"/>
        <w:jc w:val="both"/>
        <w:rPr>
          <w:color w:val="000000"/>
        </w:rPr>
      </w:pPr>
    </w:p>
    <w:p w14:paraId="74E5F618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rPr>
          <w:color w:val="000000"/>
          <w:u w:val="single"/>
        </w:rPr>
        <w:t>Руль высоты</w:t>
      </w:r>
      <w:r>
        <w:rPr>
          <w:color w:val="000000"/>
        </w:rPr>
        <w:t xml:space="preserve"> с</w:t>
      </w:r>
      <w:r>
        <w:t xml:space="preserve">остоит из двух половин, имеет роговые </w:t>
      </w:r>
      <w:r>
        <w:t>аэродинамические компенсаторы, весовые балансиры, узлы навески по нервюрам 4 и 7, неуправляемые триммеры (пластины) и сектор управления, на котором одновременно осуществляется соединение половин руля и его подвеска на средний кронштейн стабилизатора.</w:t>
      </w:r>
    </w:p>
    <w:p w14:paraId="351EEAC9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Карка</w:t>
      </w:r>
      <w:r>
        <w:t>с каждой половины состоит из одного лонжерона, восьми нервюр, шести носков, пяти диафрагм и заднего ребра.</w:t>
      </w:r>
    </w:p>
    <w:p w14:paraId="7E21E26E" w14:textId="77777777" w:rsidR="00021401" w:rsidRDefault="00021401">
      <w:pPr>
        <w:shd w:val="clear" w:color="auto" w:fill="FFFFFF"/>
        <w:spacing w:line="274" w:lineRule="exact"/>
        <w:ind w:firstLine="540"/>
        <w:jc w:val="both"/>
        <w:rPr>
          <w:color w:val="000000"/>
        </w:rPr>
      </w:pPr>
    </w:p>
    <w:p w14:paraId="74F885C0" w14:textId="77777777" w:rsidR="00021401" w:rsidRDefault="00DE1D3E">
      <w:pPr>
        <w:pStyle w:val="2"/>
      </w:pPr>
      <w:bookmarkStart w:id="120" w:name="_Toc155798701"/>
      <w:r>
        <w:t>Система управления самолетом</w:t>
      </w:r>
      <w:bookmarkEnd w:id="120"/>
    </w:p>
    <w:p w14:paraId="7D301740" w14:textId="77777777" w:rsidR="00021401" w:rsidRDefault="00021401"/>
    <w:p w14:paraId="38F8DFDF" w14:textId="77777777" w:rsidR="00021401" w:rsidRDefault="00DE1D3E">
      <w:pPr>
        <w:shd w:val="clear" w:color="auto" w:fill="FFFFFF"/>
        <w:spacing w:before="62" w:line="278" w:lineRule="exact"/>
        <w:ind w:right="24" w:firstLine="540"/>
        <w:jc w:val="both"/>
      </w:pPr>
      <w:r>
        <w:rPr>
          <w:color w:val="000000"/>
          <w:spacing w:val="9"/>
        </w:rPr>
        <w:t xml:space="preserve">Система управления самолетом обеспечивает отклонение руля </w:t>
      </w:r>
      <w:r>
        <w:t xml:space="preserve">высоты, руля направления, элеронов и закрылков </w:t>
      </w:r>
      <w:r>
        <w:rPr>
          <w:color w:val="000000"/>
          <w:spacing w:val="6"/>
        </w:rPr>
        <w:t>с целью измен</w:t>
      </w:r>
      <w:r>
        <w:rPr>
          <w:color w:val="000000"/>
          <w:spacing w:val="6"/>
        </w:rPr>
        <w:t xml:space="preserve">ения траектории движения самолета, его балансировки и </w:t>
      </w:r>
      <w:r>
        <w:rPr>
          <w:color w:val="000000"/>
          <w:spacing w:val="1"/>
        </w:rPr>
        <w:t>стабилизации на задаваемых пилотом режимах полета.</w:t>
      </w:r>
    </w:p>
    <w:p w14:paraId="3EB13DF6" w14:textId="77777777" w:rsidR="00021401" w:rsidRDefault="00DE1D3E">
      <w:pPr>
        <w:shd w:val="clear" w:color="auto" w:fill="FFFFFF"/>
        <w:spacing w:before="5" w:line="278" w:lineRule="exact"/>
        <w:ind w:right="19" w:firstLine="540"/>
        <w:jc w:val="both"/>
        <w:rPr>
          <w:color w:val="000000"/>
        </w:rPr>
      </w:pPr>
      <w:r>
        <w:rPr>
          <w:color w:val="000000"/>
        </w:rPr>
        <w:t>В кабине пилотов имеются штурвалы и педали. Движением штурвала на себя и от себя отклоняется руль высоты, а поворотом штурвала вправо и влево – элероны</w:t>
      </w:r>
      <w:r>
        <w:rPr>
          <w:color w:val="000000"/>
        </w:rPr>
        <w:t xml:space="preserve">. При отклонении педалей отклоняется руль направления и поворачивается переднее колесо. Закрылки управляются переключателем на приборной панели. Триммер РВ управляется поворотным колесом в центральной части пьедестала. </w:t>
      </w:r>
    </w:p>
    <w:p w14:paraId="30A2D8F0" w14:textId="77777777" w:rsidR="00021401" w:rsidRDefault="00DE1D3E">
      <w:pPr>
        <w:ind w:firstLine="540"/>
        <w:jc w:val="both"/>
      </w:pPr>
      <w:r>
        <w:rPr>
          <w:spacing w:val="2"/>
        </w:rPr>
        <w:t>В соответствии с назначением, управл</w:t>
      </w:r>
      <w:r>
        <w:rPr>
          <w:spacing w:val="2"/>
        </w:rPr>
        <w:t>ение самолета C-172К сделано двой</w:t>
      </w:r>
      <w:r>
        <w:rPr>
          <w:spacing w:val="5"/>
        </w:rPr>
        <w:t xml:space="preserve">ным </w:t>
      </w:r>
      <w:proofErr w:type="gramStart"/>
      <w:r>
        <w:rPr>
          <w:spacing w:val="5"/>
        </w:rPr>
        <w:t xml:space="preserve">и </w:t>
      </w:r>
      <w:r>
        <w:rPr>
          <w:spacing w:val="3"/>
        </w:rPr>
        <w:t xml:space="preserve"> управление</w:t>
      </w:r>
      <w:proofErr w:type="gramEnd"/>
      <w:r>
        <w:rPr>
          <w:spacing w:val="3"/>
        </w:rPr>
        <w:t xml:space="preserve"> второго пилота</w:t>
      </w:r>
      <w:r>
        <w:t xml:space="preserve"> не отключается.</w:t>
      </w:r>
    </w:p>
    <w:p w14:paraId="72694F78" w14:textId="77777777" w:rsidR="00021401" w:rsidRDefault="00DE1D3E">
      <w:pPr>
        <w:ind w:firstLine="540"/>
        <w:jc w:val="both"/>
      </w:pPr>
      <w:r>
        <w:t>Система управления прямого типа.</w:t>
      </w:r>
    </w:p>
    <w:p w14:paraId="4D1A9818" w14:textId="77777777" w:rsidR="00021401" w:rsidRDefault="00DE1D3E">
      <w:pPr>
        <w:ind w:firstLine="540"/>
        <w:jc w:val="both"/>
        <w:rPr>
          <w:i/>
        </w:rPr>
      </w:pPr>
      <w:r>
        <w:t xml:space="preserve"> </w:t>
      </w:r>
    </w:p>
    <w:p w14:paraId="1049A0F8" w14:textId="77777777" w:rsidR="00021401" w:rsidRDefault="00DE1D3E">
      <w:pPr>
        <w:pStyle w:val="3"/>
        <w:ind w:firstLine="0"/>
      </w:pPr>
      <w:bookmarkStart w:id="121" w:name="_Toc155798702"/>
      <w:r>
        <w:t>Ручное управление</w:t>
      </w:r>
      <w:bookmarkEnd w:id="121"/>
    </w:p>
    <w:p w14:paraId="73B1122C" w14:textId="77777777" w:rsidR="00021401" w:rsidRDefault="00021401">
      <w:pPr>
        <w:rPr>
          <w:i/>
          <w:spacing w:val="6"/>
        </w:rPr>
      </w:pPr>
    </w:p>
    <w:p w14:paraId="6B131825" w14:textId="77777777" w:rsidR="00021401" w:rsidRDefault="00DE1D3E">
      <w:pPr>
        <w:ind w:firstLine="540"/>
        <w:jc w:val="both"/>
      </w:pPr>
      <w:r>
        <w:rPr>
          <w:spacing w:val="6"/>
        </w:rPr>
        <w:t>Ручное управление состоит из двух штурвалов</w:t>
      </w:r>
      <w:r>
        <w:t xml:space="preserve">, опорной (основной) трубы с подшипниками, поперечной трубы с </w:t>
      </w:r>
      <w:r>
        <w:t>подшипниками, рычагов, тросов, цепной передачи, шарнирных соединений и деталей крепления.</w:t>
      </w:r>
    </w:p>
    <w:p w14:paraId="56922E83" w14:textId="77777777" w:rsidR="00021401" w:rsidRDefault="00DE1D3E">
      <w:pPr>
        <w:shd w:val="clear" w:color="auto" w:fill="FFFFFF"/>
        <w:spacing w:line="278" w:lineRule="exact"/>
        <w:ind w:right="-5" w:firstLine="540"/>
        <w:jc w:val="both"/>
        <w:rPr>
          <w:color w:val="000000"/>
        </w:rPr>
      </w:pPr>
      <w:r>
        <w:rPr>
          <w:color w:val="000000"/>
          <w:spacing w:val="1"/>
          <w:u w:val="single"/>
        </w:rPr>
        <w:t>Управление элеронами</w:t>
      </w:r>
      <w:r>
        <w:rPr>
          <w:color w:val="000000"/>
          <w:spacing w:val="1"/>
        </w:rPr>
        <w:t xml:space="preserve"> – тросовое, </w:t>
      </w:r>
      <w:r>
        <w:rPr>
          <w:color w:val="000000"/>
        </w:rPr>
        <w:t>дифференцированное: отклонение вверх – 20°, вниз – 14°.</w:t>
      </w:r>
    </w:p>
    <w:p w14:paraId="410F4729" w14:textId="77777777" w:rsidR="00021401" w:rsidRDefault="00DE1D3E">
      <w:pPr>
        <w:widowControl w:val="0"/>
        <w:shd w:val="clear" w:color="auto" w:fill="FFFFFF"/>
        <w:autoSpaceDE w:val="0"/>
        <w:spacing w:line="278" w:lineRule="exact"/>
        <w:ind w:firstLine="576"/>
        <w:rPr>
          <w:color w:val="000000"/>
        </w:rPr>
      </w:pPr>
      <w:r>
        <w:rPr>
          <w:color w:val="000000"/>
          <w:spacing w:val="1"/>
          <w:u w:val="single"/>
        </w:rPr>
        <w:t>Управление рулём высоты</w:t>
      </w:r>
      <w:r>
        <w:rPr>
          <w:color w:val="000000"/>
          <w:spacing w:val="1"/>
        </w:rPr>
        <w:t xml:space="preserve"> – тросовое, </w:t>
      </w:r>
      <w:r>
        <w:rPr>
          <w:color w:val="000000"/>
        </w:rPr>
        <w:t>дифференцированное: отклонение вверх – 17</w:t>
      </w:r>
      <w:r>
        <w:rPr>
          <w:color w:val="000000"/>
        </w:rPr>
        <w:t xml:space="preserve">°, вниз – 15°. </w:t>
      </w:r>
    </w:p>
    <w:p w14:paraId="0229B522" w14:textId="77777777" w:rsidR="00021401" w:rsidRDefault="00DE1D3E">
      <w:pPr>
        <w:widowControl w:val="0"/>
        <w:shd w:val="clear" w:color="auto" w:fill="FFFFFF"/>
        <w:autoSpaceDE w:val="0"/>
        <w:spacing w:line="278" w:lineRule="exact"/>
        <w:ind w:firstLine="576"/>
        <w:rPr>
          <w:color w:val="000000"/>
        </w:rPr>
      </w:pPr>
      <w:r>
        <w:rPr>
          <w:color w:val="000000"/>
          <w:u w:val="single"/>
        </w:rPr>
        <w:t>Управление триммером руля высоты</w:t>
      </w:r>
      <w:r>
        <w:rPr>
          <w:color w:val="000000"/>
        </w:rPr>
        <w:t xml:space="preserve"> – тросовое.</w:t>
      </w:r>
    </w:p>
    <w:p w14:paraId="15168689" w14:textId="77777777" w:rsidR="00021401" w:rsidRDefault="00021401">
      <w:pPr>
        <w:widowControl w:val="0"/>
        <w:shd w:val="clear" w:color="auto" w:fill="FFFFFF"/>
        <w:autoSpaceDE w:val="0"/>
        <w:spacing w:line="278" w:lineRule="exact"/>
        <w:ind w:firstLine="576"/>
        <w:rPr>
          <w:color w:val="000000"/>
        </w:rPr>
      </w:pPr>
    </w:p>
    <w:p w14:paraId="1C33FD8E" w14:textId="77777777" w:rsidR="00021401" w:rsidRDefault="00DE1D3E">
      <w:pPr>
        <w:pStyle w:val="3"/>
        <w:ind w:firstLine="0"/>
      </w:pPr>
      <w:bookmarkStart w:id="122" w:name="_Toc155798703"/>
      <w:r>
        <w:lastRenderedPageBreak/>
        <w:t>Управление закрылками</w:t>
      </w:r>
      <w:bookmarkEnd w:id="122"/>
    </w:p>
    <w:p w14:paraId="1192FB84" w14:textId="77777777" w:rsidR="00021401" w:rsidRDefault="00021401">
      <w:pPr>
        <w:widowControl w:val="0"/>
        <w:shd w:val="clear" w:color="auto" w:fill="FFFFFF"/>
        <w:autoSpaceDE w:val="0"/>
        <w:spacing w:line="278" w:lineRule="exact"/>
        <w:ind w:firstLine="576"/>
        <w:rPr>
          <w:color w:val="000000"/>
          <w:u w:val="single"/>
        </w:rPr>
      </w:pPr>
    </w:p>
    <w:p w14:paraId="4EC7C301" w14:textId="77777777" w:rsidR="00021401" w:rsidRDefault="00DE1D3E">
      <w:pPr>
        <w:widowControl w:val="0"/>
        <w:shd w:val="clear" w:color="auto" w:fill="FFFFFF"/>
        <w:autoSpaceDE w:val="0"/>
        <w:spacing w:line="278" w:lineRule="exact"/>
        <w:ind w:firstLine="576"/>
      </w:pPr>
      <w:r>
        <w:rPr>
          <w:color w:val="000000"/>
          <w:u w:val="single"/>
        </w:rPr>
        <w:t>Управление закрылками</w:t>
      </w:r>
      <w:r>
        <w:rPr>
          <w:color w:val="000000"/>
        </w:rPr>
        <w:t xml:space="preserve"> – электрическое и тяговое, отклонение на 10</w:t>
      </w:r>
      <w:r>
        <w:rPr>
          <w:color w:val="000000"/>
          <w:vertAlign w:val="superscript"/>
        </w:rPr>
        <w:t>о</w:t>
      </w:r>
      <w:r>
        <w:rPr>
          <w:color w:val="000000"/>
        </w:rPr>
        <w:t xml:space="preserve">, </w:t>
      </w:r>
      <w:r>
        <w:t>20</w:t>
      </w:r>
      <w:r>
        <w:rPr>
          <w:vertAlign w:val="superscript"/>
        </w:rPr>
        <w:t>о</w:t>
      </w:r>
      <w:r>
        <w:t>, 30</w:t>
      </w:r>
      <w:r>
        <w:rPr>
          <w:vertAlign w:val="superscript"/>
        </w:rPr>
        <w:t>о</w:t>
      </w:r>
      <w:r>
        <w:t xml:space="preserve"> и 40</w:t>
      </w:r>
      <w:r>
        <w:rPr>
          <w:vertAlign w:val="superscript"/>
        </w:rPr>
        <w:t>о</w:t>
      </w:r>
      <w:r>
        <w:t>.</w:t>
      </w:r>
    </w:p>
    <w:p w14:paraId="6090E536" w14:textId="77777777" w:rsidR="00021401" w:rsidRDefault="00021401">
      <w:pPr>
        <w:shd w:val="clear" w:color="auto" w:fill="FFFFFF"/>
        <w:jc w:val="both"/>
        <w:rPr>
          <w:rFonts w:ascii="Arial" w:hAnsi="Arial" w:cs="Arial"/>
          <w:color w:val="993300"/>
          <w:sz w:val="20"/>
          <w:szCs w:val="20"/>
        </w:rPr>
      </w:pPr>
    </w:p>
    <w:p w14:paraId="31B63F61" w14:textId="77777777" w:rsidR="00021401" w:rsidRDefault="00DE1D3E">
      <w:pPr>
        <w:widowControl w:val="0"/>
        <w:shd w:val="clear" w:color="auto" w:fill="FFFFFF"/>
        <w:autoSpaceDE w:val="0"/>
        <w:spacing w:line="278" w:lineRule="exact"/>
        <w:ind w:firstLine="576"/>
        <w:jc w:val="both"/>
        <w:rPr>
          <w:color w:val="000000"/>
        </w:rPr>
      </w:pPr>
      <w:r>
        <w:rPr>
          <w:color w:val="000000"/>
        </w:rPr>
        <w:t xml:space="preserve">Закрылки самолета приводятся в действие электродвигателем, расположенным в </w:t>
      </w:r>
      <w:r>
        <w:rPr>
          <w:color w:val="000000"/>
        </w:rPr>
        <w:t>правом крыле. Положение закрылков регулируется переключателем «ЗАКРЫЛКИ» согласно отметкам шкалы, расположенным правее центра в нижней части приборной доски.</w:t>
      </w:r>
    </w:p>
    <w:p w14:paraId="37AA4242" w14:textId="77777777" w:rsidR="00021401" w:rsidRDefault="00DE1D3E">
      <w:pPr>
        <w:pStyle w:val="3"/>
        <w:ind w:firstLine="0"/>
      </w:pPr>
      <w:bookmarkStart w:id="123" w:name="_Toc155798704"/>
      <w:r>
        <w:t>Ножное управление</w:t>
      </w:r>
      <w:bookmarkEnd w:id="123"/>
    </w:p>
    <w:p w14:paraId="19BCA589" w14:textId="77777777" w:rsidR="00021401" w:rsidRDefault="00021401">
      <w:pPr>
        <w:ind w:firstLine="540"/>
        <w:jc w:val="both"/>
        <w:rPr>
          <w:color w:val="000000"/>
          <w:u w:val="single"/>
        </w:rPr>
      </w:pPr>
    </w:p>
    <w:p w14:paraId="75273E26" w14:textId="77777777" w:rsidR="00021401" w:rsidRDefault="00DE1D3E">
      <w:pPr>
        <w:ind w:firstLine="540"/>
        <w:jc w:val="both"/>
        <w:rPr>
          <w:spacing w:val="5"/>
        </w:rPr>
      </w:pPr>
      <w:r>
        <w:rPr>
          <w:color w:val="000000"/>
          <w:u w:val="single"/>
        </w:rPr>
        <w:t>Управление рулём направления</w:t>
      </w:r>
      <w:r>
        <w:rPr>
          <w:color w:val="000000"/>
        </w:rPr>
        <w:t xml:space="preserve"> – тросовое. </w:t>
      </w:r>
      <w:r>
        <w:rPr>
          <w:spacing w:val="3"/>
        </w:rPr>
        <w:t>Механизм состоит из педалей левого и п</w:t>
      </w:r>
      <w:r>
        <w:rPr>
          <w:spacing w:val="3"/>
        </w:rPr>
        <w:t>равого летчика</w:t>
      </w:r>
      <w:r>
        <w:rPr>
          <w:spacing w:val="-2"/>
        </w:rPr>
        <w:t>, пружин и соединитель</w:t>
      </w:r>
      <w:r>
        <w:rPr>
          <w:spacing w:val="5"/>
        </w:rPr>
        <w:t xml:space="preserve">ных тросов. </w:t>
      </w:r>
    </w:p>
    <w:p w14:paraId="7D883FA5" w14:textId="77777777" w:rsidR="00021401" w:rsidRDefault="00DE1D3E">
      <w:pPr>
        <w:ind w:firstLine="540"/>
        <w:jc w:val="both"/>
        <w:rPr>
          <w:spacing w:val="5"/>
        </w:rPr>
      </w:pPr>
      <w:r>
        <w:rPr>
          <w:spacing w:val="5"/>
        </w:rPr>
        <w:t xml:space="preserve">Управление рулем направления жестко связано посредством регулируемых тяг с </w:t>
      </w:r>
      <w:r>
        <w:rPr>
          <w:spacing w:val="5"/>
          <w:u w:val="single"/>
        </w:rPr>
        <w:t>управлением передней стойкой</w:t>
      </w:r>
      <w:r>
        <w:rPr>
          <w:spacing w:val="5"/>
        </w:rPr>
        <w:t>.</w:t>
      </w:r>
    </w:p>
    <w:p w14:paraId="6EFEA948" w14:textId="77777777" w:rsidR="00021401" w:rsidRDefault="00021401">
      <w:pPr>
        <w:ind w:firstLine="540"/>
        <w:jc w:val="both"/>
        <w:rPr>
          <w:spacing w:val="1"/>
        </w:rPr>
      </w:pPr>
    </w:p>
    <w:p w14:paraId="3AB1113D" w14:textId="77777777" w:rsidR="00021401" w:rsidRDefault="00DE1D3E">
      <w:pPr>
        <w:pStyle w:val="2"/>
      </w:pPr>
      <w:bookmarkStart w:id="124" w:name="_Toc155798705"/>
      <w:r>
        <w:t>Шасси</w:t>
      </w:r>
      <w:bookmarkEnd w:id="124"/>
    </w:p>
    <w:p w14:paraId="35EF2229" w14:textId="77777777" w:rsidR="00021401" w:rsidRDefault="00DE1D3E">
      <w:pPr>
        <w:pStyle w:val="3"/>
        <w:ind w:firstLine="0"/>
      </w:pPr>
      <w:bookmarkStart w:id="125" w:name="_Toc155798706"/>
      <w:r>
        <w:t>Общие сведения</w:t>
      </w:r>
      <w:bookmarkEnd w:id="125"/>
    </w:p>
    <w:p w14:paraId="31FE3FEF" w14:textId="77777777" w:rsidR="00021401" w:rsidRDefault="00021401">
      <w:pPr>
        <w:shd w:val="clear" w:color="auto" w:fill="FFFFFF"/>
        <w:autoSpaceDE w:val="0"/>
        <w:ind w:firstLine="540"/>
        <w:jc w:val="both"/>
      </w:pPr>
    </w:p>
    <w:p w14:paraId="01E780C8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Шасси самолета неубирающееся выполнено по </w:t>
      </w:r>
      <w:proofErr w:type="spellStart"/>
      <w:r>
        <w:t>трехопорной</w:t>
      </w:r>
      <w:proofErr w:type="spellEnd"/>
      <w:r>
        <w:t xml:space="preserve"> схеме. Оно состоит из двух основных опор (правой и левой) и носовой управляемой стойки. Основные опоры </w:t>
      </w:r>
      <w:r>
        <w:rPr>
          <w:spacing w:val="-1"/>
        </w:rPr>
        <w:t>трубчатые с рессорной</w:t>
      </w:r>
      <w:r>
        <w:t xml:space="preserve"> амортизацией. Передняя стойка – с гидропневматическим амортизатором.</w:t>
      </w:r>
    </w:p>
    <w:p w14:paraId="29441AAD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На оси к</w:t>
      </w:r>
      <w:r>
        <w:t>аждой основной опоры установлено тормозное колесо 6:00х6 с дисковым тормозом и шиной с камерой. Рабочее давление в шинах колес основных опор 2,2 кг/см</w:t>
      </w:r>
      <w:r>
        <w:rPr>
          <w:vertAlign w:val="superscript"/>
        </w:rPr>
        <w:t>2</w:t>
      </w:r>
      <w:r>
        <w:t>.</w:t>
      </w:r>
    </w:p>
    <w:p w14:paraId="34C02429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Переднее колесо 5:00х5 с рабочим давлением в шине 2,0 кг/см</w:t>
      </w:r>
      <w:r>
        <w:rPr>
          <w:vertAlign w:val="superscript"/>
        </w:rPr>
        <w:t>2</w:t>
      </w:r>
      <w:r>
        <w:t>. Передняя стойка выполнена управляемой пед</w:t>
      </w:r>
      <w:r>
        <w:t>алями.</w:t>
      </w:r>
    </w:p>
    <w:p w14:paraId="4A38040C" w14:textId="77777777" w:rsidR="00021401" w:rsidRDefault="00021401">
      <w:pPr>
        <w:shd w:val="clear" w:color="auto" w:fill="FFFFFF"/>
        <w:autoSpaceDE w:val="0"/>
        <w:jc w:val="both"/>
        <w:rPr>
          <w:color w:val="000080"/>
        </w:rPr>
      </w:pPr>
    </w:p>
    <w:p w14:paraId="62002151" w14:textId="77777777" w:rsidR="00021401" w:rsidRDefault="00021401">
      <w:pPr>
        <w:shd w:val="clear" w:color="auto" w:fill="FFFFFF"/>
        <w:autoSpaceDE w:val="0"/>
        <w:jc w:val="both"/>
        <w:rPr>
          <w:color w:val="000080"/>
        </w:rPr>
      </w:pPr>
    </w:p>
    <w:p w14:paraId="3A0AFBEA" w14:textId="77777777" w:rsidR="00021401" w:rsidRDefault="00DE1D3E">
      <w:pPr>
        <w:pStyle w:val="3"/>
        <w:spacing w:before="0" w:after="0"/>
        <w:ind w:firstLine="0"/>
      </w:pPr>
      <w:bookmarkStart w:id="126" w:name="_Toc155798707"/>
      <w:r>
        <w:t>Система торможения</w:t>
      </w:r>
      <w:bookmarkEnd w:id="126"/>
    </w:p>
    <w:p w14:paraId="526F1187" w14:textId="77777777" w:rsidR="00021401" w:rsidRDefault="00021401"/>
    <w:p w14:paraId="0A0059DD" w14:textId="77777777" w:rsidR="00021401" w:rsidRDefault="00DE1D3E">
      <w:pPr>
        <w:shd w:val="clear" w:color="auto" w:fill="FFFFFF"/>
        <w:spacing w:before="19" w:line="298" w:lineRule="exact"/>
        <w:ind w:left="10" w:right="34" w:firstLine="562"/>
        <w:jc w:val="both"/>
      </w:pPr>
      <w:r>
        <w:rPr>
          <w:color w:val="000000"/>
        </w:rPr>
        <w:t xml:space="preserve">Система торможения колес основных опор – гидравлическая, для раздельного </w:t>
      </w:r>
      <w:r>
        <w:rPr>
          <w:color w:val="000000"/>
          <w:spacing w:val="3"/>
        </w:rPr>
        <w:t>торможения колес. Система торможения обеспечивает:</w:t>
      </w:r>
    </w:p>
    <w:p w14:paraId="4A842364" w14:textId="77777777" w:rsidR="00021401" w:rsidRDefault="00DE1D3E">
      <w:pPr>
        <w:widowControl w:val="0"/>
        <w:numPr>
          <w:ilvl w:val="0"/>
          <w:numId w:val="66"/>
        </w:numPr>
        <w:shd w:val="clear" w:color="auto" w:fill="FFFFFF"/>
        <w:tabs>
          <w:tab w:val="left" w:pos="1296"/>
        </w:tabs>
        <w:autoSpaceDE w:val="0"/>
        <w:spacing w:line="298" w:lineRule="exact"/>
        <w:ind w:left="936"/>
        <w:rPr>
          <w:color w:val="000000"/>
        </w:rPr>
      </w:pPr>
      <w:r>
        <w:rPr>
          <w:color w:val="000000"/>
          <w:spacing w:val="2"/>
        </w:rPr>
        <w:t>торможение самолета на пробеге после посадки;</w:t>
      </w:r>
    </w:p>
    <w:p w14:paraId="4A4E7E55" w14:textId="77777777" w:rsidR="00021401" w:rsidRDefault="00DE1D3E">
      <w:pPr>
        <w:widowControl w:val="0"/>
        <w:numPr>
          <w:ilvl w:val="0"/>
          <w:numId w:val="66"/>
        </w:numPr>
        <w:shd w:val="clear" w:color="auto" w:fill="FFFFFF"/>
        <w:tabs>
          <w:tab w:val="left" w:pos="1296"/>
        </w:tabs>
        <w:autoSpaceDE w:val="0"/>
        <w:spacing w:line="298" w:lineRule="exact"/>
        <w:ind w:left="936"/>
        <w:rPr>
          <w:color w:val="000000"/>
        </w:rPr>
      </w:pPr>
      <w:r>
        <w:rPr>
          <w:color w:val="000000"/>
          <w:spacing w:val="2"/>
        </w:rPr>
        <w:t>торможение при рулении и на старте перед началом взлета;</w:t>
      </w:r>
    </w:p>
    <w:p w14:paraId="405155E6" w14:textId="77777777" w:rsidR="00021401" w:rsidRDefault="00DE1D3E">
      <w:pPr>
        <w:widowControl w:val="0"/>
        <w:numPr>
          <w:ilvl w:val="0"/>
          <w:numId w:val="66"/>
        </w:numPr>
        <w:shd w:val="clear" w:color="auto" w:fill="FFFFFF"/>
        <w:tabs>
          <w:tab w:val="left" w:pos="1296"/>
        </w:tabs>
        <w:autoSpaceDE w:val="0"/>
        <w:spacing w:line="298" w:lineRule="exact"/>
        <w:ind w:left="936"/>
        <w:rPr>
          <w:color w:val="000000"/>
        </w:rPr>
      </w:pPr>
      <w:r>
        <w:rPr>
          <w:color w:val="000000"/>
          <w:spacing w:val="1"/>
        </w:rPr>
        <w:t>стояночное торможение.</w:t>
      </w:r>
    </w:p>
    <w:p w14:paraId="0B593C4A" w14:textId="77777777" w:rsidR="00021401" w:rsidRDefault="00DE1D3E">
      <w:pPr>
        <w:shd w:val="clear" w:color="auto" w:fill="FFFFFF"/>
        <w:spacing w:line="283" w:lineRule="exact"/>
        <w:ind w:left="10" w:right="34" w:firstLine="547"/>
        <w:jc w:val="both"/>
        <w:rPr>
          <w:color w:val="000000"/>
          <w:spacing w:val="5"/>
        </w:rPr>
      </w:pPr>
      <w:r>
        <w:rPr>
          <w:color w:val="000000"/>
        </w:rPr>
        <w:t>Система торможения раздельная, дискового типа с гидравлическим приводом от тормозных цилиндров, расположенных у педалей управления рулем направления.</w:t>
      </w:r>
    </w:p>
    <w:p w14:paraId="796A8D4A" w14:textId="77777777" w:rsidR="00021401" w:rsidRDefault="00DE1D3E">
      <w:pPr>
        <w:shd w:val="clear" w:color="auto" w:fill="FFFFFF"/>
        <w:spacing w:line="283" w:lineRule="exact"/>
        <w:ind w:right="43" w:firstLine="552"/>
        <w:jc w:val="both"/>
        <w:rPr>
          <w:color w:val="000000"/>
          <w:spacing w:val="1"/>
        </w:rPr>
      </w:pPr>
      <w:r>
        <w:rPr>
          <w:color w:val="000000"/>
          <w:spacing w:val="6"/>
        </w:rPr>
        <w:t xml:space="preserve">Степень затормаживания колес зависит от величины </w:t>
      </w:r>
      <w:proofErr w:type="gramStart"/>
      <w:r>
        <w:rPr>
          <w:color w:val="000000"/>
          <w:spacing w:val="6"/>
        </w:rPr>
        <w:t>усилия</w:t>
      </w:r>
      <w:proofErr w:type="gramEnd"/>
      <w:r>
        <w:rPr>
          <w:color w:val="000000"/>
          <w:spacing w:val="6"/>
        </w:rPr>
        <w:t xml:space="preserve"> приложенного к </w:t>
      </w:r>
      <w:r>
        <w:rPr>
          <w:color w:val="000000"/>
          <w:spacing w:val="1"/>
        </w:rPr>
        <w:t>тормозным педалям.</w:t>
      </w:r>
    </w:p>
    <w:p w14:paraId="07BB48BF" w14:textId="77777777" w:rsidR="00021401" w:rsidRDefault="00021401">
      <w:pPr>
        <w:shd w:val="clear" w:color="auto" w:fill="FFFFFF"/>
        <w:spacing w:line="283" w:lineRule="exact"/>
        <w:ind w:right="43" w:firstLine="552"/>
        <w:jc w:val="both"/>
        <w:rPr>
          <w:color w:val="000000"/>
          <w:spacing w:val="1"/>
        </w:rPr>
      </w:pPr>
    </w:p>
    <w:p w14:paraId="36E27A6A" w14:textId="77777777" w:rsidR="00021401" w:rsidRDefault="00DE1D3E">
      <w:pPr>
        <w:shd w:val="clear" w:color="auto" w:fill="FFFFFF"/>
        <w:spacing w:line="283" w:lineRule="exact"/>
        <w:ind w:right="43" w:firstLine="552"/>
        <w:jc w:val="both"/>
      </w:pPr>
      <w:r>
        <w:rPr>
          <w:color w:val="000000"/>
          <w:spacing w:val="1"/>
        </w:rPr>
        <w:t xml:space="preserve">Стояночное торможение обеспечивается рычагом </w:t>
      </w:r>
      <w:r>
        <w:rPr>
          <w:color w:val="000000"/>
          <w:spacing w:val="1"/>
          <w:u w:val="single"/>
        </w:rPr>
        <w:t>стояночного тормоза</w:t>
      </w:r>
      <w:r>
        <w:rPr>
          <w:color w:val="000000"/>
          <w:spacing w:val="1"/>
        </w:rPr>
        <w:t>, расположенным слева под приборной доской.</w:t>
      </w:r>
    </w:p>
    <w:p w14:paraId="297F02BC" w14:textId="77777777" w:rsidR="00021401" w:rsidRDefault="00DE1D3E">
      <w:pPr>
        <w:shd w:val="clear" w:color="auto" w:fill="FFFFFF"/>
        <w:ind w:firstLine="540"/>
        <w:jc w:val="both"/>
        <w:rPr>
          <w:rFonts w:ascii="Arial" w:hAnsi="Arial" w:cs="Arial"/>
          <w:color w:val="993300"/>
          <w:sz w:val="20"/>
          <w:szCs w:val="20"/>
        </w:rPr>
      </w:pPr>
      <w:r>
        <w:rPr>
          <w:color w:val="000000"/>
          <w:spacing w:val="1"/>
        </w:rPr>
        <w:t>Для постановки самолета на стояночный тормоз вытянуть руч</w:t>
      </w:r>
      <w:r>
        <w:rPr>
          <w:color w:val="000000"/>
          <w:spacing w:val="1"/>
        </w:rPr>
        <w:t>ку тормоза, нажать и отпустить педали, удерживая ручку вытянутой. Для освобождения тормозов нажать и отпустить педали и убедиться в возвращении ручки стояночного тормоза в исходное положение</w:t>
      </w:r>
      <w:r>
        <w:rPr>
          <w:rFonts w:ascii="Arial" w:hAnsi="Arial" w:cs="Arial"/>
          <w:color w:val="993300"/>
          <w:sz w:val="20"/>
          <w:szCs w:val="20"/>
        </w:rPr>
        <w:t>.</w:t>
      </w:r>
    </w:p>
    <w:p w14:paraId="0898B20E" w14:textId="77777777" w:rsidR="00021401" w:rsidRDefault="00021401">
      <w:pPr>
        <w:shd w:val="clear" w:color="auto" w:fill="FFFFFF"/>
        <w:autoSpaceDE w:val="0"/>
        <w:ind w:firstLine="540"/>
        <w:jc w:val="both"/>
        <w:rPr>
          <w:rFonts w:ascii="Arial" w:hAnsi="Arial" w:cs="Arial"/>
          <w:color w:val="000080"/>
          <w:sz w:val="20"/>
          <w:szCs w:val="20"/>
        </w:rPr>
      </w:pPr>
    </w:p>
    <w:p w14:paraId="64F368B3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69047BE8" w14:textId="77777777" w:rsidR="00021401" w:rsidRDefault="00021401">
      <w:pPr>
        <w:pStyle w:val="2"/>
        <w:numPr>
          <w:ilvl w:val="0"/>
          <w:numId w:val="0"/>
        </w:numPr>
        <w:rPr>
          <w:color w:val="000080"/>
          <w:sz w:val="24"/>
        </w:rPr>
      </w:pPr>
    </w:p>
    <w:p w14:paraId="6C126E29" w14:textId="77777777" w:rsidR="00021401" w:rsidRDefault="00DE1D3E">
      <w:pPr>
        <w:pStyle w:val="2"/>
        <w:rPr>
          <w:sz w:val="24"/>
        </w:rPr>
      </w:pPr>
      <w:bookmarkStart w:id="127" w:name="_Toc155798708"/>
      <w:r>
        <w:t>Силовая установка и ее</w:t>
      </w:r>
      <w:r>
        <w:rPr>
          <w:sz w:val="24"/>
        </w:rPr>
        <w:t xml:space="preserve"> </w:t>
      </w:r>
      <w:r>
        <w:t>системы</w:t>
      </w:r>
      <w:bookmarkEnd w:id="127"/>
    </w:p>
    <w:p w14:paraId="1A1916E7" w14:textId="77777777" w:rsidR="00021401" w:rsidRDefault="00DE1D3E">
      <w:pPr>
        <w:pStyle w:val="3"/>
        <w:rPr>
          <w:color w:val="000000"/>
        </w:rPr>
      </w:pPr>
      <w:bookmarkStart w:id="128" w:name="_Toc155798709"/>
      <w:r>
        <w:rPr>
          <w:color w:val="000000"/>
        </w:rPr>
        <w:t>Двигатель</w:t>
      </w:r>
      <w:bookmarkEnd w:id="128"/>
    </w:p>
    <w:p w14:paraId="4F906712" w14:textId="77777777" w:rsidR="00021401" w:rsidRDefault="00021401">
      <w:pPr>
        <w:ind w:firstLine="540"/>
        <w:rPr>
          <w:color w:val="000000"/>
        </w:rPr>
      </w:pPr>
    </w:p>
    <w:p w14:paraId="71CEFE7E" w14:textId="77777777" w:rsidR="00021401" w:rsidRDefault="00DE1D3E">
      <w:pPr>
        <w:ind w:firstLine="540"/>
        <w:jc w:val="both"/>
        <w:rPr>
          <w:color w:val="000000"/>
        </w:rPr>
      </w:pPr>
      <w:r>
        <w:rPr>
          <w:color w:val="000000"/>
        </w:rPr>
        <w:t xml:space="preserve">На самолете C-172К </w:t>
      </w:r>
      <w:r>
        <w:rPr>
          <w:color w:val="000000"/>
        </w:rPr>
        <w:t xml:space="preserve">установлен поршневой четырехцилиндровый двигатель </w:t>
      </w:r>
      <w:r>
        <w:rPr>
          <w:lang w:val="en-US"/>
        </w:rPr>
        <w:t>SUPERIOR</w:t>
      </w:r>
      <w:r>
        <w:t xml:space="preserve"> </w:t>
      </w:r>
      <w:r>
        <w:rPr>
          <w:lang w:val="en-US"/>
        </w:rPr>
        <w:t>O</w:t>
      </w:r>
      <w:r>
        <w:t>-320-</w:t>
      </w:r>
      <w:r>
        <w:rPr>
          <w:lang w:val="en-US"/>
        </w:rPr>
        <w:t>E</w:t>
      </w:r>
      <w:r>
        <w:t>2</w:t>
      </w:r>
      <w:r>
        <w:rPr>
          <w:lang w:val="en-US"/>
        </w:rPr>
        <w:t>D</w:t>
      </w:r>
      <w:r>
        <w:rPr>
          <w:color w:val="000000"/>
        </w:rPr>
        <w:t xml:space="preserve"> воздушного охлаждения. Сухая масса двигателя – 283 фунта (128,5 кг), мощность – 150 </w:t>
      </w:r>
      <w:proofErr w:type="spellStart"/>
      <w:r>
        <w:rPr>
          <w:color w:val="000000"/>
        </w:rPr>
        <w:t>л.с</w:t>
      </w:r>
      <w:proofErr w:type="spellEnd"/>
      <w:r>
        <w:rPr>
          <w:color w:val="000000"/>
        </w:rPr>
        <w:t>./110,33 кВт при 2700 об/мин.</w:t>
      </w:r>
    </w:p>
    <w:p w14:paraId="2D0629A0" w14:textId="77777777" w:rsidR="00021401" w:rsidRDefault="00DE1D3E">
      <w:pPr>
        <w:ind w:firstLine="540"/>
        <w:jc w:val="both"/>
        <w:rPr>
          <w:color w:val="993300"/>
        </w:rPr>
      </w:pPr>
      <w:r>
        <w:rPr>
          <w:color w:val="000000"/>
        </w:rPr>
        <w:t>На двигателе установлены следующие агрегаты: стартер, генератор переме</w:t>
      </w:r>
      <w:r>
        <w:rPr>
          <w:color w:val="000000"/>
        </w:rPr>
        <w:t>нного тока, карбюратор, топливный насос, два магнето, вакуумный насос, датчики температуры головок цилиндров, датчики температуры и давления масла,</w:t>
      </w:r>
    </w:p>
    <w:p w14:paraId="6077B0B8" w14:textId="77777777" w:rsidR="00021401" w:rsidRDefault="00DE1D3E">
      <w:pPr>
        <w:shd w:val="clear" w:color="auto" w:fill="FFFFFF"/>
        <w:spacing w:before="10" w:line="278" w:lineRule="exact"/>
        <w:ind w:left="19" w:firstLine="521"/>
        <w:jc w:val="both"/>
        <w:rPr>
          <w:color w:val="000000"/>
          <w:spacing w:val="2"/>
        </w:rPr>
      </w:pPr>
      <w:r>
        <w:rPr>
          <w:color w:val="000000"/>
          <w:spacing w:val="2"/>
        </w:rPr>
        <w:t xml:space="preserve">Двигатель с помощью </w:t>
      </w:r>
      <w:proofErr w:type="spellStart"/>
      <w:r>
        <w:rPr>
          <w:color w:val="000000"/>
          <w:spacing w:val="2"/>
        </w:rPr>
        <w:t>моторамы</w:t>
      </w:r>
      <w:proofErr w:type="spellEnd"/>
      <w:r>
        <w:rPr>
          <w:color w:val="000000"/>
          <w:spacing w:val="2"/>
        </w:rPr>
        <w:t xml:space="preserve"> крепится к противопожарной перегородке фюзеляжа.</w:t>
      </w:r>
    </w:p>
    <w:p w14:paraId="6AC37BA0" w14:textId="77777777" w:rsidR="00021401" w:rsidRDefault="00DE1D3E">
      <w:pPr>
        <w:ind w:firstLine="540"/>
        <w:jc w:val="both"/>
      </w:pPr>
      <w:r>
        <w:rPr>
          <w:spacing w:val="8"/>
        </w:rPr>
        <w:t xml:space="preserve">Зажигание от двух магнето. </w:t>
      </w:r>
      <w:r>
        <w:rPr>
          <w:spacing w:val="3"/>
        </w:rPr>
        <w:t>Пор</w:t>
      </w:r>
      <w:r>
        <w:rPr>
          <w:spacing w:val="3"/>
        </w:rPr>
        <w:t xml:space="preserve">ядок зажигания – по порядку работы цилиндров: 1 – 3 – </w:t>
      </w:r>
      <w:r>
        <w:rPr>
          <w:spacing w:val="28"/>
        </w:rPr>
        <w:t>2 –</w:t>
      </w:r>
      <w:r>
        <w:rPr>
          <w:spacing w:val="3"/>
        </w:rPr>
        <w:t xml:space="preserve"> </w:t>
      </w:r>
      <w:r>
        <w:rPr>
          <w:spacing w:val="28"/>
        </w:rPr>
        <w:t>4.</w:t>
      </w:r>
      <w:r>
        <w:t xml:space="preserve"> Д</w:t>
      </w:r>
      <w:r>
        <w:rPr>
          <w:spacing w:val="3"/>
        </w:rPr>
        <w:t>ве свечи на цилиндр.</w:t>
      </w:r>
    </w:p>
    <w:p w14:paraId="686AA1D5" w14:textId="77777777" w:rsidR="00021401" w:rsidRDefault="00DE1D3E">
      <w:pPr>
        <w:ind w:firstLine="539"/>
        <w:jc w:val="both"/>
      </w:pPr>
      <w:r>
        <w:rPr>
          <w:spacing w:val="3"/>
        </w:rPr>
        <w:t>На самолете C-172К выхлопной коллектор состоит из двух частей, которые крепятся на правой и левой головках двигателя</w:t>
      </w:r>
      <w:r>
        <w:t xml:space="preserve">. </w:t>
      </w:r>
    </w:p>
    <w:tbl>
      <w:tblPr>
        <w:tblW w:w="8868" w:type="dxa"/>
        <w:jc w:val="center"/>
        <w:tblLayout w:type="fixed"/>
        <w:tblLook w:val="04A0" w:firstRow="1" w:lastRow="0" w:firstColumn="1" w:lastColumn="0" w:noHBand="0" w:noVBand="1"/>
      </w:tblPr>
      <w:tblGrid>
        <w:gridCol w:w="2737"/>
        <w:gridCol w:w="2955"/>
        <w:gridCol w:w="3176"/>
      </w:tblGrid>
      <w:tr w:rsidR="00021401" w14:paraId="6AF8D5F6" w14:textId="77777777">
        <w:trPr>
          <w:trHeight w:val="239"/>
          <w:jc w:val="center"/>
        </w:trPr>
        <w:tc>
          <w:tcPr>
            <w:tcW w:w="5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5A1E" w14:textId="77777777" w:rsidR="00021401" w:rsidRDefault="00DE1D3E">
            <w:r>
              <w:t>Тип двигателя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126C2" w14:textId="77777777" w:rsidR="00021401" w:rsidRDefault="00DE1D3E">
            <w:pPr>
              <w:jc w:val="center"/>
            </w:pPr>
            <w:r>
              <w:t>Поршневой</w:t>
            </w:r>
          </w:p>
        </w:tc>
      </w:tr>
      <w:tr w:rsidR="00021401" w14:paraId="5C5DA1DF" w14:textId="77777777">
        <w:trPr>
          <w:trHeight w:val="239"/>
          <w:jc w:val="center"/>
        </w:trPr>
        <w:tc>
          <w:tcPr>
            <w:tcW w:w="5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3760" w14:textId="77777777" w:rsidR="00021401" w:rsidRDefault="00DE1D3E">
            <w:r>
              <w:t>Марка двигателя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4533" w14:textId="77777777" w:rsidR="00021401" w:rsidRDefault="00DE1D3E">
            <w:pPr>
              <w:jc w:val="center"/>
              <w:rPr>
                <w:sz w:val="20"/>
                <w:lang w:val="en-US"/>
              </w:rPr>
            </w:pPr>
            <w:r>
              <w:rPr>
                <w:lang w:val="en-US"/>
              </w:rPr>
              <w:t>SUPERIOR O-320-E2D</w:t>
            </w:r>
          </w:p>
        </w:tc>
      </w:tr>
      <w:tr w:rsidR="00021401" w14:paraId="59AAAE4D" w14:textId="77777777">
        <w:trPr>
          <w:trHeight w:val="239"/>
          <w:jc w:val="center"/>
        </w:trPr>
        <w:tc>
          <w:tcPr>
            <w:tcW w:w="5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DB08" w14:textId="77777777" w:rsidR="00021401" w:rsidRDefault="00DE1D3E">
            <w:r>
              <w:t>Охлаждение (воздушное/жидкостное)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A6E6A" w14:textId="77777777" w:rsidR="00021401" w:rsidRDefault="00DE1D3E">
            <w:pPr>
              <w:jc w:val="center"/>
            </w:pPr>
            <w:r>
              <w:t>воздушное</w:t>
            </w:r>
          </w:p>
        </w:tc>
      </w:tr>
      <w:tr w:rsidR="00021401" w14:paraId="6B1A5463" w14:textId="77777777">
        <w:trPr>
          <w:trHeight w:val="239"/>
          <w:jc w:val="center"/>
        </w:trPr>
        <w:tc>
          <w:tcPr>
            <w:tcW w:w="5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98FE" w14:textId="77777777" w:rsidR="00021401" w:rsidRDefault="00DE1D3E">
            <w:r>
              <w:t xml:space="preserve">Мощность максимальная, </w:t>
            </w:r>
            <w:proofErr w:type="spellStart"/>
            <w:r>
              <w:t>л.с</w:t>
            </w:r>
            <w:proofErr w:type="spellEnd"/>
            <w:r>
              <w:t>./кВт/об. мин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2F3A8" w14:textId="77777777" w:rsidR="00021401" w:rsidRDefault="00DE1D3E">
            <w:pPr>
              <w:jc w:val="center"/>
            </w:pPr>
            <w:r>
              <w:t>150 /110,33/ 2</w:t>
            </w:r>
            <w:r>
              <w:rPr>
                <w:lang w:val="en-US"/>
              </w:rPr>
              <w:t>7</w:t>
            </w:r>
            <w:r>
              <w:t>00</w:t>
            </w:r>
          </w:p>
        </w:tc>
      </w:tr>
      <w:tr w:rsidR="00021401" w14:paraId="6875159E" w14:textId="77777777">
        <w:trPr>
          <w:cantSplit/>
          <w:trHeight w:val="44"/>
          <w:jc w:val="center"/>
        </w:trPr>
        <w:tc>
          <w:tcPr>
            <w:tcW w:w="27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44A6E" w14:textId="77777777" w:rsidR="00021401" w:rsidRDefault="00DE1D3E">
            <w:r>
              <w:t>Режимы работы двигателя, (мощность/</w:t>
            </w:r>
            <w:proofErr w:type="spellStart"/>
            <w:proofErr w:type="gramStart"/>
            <w:r>
              <w:t>об.мин</w:t>
            </w:r>
            <w:proofErr w:type="spellEnd"/>
            <w:proofErr w:type="gramEnd"/>
            <w:r>
              <w:t>):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5087" w14:textId="77777777" w:rsidR="00021401" w:rsidRDefault="00DE1D3E">
            <w:r>
              <w:t>Взлетный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61A8B" w14:textId="77777777" w:rsidR="00021401" w:rsidRDefault="00DE1D3E">
            <w:pPr>
              <w:jc w:val="center"/>
            </w:pPr>
            <w:r>
              <w:t>2</w:t>
            </w:r>
            <w:r>
              <w:rPr>
                <w:lang w:val="en-US"/>
              </w:rPr>
              <w:t>7</w:t>
            </w:r>
            <w:r>
              <w:t>00</w:t>
            </w:r>
          </w:p>
        </w:tc>
      </w:tr>
      <w:tr w:rsidR="00021401" w14:paraId="19E3C0E3" w14:textId="77777777">
        <w:trPr>
          <w:cantSplit/>
          <w:trHeight w:val="41"/>
          <w:jc w:val="center"/>
        </w:trPr>
        <w:tc>
          <w:tcPr>
            <w:tcW w:w="2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B4768" w14:textId="77777777" w:rsidR="00021401" w:rsidRDefault="00021401">
            <w:pPr>
              <w:snapToGrid w:val="0"/>
            </w:pP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4809" w14:textId="77777777" w:rsidR="00021401" w:rsidRDefault="00DE1D3E">
            <w:r>
              <w:t>Крейсерский I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B406F" w14:textId="77777777" w:rsidR="00021401" w:rsidRDefault="00DE1D3E">
            <w:pPr>
              <w:jc w:val="center"/>
            </w:pPr>
            <w:r>
              <w:t>2</w:t>
            </w:r>
            <w:r>
              <w:rPr>
                <w:lang w:val="en-US"/>
              </w:rPr>
              <w:t>20</w:t>
            </w:r>
            <w:r>
              <w:t>0</w:t>
            </w:r>
          </w:p>
        </w:tc>
      </w:tr>
      <w:tr w:rsidR="00021401" w14:paraId="0FCAD33D" w14:textId="77777777">
        <w:trPr>
          <w:cantSplit/>
          <w:trHeight w:val="41"/>
          <w:jc w:val="center"/>
        </w:trPr>
        <w:tc>
          <w:tcPr>
            <w:tcW w:w="2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80C8" w14:textId="77777777" w:rsidR="00021401" w:rsidRDefault="00021401">
            <w:pPr>
              <w:snapToGrid w:val="0"/>
            </w:pP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5AF7" w14:textId="77777777" w:rsidR="00021401" w:rsidRDefault="00DE1D3E">
            <w:r>
              <w:t>Малый газ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7532" w14:textId="77777777" w:rsidR="00021401" w:rsidRDefault="00DE1D3E">
            <w:pPr>
              <w:jc w:val="center"/>
            </w:pPr>
            <w:r>
              <w:t>500</w:t>
            </w:r>
          </w:p>
        </w:tc>
      </w:tr>
      <w:tr w:rsidR="00021401" w14:paraId="6C6F7722" w14:textId="77777777">
        <w:trPr>
          <w:cantSplit/>
          <w:trHeight w:val="547"/>
          <w:jc w:val="center"/>
        </w:trPr>
        <w:tc>
          <w:tcPr>
            <w:tcW w:w="27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676FE" w14:textId="77777777" w:rsidR="00021401" w:rsidRDefault="00DE1D3E">
            <w:pPr>
              <w:ind w:left="4"/>
            </w:pPr>
            <w:r>
              <w:t xml:space="preserve">Температура головок цилиндров, </w:t>
            </w:r>
            <w:r>
              <w:rPr>
                <w:vertAlign w:val="superscript"/>
              </w:rPr>
              <w:t>0</w:t>
            </w:r>
            <w:r>
              <w:t xml:space="preserve">С </w:t>
            </w:r>
            <w:proofErr w:type="gramStart"/>
            <w:r>
              <w:t xml:space="preserve">( </w:t>
            </w:r>
            <w:r>
              <w:rPr>
                <w:vertAlign w:val="superscript"/>
              </w:rPr>
              <w:t>0</w:t>
            </w:r>
            <w:proofErr w:type="gramEnd"/>
            <w:r>
              <w:rPr>
                <w:lang w:val="en-US"/>
              </w:rPr>
              <w:t>F</w:t>
            </w:r>
            <w:r>
              <w:t xml:space="preserve"> ):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FD214" w14:textId="77777777" w:rsidR="00021401" w:rsidRDefault="00DE1D3E">
            <w:pPr>
              <w:ind w:left="132"/>
            </w:pPr>
            <w:r>
              <w:t>максимально /</w:t>
            </w:r>
          </w:p>
          <w:p w14:paraId="088B2103" w14:textId="77777777" w:rsidR="00021401" w:rsidRDefault="00DE1D3E">
            <w:pPr>
              <w:ind w:left="132"/>
            </w:pPr>
            <w:r>
              <w:t>допустимое время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E181A" w14:textId="77777777" w:rsidR="00021401" w:rsidRDefault="00DE1D3E">
            <w:pPr>
              <w:ind w:left="-108"/>
              <w:jc w:val="center"/>
              <w:rPr>
                <w:color w:val="993300"/>
              </w:rPr>
            </w:pPr>
            <w:r>
              <w:t>260 (500)</w:t>
            </w:r>
          </w:p>
        </w:tc>
      </w:tr>
      <w:tr w:rsidR="00021401" w14:paraId="27F879C7" w14:textId="77777777">
        <w:trPr>
          <w:cantSplit/>
          <w:trHeight w:val="555"/>
          <w:jc w:val="center"/>
        </w:trPr>
        <w:tc>
          <w:tcPr>
            <w:tcW w:w="2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3D74" w14:textId="77777777" w:rsidR="00021401" w:rsidRDefault="00021401">
            <w:pPr>
              <w:snapToGrid w:val="0"/>
              <w:rPr>
                <w:color w:val="993300"/>
              </w:rPr>
            </w:pP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4668" w14:textId="77777777" w:rsidR="00021401" w:rsidRDefault="00DE1D3E">
            <w:pPr>
              <w:ind w:left="132"/>
            </w:pPr>
            <w:r>
              <w:t>рекомендуемый</w:t>
            </w:r>
          </w:p>
          <w:p w14:paraId="401DF79F" w14:textId="77777777" w:rsidR="00021401" w:rsidRDefault="00DE1D3E">
            <w:pPr>
              <w:ind w:left="132"/>
            </w:pPr>
            <w:r>
              <w:t>диапазон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1618E" w14:textId="77777777" w:rsidR="00021401" w:rsidRDefault="00DE1D3E">
            <w:pPr>
              <w:ind w:left="-108"/>
              <w:jc w:val="center"/>
            </w:pPr>
            <w:r>
              <w:t>66 – 205 (150 – 400)</w:t>
            </w:r>
          </w:p>
        </w:tc>
      </w:tr>
      <w:tr w:rsidR="00021401" w14:paraId="5F8A695F" w14:textId="77777777">
        <w:trPr>
          <w:cantSplit/>
          <w:trHeight w:val="338"/>
          <w:jc w:val="center"/>
        </w:trPr>
        <w:tc>
          <w:tcPr>
            <w:tcW w:w="27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47E12" w14:textId="77777777" w:rsidR="00021401" w:rsidRDefault="00DE1D3E">
            <w:pPr>
              <w:rPr>
                <w:lang w:val="en-US"/>
              </w:rPr>
            </w:pPr>
            <w:r>
              <w:t>Давление масла,</w:t>
            </w:r>
            <w:r>
              <w:rPr>
                <w:lang w:val="en-US"/>
              </w:rPr>
              <w:t xml:space="preserve"> psi: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5238C" w14:textId="77777777" w:rsidR="00021401" w:rsidRDefault="00DE1D3E">
            <w:pPr>
              <w:ind w:left="132"/>
            </w:pPr>
            <w:r>
              <w:t>минимальное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195BE" w14:textId="77777777" w:rsidR="00021401" w:rsidRDefault="00DE1D3E">
            <w:pPr>
              <w:jc w:val="center"/>
            </w:pPr>
            <w:r>
              <w:rPr>
                <w:lang w:val="en-US"/>
              </w:rPr>
              <w:t>60</w:t>
            </w:r>
            <w:r>
              <w:t>, красная черта</w:t>
            </w:r>
          </w:p>
        </w:tc>
      </w:tr>
      <w:tr w:rsidR="00021401" w14:paraId="57250977" w14:textId="77777777">
        <w:trPr>
          <w:cantSplit/>
          <w:trHeight w:val="342"/>
          <w:jc w:val="center"/>
        </w:trPr>
        <w:tc>
          <w:tcPr>
            <w:tcW w:w="2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94910" w14:textId="77777777" w:rsidR="00021401" w:rsidRDefault="00021401">
            <w:pPr>
              <w:snapToGrid w:val="0"/>
            </w:pP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C5B4" w14:textId="77777777" w:rsidR="00021401" w:rsidRDefault="00DE1D3E">
            <w:pPr>
              <w:ind w:left="132"/>
            </w:pPr>
            <w:r>
              <w:t>нормальное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14A87" w14:textId="77777777" w:rsidR="00021401" w:rsidRDefault="00DE1D3E">
            <w:pPr>
              <w:jc w:val="center"/>
            </w:pPr>
            <w:r>
              <w:t>60-80, зеленый сектор</w:t>
            </w:r>
          </w:p>
        </w:tc>
      </w:tr>
      <w:tr w:rsidR="00021401" w14:paraId="1133BEFF" w14:textId="77777777">
        <w:trPr>
          <w:cantSplit/>
          <w:trHeight w:val="316"/>
          <w:jc w:val="center"/>
        </w:trPr>
        <w:tc>
          <w:tcPr>
            <w:tcW w:w="2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8EDC7" w14:textId="77777777" w:rsidR="00021401" w:rsidRDefault="00021401">
            <w:pPr>
              <w:snapToGrid w:val="0"/>
            </w:pP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6B312" w14:textId="77777777" w:rsidR="00021401" w:rsidRDefault="00DE1D3E">
            <w:pPr>
              <w:ind w:left="132"/>
            </w:pPr>
            <w:r>
              <w:t>максимальное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BA31" w14:textId="77777777" w:rsidR="00021401" w:rsidRDefault="00DE1D3E">
            <w:pPr>
              <w:jc w:val="center"/>
            </w:pPr>
            <w:r>
              <w:t>100, красная черта</w:t>
            </w:r>
          </w:p>
        </w:tc>
      </w:tr>
      <w:tr w:rsidR="00021401" w14:paraId="62A84FA2" w14:textId="77777777">
        <w:trPr>
          <w:cantSplit/>
          <w:trHeight w:val="349"/>
          <w:jc w:val="center"/>
        </w:trPr>
        <w:tc>
          <w:tcPr>
            <w:tcW w:w="27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0446" w14:textId="77777777" w:rsidR="00021401" w:rsidRDefault="00DE1D3E">
            <w:r>
              <w:t xml:space="preserve">Температура масла, </w:t>
            </w:r>
            <w:r>
              <w:rPr>
                <w:vertAlign w:val="superscript"/>
              </w:rPr>
              <w:t>0</w:t>
            </w:r>
            <w:r>
              <w:rPr>
                <w:lang w:val="en-US"/>
              </w:rPr>
              <w:t>F</w:t>
            </w:r>
            <w:r>
              <w:t xml:space="preserve"> 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7976C" w14:textId="77777777" w:rsidR="00021401" w:rsidRDefault="00DE1D3E">
            <w:pPr>
              <w:ind w:left="132"/>
            </w:pPr>
            <w:r>
              <w:t>минимально</w:t>
            </w:r>
          </w:p>
          <w:p w14:paraId="40B8C13B" w14:textId="77777777" w:rsidR="00021401" w:rsidRDefault="00DE1D3E">
            <w:pPr>
              <w:ind w:left="132"/>
            </w:pPr>
            <w:r>
              <w:t>допустимая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9DAB7" w14:textId="77777777" w:rsidR="00021401" w:rsidRDefault="00DE1D3E">
            <w:pPr>
              <w:jc w:val="center"/>
            </w:pPr>
            <w:r>
              <w:t>Не менее минимального значения зеленого сектора</w:t>
            </w:r>
          </w:p>
        </w:tc>
      </w:tr>
      <w:tr w:rsidR="00021401" w14:paraId="48647605" w14:textId="77777777">
        <w:trPr>
          <w:cantSplit/>
          <w:trHeight w:val="350"/>
          <w:jc w:val="center"/>
        </w:trPr>
        <w:tc>
          <w:tcPr>
            <w:tcW w:w="2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3D9AF" w14:textId="77777777" w:rsidR="00021401" w:rsidRDefault="00021401">
            <w:pPr>
              <w:snapToGrid w:val="0"/>
            </w:pP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2F4A1" w14:textId="77777777" w:rsidR="00021401" w:rsidRDefault="00DE1D3E">
            <w:pPr>
              <w:ind w:left="132"/>
            </w:pPr>
            <w:r>
              <w:t>нормальное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F873F" w14:textId="77777777" w:rsidR="00021401" w:rsidRDefault="00DE1D3E">
            <w:pPr>
              <w:jc w:val="center"/>
            </w:pPr>
            <w:r>
              <w:t>Обозначен зеленым сектором на указателе</w:t>
            </w:r>
          </w:p>
        </w:tc>
      </w:tr>
      <w:tr w:rsidR="00021401" w14:paraId="45C6B997" w14:textId="77777777">
        <w:trPr>
          <w:cantSplit/>
          <w:trHeight w:val="81"/>
          <w:jc w:val="center"/>
        </w:trPr>
        <w:tc>
          <w:tcPr>
            <w:tcW w:w="27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7A81" w14:textId="77777777" w:rsidR="00021401" w:rsidRDefault="00021401">
            <w:pPr>
              <w:snapToGrid w:val="0"/>
            </w:pP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874CB" w14:textId="77777777" w:rsidR="00021401" w:rsidRDefault="00DE1D3E">
            <w:pPr>
              <w:ind w:left="132"/>
            </w:pPr>
            <w:r>
              <w:t xml:space="preserve">максимальная 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3FA1" w14:textId="77777777" w:rsidR="00021401" w:rsidRDefault="00DE1D3E">
            <w:pPr>
              <w:jc w:val="center"/>
            </w:pPr>
            <w:r>
              <w:t xml:space="preserve">245, обозначен красной чертой </w:t>
            </w:r>
          </w:p>
        </w:tc>
      </w:tr>
    </w:tbl>
    <w:p w14:paraId="73CA9D3E" w14:textId="77777777" w:rsidR="00021401" w:rsidRDefault="00021401">
      <w:pPr>
        <w:shd w:val="clear" w:color="auto" w:fill="FFFFFF"/>
        <w:spacing w:before="10" w:line="278" w:lineRule="exact"/>
        <w:ind w:left="19" w:firstLine="521"/>
        <w:jc w:val="both"/>
        <w:rPr>
          <w:color w:val="000000"/>
        </w:rPr>
      </w:pPr>
    </w:p>
    <w:p w14:paraId="3EFF3934" w14:textId="77777777" w:rsidR="00021401" w:rsidRDefault="00DE1D3E">
      <w:pPr>
        <w:pStyle w:val="3"/>
        <w:rPr>
          <w:color w:val="993300"/>
        </w:rPr>
      </w:pPr>
      <w:bookmarkStart w:id="129" w:name="_Toc155798710"/>
      <w:r>
        <w:rPr>
          <w:color w:val="000000"/>
        </w:rPr>
        <w:t>Воздушный винт</w:t>
      </w:r>
      <w:bookmarkEnd w:id="129"/>
    </w:p>
    <w:p w14:paraId="60424619" w14:textId="77777777" w:rsidR="00021401" w:rsidRDefault="00DE1D3E">
      <w:pPr>
        <w:shd w:val="clear" w:color="auto" w:fill="FFFFFF"/>
        <w:spacing w:before="62" w:line="278" w:lineRule="exact"/>
        <w:ind w:left="14" w:firstLine="552"/>
        <w:jc w:val="both"/>
        <w:rPr>
          <w:color w:val="000000"/>
        </w:rPr>
      </w:pPr>
      <w:r>
        <w:rPr>
          <w:color w:val="000000"/>
        </w:rPr>
        <w:t xml:space="preserve">Воздушный винт </w:t>
      </w:r>
      <w:r>
        <w:rPr>
          <w:lang w:val="en-US"/>
        </w:rPr>
        <w:t>MIK</w:t>
      </w:r>
      <w:r>
        <w:t xml:space="preserve"> </w:t>
      </w:r>
      <w:r>
        <w:rPr>
          <w:lang w:val="en-US"/>
        </w:rPr>
        <w:t>DTM</w:t>
      </w:r>
      <w:r>
        <w:t xml:space="preserve"> 7557, №</w:t>
      </w:r>
      <w:r>
        <w:rPr>
          <w:lang w:val="en-US"/>
        </w:rPr>
        <w:t>AHA</w:t>
      </w:r>
      <w:r>
        <w:t>44017</w:t>
      </w:r>
      <w:r>
        <w:rPr>
          <w:color w:val="000000"/>
        </w:rPr>
        <w:t xml:space="preserve"> – фиксированного шага, тянущий, металлический</w:t>
      </w:r>
      <w:r>
        <w:rPr>
          <w:color w:val="000000"/>
          <w:spacing w:val="1"/>
        </w:rPr>
        <w:t xml:space="preserve">. </w:t>
      </w:r>
      <w:r>
        <w:rPr>
          <w:color w:val="000000"/>
        </w:rPr>
        <w:t>Направление вращения винта – правое. Число лопастей – 2.</w:t>
      </w:r>
    </w:p>
    <w:p w14:paraId="69880E7D" w14:textId="77777777" w:rsidR="00021401" w:rsidRDefault="00021401">
      <w:pPr>
        <w:shd w:val="clear" w:color="auto" w:fill="FFFFFF"/>
        <w:spacing w:before="62" w:line="278" w:lineRule="exact"/>
        <w:ind w:left="14" w:firstLine="552"/>
        <w:jc w:val="both"/>
        <w:rPr>
          <w:color w:val="000000"/>
        </w:rPr>
      </w:pPr>
    </w:p>
    <w:p w14:paraId="23A0B059" w14:textId="77777777" w:rsidR="00021401" w:rsidRDefault="00DE1D3E">
      <w:pPr>
        <w:pStyle w:val="3"/>
        <w:rPr>
          <w:color w:val="993300"/>
        </w:rPr>
      </w:pPr>
      <w:bookmarkStart w:id="130" w:name="_Toc155798711"/>
      <w:r>
        <w:rPr>
          <w:color w:val="000000"/>
        </w:rPr>
        <w:t>Система запуска</w:t>
      </w:r>
      <w:bookmarkEnd w:id="130"/>
    </w:p>
    <w:p w14:paraId="6699FF20" w14:textId="77777777" w:rsidR="00021401" w:rsidRDefault="00021401">
      <w:pPr>
        <w:shd w:val="clear" w:color="auto" w:fill="FFFFFF"/>
        <w:ind w:left="11" w:firstLine="550"/>
        <w:jc w:val="both"/>
        <w:rPr>
          <w:color w:val="000000"/>
        </w:rPr>
      </w:pPr>
    </w:p>
    <w:p w14:paraId="3CDD62B0" w14:textId="77777777" w:rsidR="00021401" w:rsidRDefault="00DE1D3E">
      <w:pPr>
        <w:shd w:val="clear" w:color="auto" w:fill="FFFFFF"/>
        <w:ind w:left="11" w:firstLine="550"/>
        <w:jc w:val="both"/>
        <w:rPr>
          <w:color w:val="000000"/>
        </w:rPr>
      </w:pPr>
      <w:r>
        <w:rPr>
          <w:color w:val="000000"/>
        </w:rPr>
        <w:t>Система запуска состоит из аккумуляторной батареи и стартера.</w:t>
      </w:r>
    </w:p>
    <w:p w14:paraId="141FE1A4" w14:textId="77777777" w:rsidR="00021401" w:rsidRDefault="00DE1D3E">
      <w:pPr>
        <w:shd w:val="clear" w:color="auto" w:fill="FFFFFF"/>
        <w:ind w:left="11" w:firstLine="550"/>
        <w:jc w:val="both"/>
        <w:rPr>
          <w:color w:val="000000"/>
        </w:rPr>
      </w:pPr>
      <w:r>
        <w:rPr>
          <w:color w:val="000000"/>
        </w:rPr>
        <w:lastRenderedPageBreak/>
        <w:t>Запуск двигателя осуществляется от бортовой аккумуляторной батареи элек</w:t>
      </w:r>
      <w:r>
        <w:rPr>
          <w:color w:val="000000"/>
        </w:rPr>
        <w:t>тростартером. Электрические коммутации в системе запуска двигателя осуществляются замком зажигания.</w:t>
      </w:r>
    </w:p>
    <w:p w14:paraId="2620130B" w14:textId="77777777" w:rsidR="00021401" w:rsidRDefault="00DE1D3E">
      <w:pPr>
        <w:pStyle w:val="3"/>
        <w:rPr>
          <w:color w:val="993300"/>
        </w:rPr>
      </w:pPr>
      <w:bookmarkStart w:id="131" w:name="_Toc155798712"/>
      <w:r>
        <w:rPr>
          <w:color w:val="000000"/>
        </w:rPr>
        <w:t>Система управления двигателем</w:t>
      </w:r>
      <w:bookmarkEnd w:id="131"/>
    </w:p>
    <w:p w14:paraId="378744E5" w14:textId="77777777" w:rsidR="00021401" w:rsidRDefault="00021401">
      <w:pPr>
        <w:shd w:val="clear" w:color="auto" w:fill="FFFFFF"/>
        <w:ind w:left="561"/>
        <w:rPr>
          <w:color w:val="000000"/>
          <w:spacing w:val="3"/>
        </w:rPr>
      </w:pPr>
    </w:p>
    <w:p w14:paraId="5B6ACBFF" w14:textId="77777777" w:rsidR="00021401" w:rsidRDefault="00DE1D3E">
      <w:pPr>
        <w:shd w:val="clear" w:color="auto" w:fill="FFFFFF"/>
        <w:ind w:firstLine="561"/>
        <w:jc w:val="both"/>
        <w:rPr>
          <w:color w:val="000000"/>
        </w:rPr>
      </w:pPr>
      <w:r>
        <w:rPr>
          <w:color w:val="000000"/>
          <w:spacing w:val="3"/>
        </w:rPr>
        <w:t>Управление двигателем состоит из рычага управления двигателем, рычага контроля смеси и системы тяг управления.</w:t>
      </w:r>
      <w:r>
        <w:rPr>
          <w:color w:val="000000"/>
        </w:rPr>
        <w:t xml:space="preserve"> </w:t>
      </w:r>
    </w:p>
    <w:p w14:paraId="2B20E86E" w14:textId="77777777" w:rsidR="00021401" w:rsidRDefault="00021401">
      <w:pPr>
        <w:shd w:val="clear" w:color="auto" w:fill="FFFFFF"/>
        <w:ind w:left="561"/>
        <w:rPr>
          <w:color w:val="000000"/>
        </w:rPr>
      </w:pPr>
    </w:p>
    <w:p w14:paraId="288181EE" w14:textId="77777777" w:rsidR="00021401" w:rsidRDefault="00DE1D3E">
      <w:pPr>
        <w:pStyle w:val="3"/>
        <w:rPr>
          <w:color w:val="993300"/>
          <w:sz w:val="28"/>
        </w:rPr>
      </w:pPr>
      <w:bookmarkStart w:id="132" w:name="_Toc155798713"/>
      <w:proofErr w:type="spellStart"/>
      <w:r>
        <w:rPr>
          <w:color w:val="000000"/>
        </w:rPr>
        <w:t>Моторама</w:t>
      </w:r>
      <w:bookmarkEnd w:id="132"/>
      <w:proofErr w:type="spellEnd"/>
    </w:p>
    <w:p w14:paraId="0B624342" w14:textId="77777777" w:rsidR="00021401" w:rsidRDefault="00021401">
      <w:pPr>
        <w:shd w:val="clear" w:color="auto" w:fill="FFFFFF"/>
        <w:spacing w:line="283" w:lineRule="exact"/>
        <w:ind w:left="5" w:right="38" w:firstLine="557"/>
        <w:jc w:val="both"/>
        <w:rPr>
          <w:color w:val="993300"/>
          <w:spacing w:val="5"/>
          <w:sz w:val="28"/>
        </w:rPr>
      </w:pPr>
    </w:p>
    <w:p w14:paraId="53BAEC81" w14:textId="77777777" w:rsidR="00021401" w:rsidRDefault="00DE1D3E">
      <w:pPr>
        <w:shd w:val="clear" w:color="auto" w:fill="FFFFFF"/>
        <w:ind w:firstLine="561"/>
        <w:jc w:val="both"/>
        <w:rPr>
          <w:color w:val="000000"/>
          <w:spacing w:val="3"/>
        </w:rPr>
      </w:pPr>
      <w:proofErr w:type="spellStart"/>
      <w:r>
        <w:rPr>
          <w:color w:val="000000"/>
          <w:spacing w:val="3"/>
        </w:rPr>
        <w:t>Моторама</w:t>
      </w:r>
      <w:proofErr w:type="spellEnd"/>
      <w:r>
        <w:rPr>
          <w:color w:val="000000"/>
          <w:spacing w:val="3"/>
        </w:rPr>
        <w:t xml:space="preserve"> конструктивно представляет собой ферму, изготовленную из стальных труб диаметром 25 и 30мм. Болты крепления </w:t>
      </w:r>
      <w:proofErr w:type="spellStart"/>
      <w:r>
        <w:rPr>
          <w:color w:val="000000"/>
          <w:spacing w:val="3"/>
        </w:rPr>
        <w:t>моторамы</w:t>
      </w:r>
      <w:proofErr w:type="spellEnd"/>
      <w:r>
        <w:rPr>
          <w:color w:val="000000"/>
          <w:spacing w:val="3"/>
        </w:rPr>
        <w:t xml:space="preserve"> к фюзеляжу изготовлены из стали диаметром 8 мм. Подушки-амортизаторы изготовлены из резины.</w:t>
      </w:r>
    </w:p>
    <w:p w14:paraId="450FED2D" w14:textId="77777777" w:rsidR="00021401" w:rsidRDefault="00021401">
      <w:pPr>
        <w:rPr>
          <w:color w:val="993300"/>
          <w:spacing w:val="3"/>
        </w:rPr>
      </w:pPr>
    </w:p>
    <w:p w14:paraId="0F0AA8CC" w14:textId="77777777" w:rsidR="00021401" w:rsidRDefault="00021401">
      <w:pPr>
        <w:rPr>
          <w:color w:val="993300"/>
        </w:rPr>
      </w:pPr>
    </w:p>
    <w:p w14:paraId="26FA5E98" w14:textId="77777777" w:rsidR="00021401" w:rsidRDefault="00DE1D3E">
      <w:pPr>
        <w:pStyle w:val="2"/>
        <w:rPr>
          <w:color w:val="993300"/>
        </w:rPr>
      </w:pPr>
      <w:bookmarkStart w:id="133" w:name="_Toc155798714"/>
      <w:r>
        <w:t>Топливная система</w:t>
      </w:r>
      <w:bookmarkEnd w:id="133"/>
    </w:p>
    <w:p w14:paraId="6E0BC7CE" w14:textId="77777777" w:rsidR="00021401" w:rsidRDefault="00021401">
      <w:pPr>
        <w:ind w:firstLine="540"/>
        <w:jc w:val="both"/>
        <w:rPr>
          <w:color w:val="000000"/>
        </w:rPr>
      </w:pPr>
    </w:p>
    <w:p w14:paraId="54FD1AD4" w14:textId="77777777" w:rsidR="00021401" w:rsidRDefault="00DE1D3E">
      <w:pPr>
        <w:ind w:firstLine="540"/>
        <w:jc w:val="both"/>
        <w:rPr>
          <w:color w:val="000000"/>
        </w:rPr>
      </w:pPr>
      <w:r>
        <w:rPr>
          <w:color w:val="000000"/>
        </w:rPr>
        <w:t>Топливн</w:t>
      </w:r>
      <w:r>
        <w:rPr>
          <w:color w:val="000000"/>
        </w:rPr>
        <w:t>ая система предназначена для размещения запаса топлива на самолете подачи его к двигателю с потребным расходом на всех режимах и высотах полета.</w:t>
      </w:r>
    </w:p>
    <w:p w14:paraId="0CFB0D90" w14:textId="77777777" w:rsidR="00021401" w:rsidRDefault="00DE1D3E">
      <w:pPr>
        <w:shd w:val="clear" w:color="auto" w:fill="FFFFFF"/>
        <w:ind w:firstLine="540"/>
        <w:jc w:val="both"/>
        <w:rPr>
          <w:color w:val="000000"/>
        </w:rPr>
      </w:pPr>
      <w:r>
        <w:rPr>
          <w:color w:val="000000"/>
        </w:rPr>
        <w:t>На самолете C-172</w:t>
      </w:r>
      <w:r>
        <w:rPr>
          <w:color w:val="000000"/>
          <w:lang w:val="en-US"/>
        </w:rPr>
        <w:t>K</w:t>
      </w:r>
      <w:r>
        <w:rPr>
          <w:color w:val="000000"/>
        </w:rPr>
        <w:t xml:space="preserve"> топливо размещается в крыльевых топливных баках, которые выполнены из дюралюминия. Топливо п</w:t>
      </w:r>
      <w:r>
        <w:rPr>
          <w:color w:val="000000"/>
        </w:rPr>
        <w:t>оступает в карбюратор самотеком через кран и фильтр.</w:t>
      </w:r>
    </w:p>
    <w:p w14:paraId="1643F8EC" w14:textId="77777777" w:rsidR="00021401" w:rsidRDefault="00DE1D3E">
      <w:pPr>
        <w:ind w:firstLine="540"/>
        <w:rPr>
          <w:color w:val="000000"/>
        </w:rPr>
      </w:pPr>
      <w:r>
        <w:rPr>
          <w:color w:val="000000"/>
        </w:rPr>
        <w:t>Заправка баков топливом осуществляется через верхние заправочные горловины.</w:t>
      </w:r>
    </w:p>
    <w:p w14:paraId="48B144A2" w14:textId="77777777" w:rsidR="00021401" w:rsidRDefault="00DE1D3E">
      <w:pPr>
        <w:ind w:firstLine="540"/>
        <w:jc w:val="both"/>
        <w:rPr>
          <w:color w:val="000000"/>
        </w:rPr>
      </w:pPr>
      <w:r>
        <w:rPr>
          <w:color w:val="000000"/>
        </w:rPr>
        <w:t>Количество топлива в топливных баках определяется по топливомерам, расположенным на приборной доске.</w:t>
      </w:r>
    </w:p>
    <w:p w14:paraId="53A2DEF4" w14:textId="77777777" w:rsidR="00021401" w:rsidRDefault="00DE1D3E">
      <w:pPr>
        <w:ind w:firstLine="540"/>
        <w:rPr>
          <w:color w:val="000000"/>
        </w:rPr>
      </w:pPr>
      <w:r>
        <w:rPr>
          <w:color w:val="000000"/>
        </w:rPr>
        <w:t xml:space="preserve">Нормальная работа </w:t>
      </w:r>
      <w:r>
        <w:rPr>
          <w:color w:val="000000"/>
        </w:rPr>
        <w:t>топливной системы рассчитана на температуру окружающей среды +35</w:t>
      </w:r>
      <w:r>
        <w:rPr>
          <w:color w:val="000000"/>
          <w:vertAlign w:val="superscript"/>
        </w:rPr>
        <w:t>о</w:t>
      </w:r>
      <w:r>
        <w:rPr>
          <w:color w:val="000000"/>
        </w:rPr>
        <w:t>С до –35</w:t>
      </w:r>
      <w:r>
        <w:rPr>
          <w:color w:val="000000"/>
          <w:vertAlign w:val="superscript"/>
        </w:rPr>
        <w:t>о</w:t>
      </w:r>
      <w:r>
        <w:rPr>
          <w:color w:val="000000"/>
        </w:rPr>
        <w:t>С на высотах до 3800 м.</w:t>
      </w:r>
    </w:p>
    <w:p w14:paraId="2A502A42" w14:textId="77777777" w:rsidR="00021401" w:rsidRDefault="00DE1D3E">
      <w:pPr>
        <w:ind w:firstLine="540"/>
        <w:jc w:val="both"/>
        <w:rPr>
          <w:color w:val="000000"/>
        </w:rPr>
      </w:pPr>
      <w:r>
        <w:rPr>
          <w:color w:val="000000"/>
        </w:rPr>
        <w:t xml:space="preserve">Топливом для двигателя является бензин: 100 </w:t>
      </w:r>
      <w:r>
        <w:rPr>
          <w:color w:val="000000"/>
          <w:lang w:val="en-US"/>
        </w:rPr>
        <w:t>LL</w:t>
      </w:r>
      <w:r>
        <w:rPr>
          <w:color w:val="000000"/>
        </w:rPr>
        <w:t xml:space="preserve"> или автобензин с ОЧ не менее 93. Общая заправка составляет 158 л.</w:t>
      </w:r>
    </w:p>
    <w:p w14:paraId="6071E3DE" w14:textId="77777777" w:rsidR="00021401" w:rsidRDefault="00021401">
      <w:pPr>
        <w:jc w:val="both"/>
        <w:rPr>
          <w:color w:val="000000"/>
          <w:spacing w:val="6"/>
        </w:rPr>
      </w:pPr>
    </w:p>
    <w:p w14:paraId="0C3F96D7" w14:textId="77777777" w:rsidR="00021401" w:rsidRDefault="00DE1D3E">
      <w:pPr>
        <w:pStyle w:val="310"/>
      </w:pPr>
      <w:r>
        <w:t xml:space="preserve">Топливный переключатель должен находиться в </w:t>
      </w:r>
      <w:r>
        <w:t xml:space="preserve">положении ОБА на этапах: взлёт, набор, посадка и маневрирование, которые включают в себя скольжение, </w:t>
      </w:r>
      <w:proofErr w:type="spellStart"/>
      <w:r>
        <w:t>юзы</w:t>
      </w:r>
      <w:proofErr w:type="spellEnd"/>
      <w:r>
        <w:t xml:space="preserve"> (торможение). Работа от "Левого" или "Правого" бака допускается в режиме крейсерского полёта.</w:t>
      </w:r>
    </w:p>
    <w:p w14:paraId="7E8A6BC0" w14:textId="77777777" w:rsidR="00021401" w:rsidRDefault="00021401">
      <w:pPr>
        <w:ind w:firstLine="540"/>
        <w:jc w:val="both"/>
        <w:rPr>
          <w:b/>
          <w:bCs/>
          <w:spacing w:val="6"/>
        </w:rPr>
      </w:pPr>
    </w:p>
    <w:p w14:paraId="1F54A70D" w14:textId="77777777" w:rsidR="00021401" w:rsidRDefault="00DE1D3E">
      <w:pPr>
        <w:jc w:val="both"/>
        <w:rPr>
          <w:spacing w:val="6"/>
        </w:rPr>
      </w:pPr>
      <w:r>
        <w:rPr>
          <w:b/>
          <w:bCs/>
          <w:spacing w:val="6"/>
        </w:rPr>
        <w:t>Примечание:</w:t>
      </w:r>
      <w:r>
        <w:rPr>
          <w:spacing w:val="6"/>
        </w:rPr>
        <w:t xml:space="preserve"> </w:t>
      </w:r>
    </w:p>
    <w:p w14:paraId="0D9972C5" w14:textId="77777777" w:rsidR="00021401" w:rsidRDefault="00DE1D3E">
      <w:pPr>
        <w:numPr>
          <w:ilvl w:val="0"/>
          <w:numId w:val="67"/>
        </w:numPr>
        <w:tabs>
          <w:tab w:val="left" w:pos="900"/>
        </w:tabs>
        <w:ind w:left="900"/>
        <w:jc w:val="both"/>
        <w:rPr>
          <w:color w:val="993300"/>
        </w:rPr>
      </w:pPr>
      <w:r>
        <w:rPr>
          <w:spacing w:val="6"/>
        </w:rPr>
        <w:t xml:space="preserve">При малом количестве топлива (1/8 бака и </w:t>
      </w:r>
      <w:r>
        <w:rPr>
          <w:spacing w:val="6"/>
        </w:rPr>
        <w:t>менее), следует избегать крутого снижения, из-за возможности открытия штуцеров отбора топлива топливного бака, что может вызвать временную нехватку топлива. Если такая нехватка всё же имеет место, выравнивание самолёта восстановит мощность за 20 секунд.</w:t>
      </w:r>
    </w:p>
    <w:p w14:paraId="52D4A943" w14:textId="77777777" w:rsidR="00021401" w:rsidRDefault="00DE1D3E">
      <w:pPr>
        <w:numPr>
          <w:ilvl w:val="0"/>
          <w:numId w:val="67"/>
        </w:numPr>
        <w:tabs>
          <w:tab w:val="left" w:pos="900"/>
        </w:tabs>
        <w:ind w:left="900"/>
        <w:jc w:val="both"/>
        <w:rPr>
          <w:spacing w:val="6"/>
        </w:rPr>
      </w:pPr>
      <w:r>
        <w:rPr>
          <w:spacing w:val="6"/>
        </w:rPr>
        <w:t>Ко</w:t>
      </w:r>
      <w:r>
        <w:rPr>
          <w:spacing w:val="6"/>
        </w:rPr>
        <w:t>гда топливный селектор находится в положении "ВОТН" (оба) в крейсерском полёте, неравномерный поток топлива от каждого бака может иметь место в том случае, если полет выполняется с креном. Появившийся в этом случае перевес может быть уменьшен постепенно пу</w:t>
      </w:r>
      <w:r>
        <w:rPr>
          <w:spacing w:val="6"/>
        </w:rPr>
        <w:t>тём поворачивания топливного переключателя в сторону "тяжелого" крыла.</w:t>
      </w:r>
    </w:p>
    <w:p w14:paraId="436E43EF" w14:textId="77777777" w:rsidR="00021401" w:rsidRDefault="00021401">
      <w:pPr>
        <w:ind w:left="540"/>
        <w:jc w:val="both"/>
      </w:pPr>
    </w:p>
    <w:p w14:paraId="7831046F" w14:textId="77777777" w:rsidR="00021401" w:rsidRDefault="00DE1D3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935" distR="114935" simplePos="0" relativeHeight="251660800" behindDoc="0" locked="0" layoutInCell="0" allowOverlap="1" wp14:anchorId="4D2CF39C" wp14:editId="508A8FF9">
                <wp:simplePos x="0" y="0"/>
                <wp:positionH relativeFrom="column">
                  <wp:posOffset>3886200</wp:posOffset>
                </wp:positionH>
                <wp:positionV relativeFrom="paragraph">
                  <wp:posOffset>4846320</wp:posOffset>
                </wp:positionV>
                <wp:extent cx="1029335" cy="457835"/>
                <wp:effectExtent l="0" t="0" r="0" b="0"/>
                <wp:wrapNone/>
                <wp:docPr id="10" name="Прямоугольник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2B8DABD" w14:textId="77777777" w:rsidR="00021401" w:rsidRDefault="00021401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2CF39C" id="Прямоугольник 144" o:spid="_x0000_s1032" style="position:absolute;left:0;text-align:left;margin-left:306pt;margin-top:381.6pt;width:81.05pt;height:36.05pt;z-index:25166080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" o:allowincell="f" stroked="f" strokeweight="0">
                <v:textbox>
                  <w:txbxContent>
                    <w:p w14:paraId="42B8DABD" w14:textId="77777777" w:rsidR="00021401" w:rsidRDefault="0002140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C2174D" wp14:editId="2704C8A1">
            <wp:extent cx="4528820" cy="5232400"/>
            <wp:effectExtent l="0" t="0" r="0" b="0"/>
            <wp:docPr id="11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" t="-8" r="-9" b="-8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03A6" w14:textId="77777777" w:rsidR="00021401" w:rsidRDefault="00DE1D3E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Рис. </w:t>
      </w:r>
      <w:proofErr w:type="gramStart"/>
      <w:r>
        <w:rPr>
          <w:b/>
          <w:sz w:val="20"/>
          <w:szCs w:val="20"/>
        </w:rPr>
        <w:t>8  Схема</w:t>
      </w:r>
      <w:proofErr w:type="gramEnd"/>
      <w:r>
        <w:rPr>
          <w:b/>
          <w:sz w:val="20"/>
          <w:szCs w:val="20"/>
        </w:rPr>
        <w:t xml:space="preserve"> топливной системы</w:t>
      </w:r>
    </w:p>
    <w:p w14:paraId="628CAB61" w14:textId="77777777" w:rsidR="00021401" w:rsidRDefault="00021401">
      <w:pPr>
        <w:jc w:val="center"/>
        <w:rPr>
          <w:b/>
          <w:sz w:val="20"/>
          <w:szCs w:val="20"/>
        </w:rPr>
      </w:pPr>
    </w:p>
    <w:p w14:paraId="49978B4B" w14:textId="77777777" w:rsidR="00021401" w:rsidRDefault="00021401">
      <w:pPr>
        <w:jc w:val="center"/>
        <w:rPr>
          <w:b/>
          <w:sz w:val="20"/>
          <w:szCs w:val="20"/>
        </w:rPr>
      </w:pPr>
    </w:p>
    <w:p w14:paraId="55C79B08" w14:textId="77777777" w:rsidR="00021401" w:rsidRDefault="00DE1D3E">
      <w:pPr>
        <w:pStyle w:val="2"/>
        <w:rPr>
          <w:color w:val="000000"/>
        </w:rPr>
      </w:pPr>
      <w:bookmarkStart w:id="134" w:name="_Toc155798715"/>
      <w:r>
        <w:rPr>
          <w:color w:val="000000"/>
        </w:rPr>
        <w:t>Масляная система</w:t>
      </w:r>
      <w:bookmarkEnd w:id="134"/>
    </w:p>
    <w:p w14:paraId="65935320" w14:textId="77777777" w:rsidR="00021401" w:rsidRDefault="00021401">
      <w:pPr>
        <w:ind w:firstLine="540"/>
        <w:jc w:val="both"/>
        <w:rPr>
          <w:color w:val="993300"/>
        </w:rPr>
      </w:pPr>
    </w:p>
    <w:p w14:paraId="5FE8EEEE" w14:textId="77777777" w:rsidR="00021401" w:rsidRDefault="00DE1D3E">
      <w:pPr>
        <w:ind w:firstLine="540"/>
        <w:jc w:val="both"/>
      </w:pPr>
      <w:r>
        <w:t>Масляная система самолета C-172</w:t>
      </w:r>
      <w:r>
        <w:rPr>
          <w:lang w:val="en-US"/>
        </w:rPr>
        <w:t>K</w:t>
      </w:r>
      <w:r>
        <w:t xml:space="preserve"> циркуляционного типа. Предназначена для смазки деталей двигателя под давлением посредством ма</w:t>
      </w:r>
      <w:r>
        <w:t xml:space="preserve">сляных коллекторов и распылителей. </w:t>
      </w:r>
    </w:p>
    <w:p w14:paraId="0623076B" w14:textId="77777777" w:rsidR="00021401" w:rsidRDefault="00DE1D3E">
      <w:pPr>
        <w:ind w:firstLine="540"/>
        <w:jc w:val="both"/>
      </w:pPr>
      <w:r>
        <w:t>Основные агрегаты: маслонасос, сетчатый масляный фильтр, масляный радиатор с перепускным клапаном, стравливающий клапан и маслоотстойник.</w:t>
      </w:r>
    </w:p>
    <w:p w14:paraId="08E03704" w14:textId="77777777" w:rsidR="00021401" w:rsidRDefault="00DE1D3E">
      <w:pPr>
        <w:ind w:firstLine="540"/>
        <w:jc w:val="both"/>
      </w:pPr>
      <w:r>
        <w:t>Емкость маслоотстойника составляет 9,5 л.</w:t>
      </w:r>
    </w:p>
    <w:p w14:paraId="1CAB4F33" w14:textId="77777777" w:rsidR="00021401" w:rsidRDefault="00DE1D3E">
      <w:pPr>
        <w:ind w:firstLine="540"/>
        <w:jc w:val="both"/>
      </w:pPr>
      <w:r>
        <w:t xml:space="preserve">Применяемое масло </w:t>
      </w:r>
      <w:r>
        <w:rPr>
          <w:b/>
        </w:rPr>
        <w:t xml:space="preserve">– </w:t>
      </w:r>
      <w:r>
        <w:rPr>
          <w:lang w:val="en-US"/>
        </w:rPr>
        <w:t>EXSON</w:t>
      </w:r>
      <w:r>
        <w:rPr>
          <w:bCs/>
        </w:rPr>
        <w:t xml:space="preserve">, </w:t>
      </w:r>
      <w:r>
        <w:rPr>
          <w:bCs/>
          <w:lang w:val="en-US"/>
        </w:rPr>
        <w:t>Aeroshell</w:t>
      </w:r>
    </w:p>
    <w:p w14:paraId="730A1A96" w14:textId="77777777" w:rsidR="00021401" w:rsidRDefault="00021401">
      <w:pPr>
        <w:ind w:firstLine="540"/>
        <w:jc w:val="both"/>
      </w:pPr>
    </w:p>
    <w:tbl>
      <w:tblPr>
        <w:tblW w:w="6310" w:type="dxa"/>
        <w:tblInd w:w="1610" w:type="dxa"/>
        <w:tblLayout w:type="fixed"/>
        <w:tblLook w:val="04A0" w:firstRow="1" w:lastRow="0" w:firstColumn="1" w:lastColumn="0" w:noHBand="0" w:noVBand="1"/>
      </w:tblPr>
      <w:tblGrid>
        <w:gridCol w:w="2340"/>
        <w:gridCol w:w="3970"/>
      </w:tblGrid>
      <w:tr w:rsidR="00021401" w14:paraId="39D2248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DC22" w14:textId="77777777" w:rsidR="00021401" w:rsidRDefault="00DE1D3E">
            <w:pPr>
              <w:jc w:val="center"/>
              <w:rPr>
                <w:color w:val="000000"/>
                <w:spacing w:val="-2"/>
                <w:szCs w:val="21"/>
              </w:rPr>
            </w:pPr>
            <w:r>
              <w:rPr>
                <w:color w:val="000000"/>
                <w:spacing w:val="-2"/>
                <w:szCs w:val="21"/>
              </w:rPr>
              <w:t>Со</w:t>
            </w:r>
            <w:r>
              <w:rPr>
                <w:color w:val="000000"/>
                <w:spacing w:val="-2"/>
                <w:szCs w:val="21"/>
              </w:rPr>
              <w:t>рт масла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F711" w14:textId="77777777" w:rsidR="00021401" w:rsidRDefault="00DE1D3E">
            <w:pPr>
              <w:jc w:val="center"/>
              <w:rPr>
                <w:color w:val="000000"/>
                <w:spacing w:val="-2"/>
                <w:szCs w:val="21"/>
              </w:rPr>
            </w:pPr>
            <w:r>
              <w:rPr>
                <w:color w:val="000000"/>
                <w:spacing w:val="-2"/>
                <w:szCs w:val="21"/>
              </w:rPr>
              <w:t>Температура наружного воздуха</w:t>
            </w:r>
          </w:p>
        </w:tc>
      </w:tr>
      <w:tr w:rsidR="00021401" w14:paraId="2261BA36" w14:textId="77777777">
        <w:trPr>
          <w:trHeight w:val="41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0820C" w14:textId="77777777" w:rsidR="00021401" w:rsidRDefault="00DE1D3E">
            <w:pPr>
              <w:shd w:val="clear" w:color="auto" w:fill="FFFFFF"/>
              <w:jc w:val="center"/>
            </w:pPr>
            <w:r>
              <w:rPr>
                <w:color w:val="000000"/>
                <w:spacing w:val="-2"/>
                <w:szCs w:val="21"/>
                <w:lang w:val="en-US"/>
              </w:rPr>
              <w:t>S</w:t>
            </w:r>
            <w:r>
              <w:rPr>
                <w:color w:val="000000"/>
                <w:spacing w:val="-2"/>
                <w:szCs w:val="21"/>
              </w:rPr>
              <w:t>АЕ 50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9DDE0" w14:textId="77777777" w:rsidR="00021401" w:rsidRDefault="00DE1D3E">
            <w:pPr>
              <w:shd w:val="clear" w:color="auto" w:fill="FFFFFF"/>
              <w:ind w:left="792"/>
              <w:rPr>
                <w:color w:val="000000"/>
                <w:spacing w:val="-2"/>
                <w:szCs w:val="21"/>
              </w:rPr>
            </w:pPr>
            <w:r>
              <w:rPr>
                <w:color w:val="000000"/>
                <w:spacing w:val="-2"/>
                <w:szCs w:val="21"/>
              </w:rPr>
              <w:t>выше 15° С</w:t>
            </w:r>
          </w:p>
        </w:tc>
      </w:tr>
      <w:tr w:rsidR="00021401" w14:paraId="7C0EC8E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1694F" w14:textId="77777777" w:rsidR="00021401" w:rsidRDefault="00DE1D3E">
            <w:pPr>
              <w:shd w:val="clear" w:color="auto" w:fill="FFFFFF"/>
              <w:spacing w:before="14" w:line="226" w:lineRule="exact"/>
              <w:jc w:val="center"/>
              <w:rPr>
                <w:color w:val="000000"/>
                <w:spacing w:val="-6"/>
                <w:szCs w:val="21"/>
              </w:rPr>
            </w:pPr>
            <w:r>
              <w:rPr>
                <w:color w:val="000000"/>
                <w:spacing w:val="-6"/>
                <w:szCs w:val="21"/>
                <w:lang w:val="en-US"/>
              </w:rPr>
              <w:t>S</w:t>
            </w:r>
            <w:r>
              <w:rPr>
                <w:color w:val="000000"/>
                <w:spacing w:val="-6"/>
                <w:szCs w:val="21"/>
              </w:rPr>
              <w:t>АЕ 40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1BE4F" w14:textId="77777777" w:rsidR="00021401" w:rsidRDefault="00DE1D3E">
            <w:pPr>
              <w:shd w:val="clear" w:color="auto" w:fill="FFFFFF"/>
              <w:spacing w:before="14" w:line="226" w:lineRule="exact"/>
              <w:ind w:left="792"/>
              <w:rPr>
                <w:color w:val="000000"/>
                <w:spacing w:val="-6"/>
                <w:szCs w:val="21"/>
              </w:rPr>
            </w:pPr>
            <w:r>
              <w:rPr>
                <w:color w:val="000000"/>
                <w:spacing w:val="-6"/>
                <w:szCs w:val="21"/>
              </w:rPr>
              <w:t>от -1</w:t>
            </w:r>
            <w:r>
              <w:rPr>
                <w:color w:val="000000"/>
                <w:spacing w:val="-6"/>
                <w:szCs w:val="21"/>
                <w:vertAlign w:val="superscript"/>
              </w:rPr>
              <w:t>о</w:t>
            </w:r>
            <w:r>
              <w:rPr>
                <w:color w:val="000000"/>
                <w:spacing w:val="-6"/>
                <w:szCs w:val="21"/>
              </w:rPr>
              <w:t>С до 32</w:t>
            </w:r>
            <w:r>
              <w:rPr>
                <w:color w:val="000000"/>
                <w:spacing w:val="-6"/>
                <w:szCs w:val="21"/>
                <w:vertAlign w:val="superscript"/>
              </w:rPr>
              <w:t>о</w:t>
            </w:r>
            <w:r>
              <w:rPr>
                <w:color w:val="000000"/>
                <w:spacing w:val="-6"/>
                <w:szCs w:val="21"/>
              </w:rPr>
              <w:t>С</w:t>
            </w:r>
          </w:p>
        </w:tc>
      </w:tr>
      <w:tr w:rsidR="00021401" w14:paraId="54DC3DD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DDE1E" w14:textId="77777777" w:rsidR="00021401" w:rsidRDefault="00DE1D3E">
            <w:pPr>
              <w:shd w:val="clear" w:color="auto" w:fill="FFFFFF"/>
              <w:spacing w:before="14" w:line="226" w:lineRule="exact"/>
              <w:jc w:val="center"/>
              <w:rPr>
                <w:color w:val="000000"/>
                <w:spacing w:val="-7"/>
                <w:szCs w:val="21"/>
              </w:rPr>
            </w:pPr>
            <w:r>
              <w:rPr>
                <w:color w:val="000000"/>
                <w:spacing w:val="-7"/>
                <w:szCs w:val="21"/>
                <w:lang w:val="en-US"/>
              </w:rPr>
              <w:t>S</w:t>
            </w:r>
            <w:r>
              <w:rPr>
                <w:color w:val="000000"/>
                <w:spacing w:val="-7"/>
                <w:szCs w:val="21"/>
              </w:rPr>
              <w:t>АЕ 20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F1884" w14:textId="77777777" w:rsidR="00021401" w:rsidRDefault="00DE1D3E">
            <w:pPr>
              <w:shd w:val="clear" w:color="auto" w:fill="FFFFFF"/>
              <w:spacing w:before="14" w:line="226" w:lineRule="exact"/>
              <w:ind w:left="792"/>
              <w:rPr>
                <w:color w:val="000000"/>
                <w:spacing w:val="-7"/>
                <w:szCs w:val="21"/>
              </w:rPr>
            </w:pPr>
            <w:r>
              <w:rPr>
                <w:color w:val="000000"/>
                <w:spacing w:val="4"/>
                <w:szCs w:val="21"/>
              </w:rPr>
              <w:t>от -30°С до 21° С</w:t>
            </w:r>
          </w:p>
        </w:tc>
      </w:tr>
    </w:tbl>
    <w:p w14:paraId="203D62A9" w14:textId="77777777" w:rsidR="00021401" w:rsidRDefault="00021401">
      <w:pPr>
        <w:ind w:firstLine="540"/>
        <w:jc w:val="both"/>
        <w:rPr>
          <w:color w:val="993300"/>
        </w:rPr>
      </w:pPr>
    </w:p>
    <w:p w14:paraId="6DFEA30A" w14:textId="77777777" w:rsidR="00021401" w:rsidRDefault="00DE1D3E">
      <w:pPr>
        <w:ind w:left="1980" w:hanging="1980"/>
        <w:jc w:val="both"/>
      </w:pPr>
      <w:r>
        <w:rPr>
          <w:b/>
        </w:rPr>
        <w:t>ПРИМЕЧАНИЕ</w:t>
      </w:r>
      <w:proofErr w:type="gramStart"/>
      <w:r>
        <w:rPr>
          <w:b/>
        </w:rPr>
        <w:t xml:space="preserve">: </w:t>
      </w:r>
      <w:r>
        <w:t>Не</w:t>
      </w:r>
      <w:proofErr w:type="gramEnd"/>
      <w:r>
        <w:t xml:space="preserve"> начинайте работу при количестве масла меньше, чем 6 кварт (6 л), заполните до уровня 7 кварт (7 л) для полетов продолжительностью </w:t>
      </w:r>
      <w:r>
        <w:lastRenderedPageBreak/>
        <w:t xml:space="preserve">менее трех часов. Для более продолжительных полетов заполните до 8 кварт (8 л). </w:t>
      </w:r>
    </w:p>
    <w:p w14:paraId="5CC1B8EF" w14:textId="77777777" w:rsidR="00021401" w:rsidRDefault="00021401">
      <w:pPr>
        <w:ind w:firstLine="540"/>
        <w:jc w:val="both"/>
        <w:rPr>
          <w:color w:val="993300"/>
        </w:rPr>
      </w:pPr>
    </w:p>
    <w:p w14:paraId="0EE07DDF" w14:textId="77777777" w:rsidR="00021401" w:rsidRDefault="00DE1D3E">
      <w:pPr>
        <w:pStyle w:val="2"/>
        <w:rPr>
          <w:color w:val="000000"/>
        </w:rPr>
      </w:pPr>
      <w:bookmarkStart w:id="135" w:name="_Toc155798716"/>
      <w:r>
        <w:rPr>
          <w:color w:val="000000"/>
        </w:rPr>
        <w:t>Система охлаждения</w:t>
      </w:r>
      <w:bookmarkEnd w:id="135"/>
    </w:p>
    <w:p w14:paraId="55498DB5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01CE2D5A" w14:textId="77777777" w:rsidR="00021401" w:rsidRDefault="00DE1D3E">
      <w:pPr>
        <w:ind w:firstLine="540"/>
        <w:jc w:val="both"/>
        <w:rPr>
          <w:color w:val="993300"/>
        </w:rPr>
      </w:pPr>
      <w:r>
        <w:rPr>
          <w:color w:val="000000"/>
        </w:rPr>
        <w:t>На двигателе предусмо</w:t>
      </w:r>
      <w:r>
        <w:rPr>
          <w:color w:val="000000"/>
        </w:rPr>
        <w:t>трена воздушная система охлаждения. Для повышения давления набегающего потока воздуха и для направления воздушного потока на ребра охлаждения цилиндров используются дефлекторы.</w:t>
      </w:r>
    </w:p>
    <w:p w14:paraId="5DAE8BF1" w14:textId="77777777" w:rsidR="00021401" w:rsidRDefault="00021401">
      <w:pPr>
        <w:ind w:firstLine="540"/>
        <w:jc w:val="both"/>
        <w:rPr>
          <w:color w:val="993300"/>
        </w:rPr>
      </w:pPr>
    </w:p>
    <w:p w14:paraId="0C3B89E1" w14:textId="77777777" w:rsidR="00021401" w:rsidRDefault="00DE1D3E">
      <w:pPr>
        <w:pStyle w:val="2"/>
        <w:tabs>
          <w:tab w:val="clear" w:pos="708"/>
          <w:tab w:val="left" w:pos="720"/>
        </w:tabs>
      </w:pPr>
      <w:bookmarkStart w:id="136" w:name="_Toc155798717"/>
      <w:r>
        <w:t>Система электроснабжения</w:t>
      </w:r>
      <w:bookmarkEnd w:id="136"/>
    </w:p>
    <w:p w14:paraId="63252160" w14:textId="77777777" w:rsidR="00021401" w:rsidRDefault="00021401">
      <w:pPr>
        <w:pStyle w:val="3"/>
        <w:numPr>
          <w:ilvl w:val="0"/>
          <w:numId w:val="0"/>
        </w:numPr>
        <w:spacing w:before="0" w:after="0"/>
        <w:ind w:left="720"/>
      </w:pPr>
    </w:p>
    <w:p w14:paraId="227E5943" w14:textId="77777777" w:rsidR="00021401" w:rsidRDefault="00DE1D3E">
      <w:pPr>
        <w:pStyle w:val="3"/>
        <w:tabs>
          <w:tab w:val="left" w:pos="1620"/>
        </w:tabs>
        <w:ind w:firstLine="0"/>
      </w:pPr>
      <w:bookmarkStart w:id="137" w:name="_Toc155798718"/>
      <w:r>
        <w:t>Общее</w:t>
      </w:r>
      <w:bookmarkEnd w:id="137"/>
    </w:p>
    <w:p w14:paraId="64331CB4" w14:textId="77777777" w:rsidR="00021401" w:rsidRDefault="00021401">
      <w:pPr>
        <w:shd w:val="clear" w:color="auto" w:fill="FFFFFF"/>
        <w:autoSpaceDE w:val="0"/>
        <w:ind w:firstLine="540"/>
        <w:jc w:val="both"/>
        <w:rPr>
          <w:spacing w:val="-3"/>
        </w:rPr>
      </w:pPr>
    </w:p>
    <w:p w14:paraId="17E11C88" w14:textId="77777777" w:rsidR="00021401" w:rsidRDefault="00DE1D3E">
      <w:pPr>
        <w:ind w:firstLine="540"/>
        <w:jc w:val="both"/>
        <w:rPr>
          <w:spacing w:val="-2"/>
        </w:rPr>
      </w:pPr>
      <w:r>
        <w:rPr>
          <w:spacing w:val="-2"/>
        </w:rPr>
        <w:t xml:space="preserve">Электропитание самолета </w:t>
      </w:r>
      <w:r>
        <w:rPr>
          <w:spacing w:val="-2"/>
        </w:rPr>
        <w:t>обеспечивается генератором переменного тока с выпрямителем, вырабатывающим постоянное напряжение 27В. Привод генератора осуществляется от двигателя. Аккумуляторная батарея напряжением 24В установлена с левой стороны перед стенкой моторного отсека, возле лю</w:t>
      </w:r>
      <w:r>
        <w:rPr>
          <w:spacing w:val="-2"/>
        </w:rPr>
        <w:t xml:space="preserve">чка доступа к двигателю. Главный выключатель управляет всеми </w:t>
      </w:r>
      <w:proofErr w:type="spellStart"/>
      <w:r>
        <w:rPr>
          <w:spacing w:val="-2"/>
        </w:rPr>
        <w:t>электроцепями</w:t>
      </w:r>
      <w:proofErr w:type="spellEnd"/>
      <w:r>
        <w:rPr>
          <w:spacing w:val="-2"/>
        </w:rPr>
        <w:t>, кроме часов и системы освещения.</w:t>
      </w:r>
    </w:p>
    <w:p w14:paraId="3210398A" w14:textId="77777777" w:rsidR="00021401" w:rsidRDefault="00DE1D3E">
      <w:pPr>
        <w:ind w:firstLine="540"/>
        <w:jc w:val="both"/>
        <w:rPr>
          <w:spacing w:val="-2"/>
        </w:rPr>
      </w:pPr>
      <w:r>
        <w:rPr>
          <w:spacing w:val="-2"/>
        </w:rPr>
        <w:t>С левой стороны на капоте выполнен лючок разъема подключения аэродромного питания.</w:t>
      </w:r>
    </w:p>
    <w:p w14:paraId="337C3C73" w14:textId="77777777" w:rsidR="00021401" w:rsidRDefault="00DE1D3E">
      <w:pPr>
        <w:shd w:val="clear" w:color="auto" w:fill="FFFFFF"/>
        <w:ind w:left="34"/>
        <w:jc w:val="center"/>
        <w:rPr>
          <w:b/>
          <w:bCs/>
          <w:color w:val="000000"/>
          <w:spacing w:val="-2"/>
          <w:szCs w:val="25"/>
        </w:rPr>
      </w:pPr>
      <w:r>
        <w:rPr>
          <w:b/>
          <w:bCs/>
          <w:noProof/>
          <w:color w:val="000000"/>
          <w:spacing w:val="-2"/>
          <w:szCs w:val="25"/>
        </w:rPr>
        <w:drawing>
          <wp:inline distT="0" distB="0" distL="0" distR="0" wp14:anchorId="7D919270" wp14:editId="54ABDD9B">
            <wp:extent cx="3370580" cy="4335145"/>
            <wp:effectExtent l="0" t="0" r="0" b="0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5" t="-11" r="-15" b="-11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CF09" w14:textId="77777777" w:rsidR="00021401" w:rsidRDefault="00DE1D3E">
      <w:pPr>
        <w:shd w:val="clear" w:color="auto" w:fill="FFFFFF"/>
        <w:ind w:left="34"/>
        <w:jc w:val="center"/>
        <w:rPr>
          <w:b/>
          <w:bCs/>
          <w:color w:val="000000"/>
          <w:spacing w:val="-2"/>
          <w:sz w:val="20"/>
          <w:szCs w:val="20"/>
          <w:lang w:val="en-US"/>
        </w:rPr>
      </w:pPr>
      <w:r>
        <w:rPr>
          <w:b/>
          <w:bCs/>
          <w:color w:val="000000"/>
          <w:spacing w:val="-2"/>
          <w:sz w:val="20"/>
          <w:szCs w:val="20"/>
        </w:rPr>
        <w:t>Рис</w:t>
      </w:r>
      <w:r>
        <w:rPr>
          <w:b/>
          <w:bCs/>
          <w:color w:val="000000"/>
          <w:spacing w:val="-2"/>
          <w:sz w:val="20"/>
          <w:szCs w:val="20"/>
          <w:lang w:val="en-US"/>
        </w:rPr>
        <w:t xml:space="preserve"> 8-2</w:t>
      </w:r>
      <w:r>
        <w:rPr>
          <w:b/>
          <w:bCs/>
          <w:color w:val="000000"/>
          <w:spacing w:val="-2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pacing w:val="-2"/>
          <w:sz w:val="20"/>
          <w:szCs w:val="20"/>
        </w:rPr>
        <w:t>Электросхема</w:t>
      </w:r>
      <w:proofErr w:type="spellEnd"/>
    </w:p>
    <w:p w14:paraId="523E5C24" w14:textId="77777777" w:rsidR="00021401" w:rsidRDefault="00021401">
      <w:pPr>
        <w:shd w:val="clear" w:color="auto" w:fill="FFFFFF"/>
        <w:ind w:left="34"/>
        <w:jc w:val="center"/>
        <w:rPr>
          <w:b/>
          <w:bCs/>
          <w:color w:val="000000"/>
          <w:spacing w:val="-2"/>
          <w:sz w:val="20"/>
          <w:szCs w:val="20"/>
          <w:lang w:val="en-US"/>
        </w:rPr>
      </w:pPr>
    </w:p>
    <w:p w14:paraId="3D61C30B" w14:textId="77777777" w:rsidR="00021401" w:rsidRDefault="00021401">
      <w:pPr>
        <w:pStyle w:val="3"/>
        <w:numPr>
          <w:ilvl w:val="0"/>
          <w:numId w:val="0"/>
        </w:numPr>
        <w:tabs>
          <w:tab w:val="left" w:pos="1620"/>
        </w:tabs>
        <w:ind w:left="720"/>
        <w:rPr>
          <w:b w:val="0"/>
          <w:bCs w:val="0"/>
          <w:color w:val="000000"/>
          <w:spacing w:val="-6"/>
          <w:sz w:val="20"/>
          <w:szCs w:val="20"/>
          <w:lang w:val="en-US"/>
        </w:rPr>
      </w:pPr>
    </w:p>
    <w:p w14:paraId="6A846166" w14:textId="77777777" w:rsidR="00021401" w:rsidRDefault="00DE1D3E">
      <w:pPr>
        <w:pStyle w:val="3"/>
        <w:tabs>
          <w:tab w:val="left" w:pos="1620"/>
        </w:tabs>
        <w:ind w:firstLine="0"/>
        <w:rPr>
          <w:b w:val="0"/>
          <w:bCs w:val="0"/>
          <w:color w:val="000000"/>
          <w:spacing w:val="-6"/>
        </w:rPr>
      </w:pPr>
      <w:bookmarkStart w:id="138" w:name="_Toc155798719"/>
      <w:r>
        <w:t>Главный   выключатель.</w:t>
      </w:r>
      <w:bookmarkEnd w:id="138"/>
    </w:p>
    <w:p w14:paraId="73996F2D" w14:textId="77777777" w:rsidR="00021401" w:rsidRDefault="00021401">
      <w:pPr>
        <w:ind w:firstLine="540"/>
        <w:jc w:val="both"/>
        <w:rPr>
          <w:b/>
          <w:bCs/>
          <w:color w:val="000000"/>
          <w:spacing w:val="-6"/>
        </w:rPr>
      </w:pPr>
    </w:p>
    <w:p w14:paraId="604B0B7B" w14:textId="77777777" w:rsidR="00021401" w:rsidRDefault="00DE1D3E">
      <w:pPr>
        <w:ind w:firstLine="540"/>
        <w:jc w:val="both"/>
        <w:rPr>
          <w:rFonts w:ascii="Arial" w:hAnsi="Arial" w:cs="Arial"/>
          <w:color w:val="993300"/>
          <w:sz w:val="20"/>
          <w:szCs w:val="20"/>
        </w:rPr>
      </w:pPr>
      <w:r>
        <w:rPr>
          <w:spacing w:val="-2"/>
        </w:rPr>
        <w:t>Главный выключа</w:t>
      </w:r>
      <w:r>
        <w:rPr>
          <w:spacing w:val="-2"/>
        </w:rPr>
        <w:t>тель включается втягиванием на себя. Продолжительная работа при отключенном генераторе может привести к отключению реле аккумуляторной батареи, в результате чего повторный запуск генератора становится невозможным</w:t>
      </w:r>
      <w:r>
        <w:rPr>
          <w:rFonts w:ascii="Arial" w:hAnsi="Arial" w:cs="Arial"/>
          <w:color w:val="993300"/>
          <w:sz w:val="20"/>
          <w:szCs w:val="20"/>
        </w:rPr>
        <w:t>.</w:t>
      </w:r>
    </w:p>
    <w:p w14:paraId="3A044A85" w14:textId="77777777" w:rsidR="00021401" w:rsidRDefault="00021401">
      <w:pPr>
        <w:shd w:val="clear" w:color="auto" w:fill="FFFFFF"/>
        <w:jc w:val="both"/>
        <w:rPr>
          <w:rFonts w:ascii="Arial" w:hAnsi="Arial" w:cs="Arial"/>
          <w:b/>
          <w:bCs/>
          <w:color w:val="993300"/>
          <w:sz w:val="20"/>
          <w:szCs w:val="20"/>
        </w:rPr>
      </w:pPr>
    </w:p>
    <w:p w14:paraId="51ABAC2E" w14:textId="77777777" w:rsidR="00021401" w:rsidRDefault="00DE1D3E">
      <w:pPr>
        <w:pStyle w:val="3"/>
        <w:tabs>
          <w:tab w:val="left" w:pos="1620"/>
        </w:tabs>
        <w:ind w:firstLine="0"/>
        <w:rPr>
          <w:spacing w:val="2"/>
        </w:rPr>
      </w:pPr>
      <w:bookmarkStart w:id="139" w:name="_Toc155798720"/>
      <w:r>
        <w:t>Амперметр.</w:t>
      </w:r>
      <w:bookmarkEnd w:id="139"/>
      <w:r>
        <w:rPr>
          <w:spacing w:val="2"/>
          <w:sz w:val="24"/>
          <w:szCs w:val="24"/>
        </w:rPr>
        <w:t xml:space="preserve"> </w:t>
      </w:r>
    </w:p>
    <w:p w14:paraId="41F92EB6" w14:textId="77777777" w:rsidR="00021401" w:rsidRDefault="00021401">
      <w:pPr>
        <w:ind w:firstLine="540"/>
        <w:jc w:val="both"/>
        <w:rPr>
          <w:spacing w:val="2"/>
        </w:rPr>
      </w:pPr>
    </w:p>
    <w:p w14:paraId="0F81D955" w14:textId="77777777" w:rsidR="00021401" w:rsidRDefault="00DE1D3E">
      <w:pPr>
        <w:ind w:firstLine="540"/>
        <w:jc w:val="both"/>
        <w:rPr>
          <w:spacing w:val="2"/>
        </w:rPr>
      </w:pPr>
      <w:r>
        <w:rPr>
          <w:spacing w:val="2"/>
        </w:rPr>
        <w:t xml:space="preserve">Амперметр </w:t>
      </w:r>
      <w:r>
        <w:rPr>
          <w:spacing w:val="2"/>
        </w:rPr>
        <w:t xml:space="preserve">показывает силу тока, подаваемого генератором на аккумуляторную батарею или аккумуляторной батареей в </w:t>
      </w:r>
      <w:proofErr w:type="spellStart"/>
      <w:r>
        <w:rPr>
          <w:spacing w:val="2"/>
        </w:rPr>
        <w:t>бортсеть</w:t>
      </w:r>
      <w:proofErr w:type="spellEnd"/>
      <w:r>
        <w:rPr>
          <w:spacing w:val="2"/>
        </w:rPr>
        <w:t xml:space="preserve"> самолета. При включенном главном выключателе и работающем двигателе амперметр показывает силу тока заряда батареи.</w:t>
      </w:r>
    </w:p>
    <w:p w14:paraId="037B43DC" w14:textId="77777777" w:rsidR="00021401" w:rsidRDefault="00021401">
      <w:pPr>
        <w:shd w:val="clear" w:color="auto" w:fill="FFFFFF"/>
        <w:autoSpaceDE w:val="0"/>
        <w:ind w:firstLine="540"/>
        <w:jc w:val="both"/>
        <w:rPr>
          <w:spacing w:val="2"/>
        </w:rPr>
      </w:pPr>
    </w:p>
    <w:p w14:paraId="2AE70852" w14:textId="77777777" w:rsidR="00021401" w:rsidRDefault="00DE1D3E">
      <w:pPr>
        <w:pStyle w:val="3"/>
        <w:tabs>
          <w:tab w:val="left" w:pos="1620"/>
        </w:tabs>
        <w:ind w:firstLine="0"/>
      </w:pPr>
      <w:bookmarkStart w:id="140" w:name="_Toc155798721"/>
      <w:r>
        <w:t xml:space="preserve">Автоматы защиты сети и </w:t>
      </w:r>
      <w:r>
        <w:t>предохранители.</w:t>
      </w:r>
      <w:bookmarkEnd w:id="140"/>
    </w:p>
    <w:p w14:paraId="7C36EA82" w14:textId="77777777" w:rsidR="00021401" w:rsidRDefault="00021401">
      <w:pPr>
        <w:ind w:firstLine="540"/>
        <w:jc w:val="both"/>
        <w:rPr>
          <w:spacing w:val="2"/>
        </w:rPr>
      </w:pPr>
    </w:p>
    <w:p w14:paraId="61CF6A52" w14:textId="77777777" w:rsidR="00021401" w:rsidRDefault="00DE1D3E">
      <w:pPr>
        <w:ind w:firstLine="540"/>
        <w:jc w:val="both"/>
        <w:rPr>
          <w:spacing w:val="2"/>
        </w:rPr>
      </w:pPr>
      <w:r>
        <w:rPr>
          <w:spacing w:val="2"/>
        </w:rPr>
        <w:t>Большинство электрических цепей на самолете C-172К защищено АЗС-ми, установленными на приборной панели. Исключение составляют бортовые часы и аккумуляторный контактор, замыкающий цепи, которые имеют предохранители, установленные непосредст</w:t>
      </w:r>
      <w:r>
        <w:rPr>
          <w:spacing w:val="2"/>
        </w:rPr>
        <w:t>венно. Обмотка возбуждения генератора и проводка защищена автоматическим АЗС.</w:t>
      </w:r>
    </w:p>
    <w:p w14:paraId="6D2EB79C" w14:textId="77777777" w:rsidR="00021401" w:rsidRDefault="00021401">
      <w:pPr>
        <w:ind w:firstLine="540"/>
        <w:jc w:val="both"/>
        <w:rPr>
          <w:spacing w:val="2"/>
        </w:rPr>
      </w:pPr>
    </w:p>
    <w:p w14:paraId="3446C41F" w14:textId="77777777" w:rsidR="00021401" w:rsidRDefault="00DE1D3E">
      <w:pPr>
        <w:pStyle w:val="3"/>
        <w:tabs>
          <w:tab w:val="left" w:pos="1620"/>
        </w:tabs>
        <w:ind w:firstLine="0"/>
        <w:rPr>
          <w:sz w:val="22"/>
          <w:szCs w:val="22"/>
        </w:rPr>
      </w:pPr>
      <w:bookmarkStart w:id="141" w:name="_Toc155798722"/>
      <w:r>
        <w:t>Световое оборудование</w:t>
      </w:r>
      <w:bookmarkEnd w:id="141"/>
    </w:p>
    <w:p w14:paraId="19DEBB32" w14:textId="77777777" w:rsidR="00021401" w:rsidRDefault="00021401">
      <w:pPr>
        <w:shd w:val="clear" w:color="auto" w:fill="FFFFFF"/>
        <w:rPr>
          <w:b/>
          <w:bCs/>
          <w:color w:val="000000"/>
          <w:spacing w:val="4"/>
          <w:sz w:val="22"/>
          <w:szCs w:val="22"/>
          <w:u w:val="single"/>
        </w:rPr>
      </w:pPr>
    </w:p>
    <w:p w14:paraId="10C03027" w14:textId="77777777" w:rsidR="00021401" w:rsidRDefault="00DE1D3E">
      <w:pPr>
        <w:shd w:val="clear" w:color="auto" w:fill="FFFFFF"/>
        <w:rPr>
          <w:b/>
          <w:bCs/>
          <w:color w:val="000000"/>
          <w:spacing w:val="4"/>
          <w:u w:val="single"/>
        </w:rPr>
      </w:pPr>
      <w:r>
        <w:rPr>
          <w:b/>
          <w:bCs/>
          <w:color w:val="000000"/>
          <w:spacing w:val="4"/>
          <w:u w:val="single"/>
        </w:rPr>
        <w:t>Внешнее освещение.</w:t>
      </w:r>
    </w:p>
    <w:p w14:paraId="38040A7B" w14:textId="77777777" w:rsidR="00021401" w:rsidRDefault="00021401">
      <w:pPr>
        <w:shd w:val="clear" w:color="auto" w:fill="FFFFFF"/>
        <w:rPr>
          <w:b/>
          <w:bCs/>
          <w:color w:val="000000"/>
          <w:spacing w:val="4"/>
          <w:u w:val="single"/>
        </w:rPr>
      </w:pPr>
    </w:p>
    <w:p w14:paraId="0E12E103" w14:textId="77777777" w:rsidR="00021401" w:rsidRDefault="00DE1D3E">
      <w:pPr>
        <w:ind w:firstLine="540"/>
        <w:jc w:val="both"/>
        <w:rPr>
          <w:spacing w:val="2"/>
        </w:rPr>
      </w:pPr>
      <w:r>
        <w:rPr>
          <w:spacing w:val="2"/>
        </w:rPr>
        <w:t xml:space="preserve">Навигационные огни расположены на </w:t>
      </w:r>
      <w:proofErr w:type="spellStart"/>
      <w:r>
        <w:rPr>
          <w:spacing w:val="2"/>
        </w:rPr>
        <w:t>законцовках</w:t>
      </w:r>
      <w:proofErr w:type="spellEnd"/>
      <w:r>
        <w:rPr>
          <w:spacing w:val="2"/>
        </w:rPr>
        <w:t xml:space="preserve"> крыла и на верхней части руля направления. Дополнительное освещение включает в себя </w:t>
      </w:r>
      <w:proofErr w:type="spellStart"/>
      <w:r>
        <w:rPr>
          <w:spacing w:val="2"/>
        </w:rPr>
        <w:t>поса</w:t>
      </w:r>
      <w:r>
        <w:rPr>
          <w:spacing w:val="2"/>
        </w:rPr>
        <w:t>дочно</w:t>
      </w:r>
      <w:proofErr w:type="spellEnd"/>
      <w:r>
        <w:rPr>
          <w:spacing w:val="2"/>
        </w:rPr>
        <w:t xml:space="preserve">-рулежную фару, расположенную под коком винта, и проблесковый маяк на верхушке вертикального оперения. </w:t>
      </w:r>
    </w:p>
    <w:p w14:paraId="054ED8C8" w14:textId="77777777" w:rsidR="00021401" w:rsidRDefault="00DE1D3E">
      <w:pPr>
        <w:ind w:firstLine="540"/>
        <w:jc w:val="both"/>
        <w:rPr>
          <w:spacing w:val="2"/>
        </w:rPr>
      </w:pPr>
      <w:r>
        <w:rPr>
          <w:spacing w:val="2"/>
        </w:rPr>
        <w:t>Внешние огни включаются переключателями, расположенными на панели управления. Переключатели включены в верхнем положении и выключены в нижнем.</w:t>
      </w:r>
    </w:p>
    <w:p w14:paraId="3CDF15F9" w14:textId="77777777" w:rsidR="00021401" w:rsidRDefault="00021401">
      <w:pPr>
        <w:ind w:left="1620" w:hanging="1620"/>
        <w:jc w:val="both"/>
        <w:rPr>
          <w:b/>
          <w:bCs/>
          <w:spacing w:val="2"/>
        </w:rPr>
      </w:pPr>
    </w:p>
    <w:p w14:paraId="555AB677" w14:textId="77777777" w:rsidR="00021401" w:rsidRDefault="00DE1D3E">
      <w:pPr>
        <w:ind w:left="1620" w:hanging="1620"/>
        <w:jc w:val="both"/>
      </w:pPr>
      <w:r>
        <w:rPr>
          <w:b/>
          <w:bCs/>
          <w:spacing w:val="2"/>
        </w:rPr>
        <w:t>При</w:t>
      </w:r>
      <w:r>
        <w:rPr>
          <w:b/>
          <w:bCs/>
          <w:spacing w:val="2"/>
        </w:rPr>
        <w:t>мечание:</w:t>
      </w:r>
      <w:r>
        <w:rPr>
          <w:spacing w:val="2"/>
        </w:rPr>
        <w:t xml:space="preserve"> проблесковые маяки не следует использовать во время пробивания облаков или сплошной облачности. Проблесковый свет, отраженный от капелек воды или частиц атмосферных осадков, может вызвать головокружение у пилота и потерю ориентации.</w:t>
      </w:r>
      <w:r>
        <w:rPr>
          <w:color w:val="000000"/>
          <w:spacing w:val="5"/>
          <w:sz w:val="21"/>
          <w:szCs w:val="21"/>
        </w:rPr>
        <w:t xml:space="preserve"> </w:t>
      </w:r>
    </w:p>
    <w:p w14:paraId="1416D83D" w14:textId="77777777" w:rsidR="00021401" w:rsidRDefault="00021401">
      <w:pPr>
        <w:shd w:val="clear" w:color="auto" w:fill="FFFFFF"/>
        <w:rPr>
          <w:b/>
          <w:bCs/>
          <w:color w:val="000000"/>
          <w:spacing w:val="1"/>
          <w:u w:val="single"/>
        </w:rPr>
      </w:pPr>
    </w:p>
    <w:p w14:paraId="4B7249F1" w14:textId="77777777" w:rsidR="00021401" w:rsidRDefault="00DE1D3E">
      <w:pPr>
        <w:shd w:val="clear" w:color="auto" w:fill="FFFFFF"/>
        <w:rPr>
          <w:b/>
          <w:bCs/>
          <w:color w:val="000000"/>
          <w:spacing w:val="4"/>
          <w:u w:val="single"/>
        </w:rPr>
      </w:pPr>
      <w:r>
        <w:rPr>
          <w:b/>
          <w:bCs/>
          <w:color w:val="000000"/>
          <w:spacing w:val="1"/>
          <w:u w:val="single"/>
        </w:rPr>
        <w:t xml:space="preserve">Внутреннее </w:t>
      </w:r>
      <w:r>
        <w:rPr>
          <w:b/>
          <w:bCs/>
          <w:color w:val="000000"/>
          <w:spacing w:val="4"/>
          <w:u w:val="single"/>
        </w:rPr>
        <w:t>о</w:t>
      </w:r>
      <w:r>
        <w:rPr>
          <w:b/>
          <w:bCs/>
          <w:color w:val="000000"/>
          <w:spacing w:val="4"/>
          <w:u w:val="single"/>
        </w:rPr>
        <w:t>свещение.</w:t>
      </w:r>
    </w:p>
    <w:p w14:paraId="7A8B7BB6" w14:textId="77777777" w:rsidR="00021401" w:rsidRDefault="00021401">
      <w:pPr>
        <w:shd w:val="clear" w:color="auto" w:fill="FFFFFF"/>
        <w:rPr>
          <w:b/>
          <w:bCs/>
          <w:color w:val="000000"/>
          <w:spacing w:val="4"/>
          <w:u w:val="single"/>
        </w:rPr>
      </w:pPr>
    </w:p>
    <w:p w14:paraId="5415FB2A" w14:textId="77777777" w:rsidR="00021401" w:rsidRDefault="00DE1D3E">
      <w:pPr>
        <w:ind w:firstLine="540"/>
        <w:jc w:val="both"/>
        <w:rPr>
          <w:spacing w:val="2"/>
        </w:rPr>
      </w:pPr>
      <w:r>
        <w:rPr>
          <w:spacing w:val="2"/>
        </w:rPr>
        <w:t xml:space="preserve">Освещение приборной панели обеспечивается красным заливающим светом, расположенным на верхнем пульте. Освещение кабины расположено на верхнем пульте, выключатель расположен непосредственно на плафоне. </w:t>
      </w:r>
    </w:p>
    <w:p w14:paraId="6A515272" w14:textId="77777777" w:rsidR="00021401" w:rsidRDefault="00021401">
      <w:pPr>
        <w:ind w:firstLine="540"/>
        <w:jc w:val="both"/>
        <w:rPr>
          <w:spacing w:val="2"/>
        </w:rPr>
      </w:pPr>
    </w:p>
    <w:p w14:paraId="4CD4D799" w14:textId="77777777" w:rsidR="00021401" w:rsidRDefault="00021401">
      <w:pPr>
        <w:ind w:firstLine="540"/>
        <w:jc w:val="both"/>
        <w:rPr>
          <w:spacing w:val="2"/>
        </w:rPr>
      </w:pPr>
    </w:p>
    <w:p w14:paraId="1C5FEFE9" w14:textId="77777777" w:rsidR="00021401" w:rsidRDefault="00021401">
      <w:pPr>
        <w:ind w:firstLine="540"/>
        <w:jc w:val="both"/>
        <w:rPr>
          <w:spacing w:val="2"/>
        </w:rPr>
      </w:pPr>
    </w:p>
    <w:p w14:paraId="278383A1" w14:textId="77777777" w:rsidR="00021401" w:rsidRDefault="00021401">
      <w:pPr>
        <w:ind w:firstLine="540"/>
        <w:jc w:val="both"/>
        <w:rPr>
          <w:spacing w:val="2"/>
        </w:rPr>
      </w:pPr>
    </w:p>
    <w:p w14:paraId="7B5D83FD" w14:textId="77777777" w:rsidR="00021401" w:rsidRDefault="00021401">
      <w:pPr>
        <w:ind w:firstLine="540"/>
        <w:jc w:val="both"/>
        <w:rPr>
          <w:spacing w:val="2"/>
        </w:rPr>
      </w:pPr>
    </w:p>
    <w:p w14:paraId="4D9D6C35" w14:textId="77777777" w:rsidR="00021401" w:rsidRDefault="00021401">
      <w:pPr>
        <w:ind w:firstLine="540"/>
        <w:jc w:val="both"/>
        <w:rPr>
          <w:spacing w:val="2"/>
        </w:rPr>
      </w:pPr>
    </w:p>
    <w:p w14:paraId="2B4D0B4A" w14:textId="77777777" w:rsidR="00021401" w:rsidRDefault="00DE1D3E">
      <w:pPr>
        <w:pStyle w:val="3"/>
        <w:tabs>
          <w:tab w:val="left" w:pos="1620"/>
        </w:tabs>
        <w:ind w:firstLine="0"/>
      </w:pPr>
      <w:bookmarkStart w:id="142" w:name="_Toc155798723"/>
      <w:r>
        <w:lastRenderedPageBreak/>
        <w:t>Обогрев воздушного судна</w:t>
      </w:r>
      <w:bookmarkEnd w:id="142"/>
    </w:p>
    <w:p w14:paraId="45B6EE26" w14:textId="77777777" w:rsidR="00021401" w:rsidRDefault="00021401">
      <w:pPr>
        <w:shd w:val="clear" w:color="auto" w:fill="FFFFFF"/>
        <w:jc w:val="both"/>
        <w:rPr>
          <w:rFonts w:ascii="Arial" w:hAnsi="Arial" w:cs="Arial"/>
          <w:color w:val="993300"/>
          <w:sz w:val="20"/>
          <w:szCs w:val="20"/>
        </w:rPr>
      </w:pPr>
    </w:p>
    <w:p w14:paraId="15DB0099" w14:textId="77777777" w:rsidR="00021401" w:rsidRDefault="00DE1D3E">
      <w:pPr>
        <w:ind w:firstLine="540"/>
        <w:jc w:val="both"/>
        <w:rPr>
          <w:spacing w:val="2"/>
        </w:rPr>
      </w:pPr>
      <w:r>
        <w:rPr>
          <w:spacing w:val="2"/>
        </w:rPr>
        <w:t xml:space="preserve">Для </w:t>
      </w:r>
      <w:r>
        <w:rPr>
          <w:spacing w:val="2"/>
        </w:rPr>
        <w:t>вентиляции отожмите рукоятку «ВЕНТИЛЯЦИЯ КАБИНЫ». Чтобы поднять температуру воздуха в салоне, отожмите рукоятку «ОБОГРЕВ КАБИНЫ» примерно от 1/4 до 1/2 хода штока для небольшого обогрева. Дополнительный обогрев произведите дальнейшим вытягиванием штока (ру</w:t>
      </w:r>
      <w:r>
        <w:rPr>
          <w:spacing w:val="2"/>
        </w:rPr>
        <w:t>коятки). Максимальный обогрев достигается полным вытягиванием штока «ОБОГРЕВ КАБИНЫ», при этом рукоятка «ВЕНТИЛЯЦИЯ КАБИНЫ» полностью утоплена. Когда обогрев не нужен, ручка «ОБОГРЕВ КАБИНЫ» полностью нажата (утоплена). Теплый и свежий воздух смешиваются в</w:t>
      </w:r>
      <w:r>
        <w:rPr>
          <w:spacing w:val="2"/>
        </w:rPr>
        <w:t xml:space="preserve"> вентиляционной трубе и подаются в кабину на уровне ног пилотов.</w:t>
      </w:r>
      <w:r>
        <w:rPr>
          <w:rFonts w:ascii="Arial" w:hAnsi="Arial" w:cs="Arial"/>
          <w:color w:val="993300"/>
          <w:sz w:val="20"/>
          <w:szCs w:val="20"/>
          <w:lang w:eastAsia="en-US"/>
        </w:rPr>
        <w:t xml:space="preserve"> </w:t>
      </w:r>
      <w:r>
        <w:rPr>
          <w:spacing w:val="2"/>
        </w:rPr>
        <w:t xml:space="preserve"> Тепло в заднюю часть кабины и воздух подаются двумя трубопроводами от </w:t>
      </w:r>
      <w:proofErr w:type="gramStart"/>
      <w:r>
        <w:rPr>
          <w:spacing w:val="2"/>
        </w:rPr>
        <w:t>коллектора,  протянутыми</w:t>
      </w:r>
      <w:proofErr w:type="gramEnd"/>
      <w:r>
        <w:rPr>
          <w:spacing w:val="2"/>
        </w:rPr>
        <w:t xml:space="preserve"> по одному по каждой стороне кабины на уровне пола. Воздух для обогрева лобового стекла также от</w:t>
      </w:r>
      <w:r>
        <w:rPr>
          <w:spacing w:val="2"/>
        </w:rPr>
        <w:t xml:space="preserve">бирается от </w:t>
      </w:r>
      <w:proofErr w:type="spellStart"/>
      <w:r>
        <w:rPr>
          <w:spacing w:val="2"/>
        </w:rPr>
        <w:t>кабинного</w:t>
      </w:r>
      <w:proofErr w:type="spellEnd"/>
      <w:r>
        <w:rPr>
          <w:spacing w:val="2"/>
        </w:rPr>
        <w:t xml:space="preserve"> коллектора. Индивидуальные вентиляторы подают дополнительный воздух для обоих пилотов, по одному в каждом верхнем углу лобового стекла.</w:t>
      </w:r>
    </w:p>
    <w:p w14:paraId="0DB2AA6D" w14:textId="77777777" w:rsidR="00021401" w:rsidRDefault="00021401">
      <w:pPr>
        <w:ind w:firstLine="540"/>
        <w:jc w:val="both"/>
        <w:rPr>
          <w:spacing w:val="1"/>
        </w:rPr>
      </w:pPr>
    </w:p>
    <w:p w14:paraId="1A40DDF5" w14:textId="77777777" w:rsidR="00021401" w:rsidRDefault="00DE1D3E">
      <w:pPr>
        <w:pStyle w:val="3"/>
        <w:tabs>
          <w:tab w:val="left" w:pos="1620"/>
        </w:tabs>
        <w:ind w:firstLine="0"/>
      </w:pPr>
      <w:bookmarkStart w:id="143" w:name="_Toc155798724"/>
      <w:r>
        <w:t>Потребители электроэнергии</w:t>
      </w:r>
      <w:bookmarkEnd w:id="143"/>
    </w:p>
    <w:p w14:paraId="458FC8FC" w14:textId="77777777" w:rsidR="00021401" w:rsidRDefault="00021401"/>
    <w:tbl>
      <w:tblPr>
        <w:tblW w:w="8835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978"/>
        <w:gridCol w:w="3255"/>
        <w:gridCol w:w="1887"/>
        <w:gridCol w:w="2715"/>
      </w:tblGrid>
      <w:tr w:rsidR="00021401" w14:paraId="017C08A2" w14:textId="77777777">
        <w:trPr>
          <w:cantSplit/>
          <w:trHeight w:val="630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1E423D" w14:textId="77777777" w:rsidR="00021401" w:rsidRDefault="00DE1D3E">
            <w:pPr>
              <w:shd w:val="clear" w:color="auto" w:fill="FFFFFF"/>
              <w:tabs>
                <w:tab w:val="left" w:leader="dot" w:pos="3912"/>
              </w:tabs>
              <w:ind w:right="38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  <w:p w14:paraId="7BDFFE11" w14:textId="77777777" w:rsidR="00021401" w:rsidRDefault="00DE1D3E">
            <w:pPr>
              <w:shd w:val="clear" w:color="auto" w:fill="FFFFFF"/>
              <w:tabs>
                <w:tab w:val="left" w:leader="dot" w:pos="3912"/>
              </w:tabs>
              <w:ind w:right="38"/>
              <w:jc w:val="center"/>
              <w:rPr>
                <w:b/>
              </w:rPr>
            </w:pPr>
            <w:r>
              <w:rPr>
                <w:b/>
              </w:rPr>
              <w:t>п/п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2BF32" w14:textId="77777777" w:rsidR="00021401" w:rsidRDefault="00DE1D3E">
            <w:pPr>
              <w:ind w:right="38"/>
              <w:jc w:val="center"/>
              <w:rPr>
                <w:b/>
              </w:rPr>
            </w:pPr>
            <w:r>
              <w:rPr>
                <w:b/>
              </w:rPr>
              <w:t>Потребители электроэнергии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0DC617" w14:textId="77777777" w:rsidR="00021401" w:rsidRDefault="00DE1D3E">
            <w:pPr>
              <w:shd w:val="clear" w:color="auto" w:fill="FFFFFF"/>
              <w:ind w:right="38"/>
              <w:jc w:val="center"/>
              <w:rPr>
                <w:b/>
              </w:rPr>
            </w:pPr>
            <w:r>
              <w:rPr>
                <w:b/>
              </w:rPr>
              <w:t>Количество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7553E5" w14:textId="77777777" w:rsidR="00021401" w:rsidRDefault="00DE1D3E">
            <w:pPr>
              <w:shd w:val="clear" w:color="auto" w:fill="FFFFFF"/>
              <w:ind w:right="38"/>
              <w:jc w:val="center"/>
              <w:rPr>
                <w:b/>
              </w:rPr>
            </w:pPr>
            <w:r>
              <w:rPr>
                <w:b/>
              </w:rPr>
              <w:t xml:space="preserve">Потребная </w:t>
            </w:r>
            <w:r>
              <w:rPr>
                <w:b/>
              </w:rPr>
              <w:t>мощность,</w:t>
            </w:r>
          </w:p>
          <w:p w14:paraId="6620557A" w14:textId="77777777" w:rsidR="00021401" w:rsidRDefault="00DE1D3E">
            <w:pPr>
              <w:shd w:val="clear" w:color="auto" w:fill="FFFFFF"/>
              <w:ind w:right="38"/>
              <w:jc w:val="center"/>
              <w:rPr>
                <w:b/>
              </w:rPr>
            </w:pPr>
            <w:r>
              <w:rPr>
                <w:b/>
              </w:rPr>
              <w:t>Вт</w:t>
            </w:r>
          </w:p>
        </w:tc>
      </w:tr>
      <w:tr w:rsidR="00021401" w14:paraId="22BC9050" w14:textId="77777777">
        <w:trPr>
          <w:cantSplit/>
          <w:trHeight w:val="501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63E421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337F16" w14:textId="77777777" w:rsidR="00021401" w:rsidRDefault="00DE1D3E">
            <w:pPr>
              <w:ind w:left="155"/>
            </w:pPr>
            <w:r>
              <w:t>Радиостанция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9F3DB5" w14:textId="77777777" w:rsidR="00021401" w:rsidRDefault="00DE1D3E">
            <w:pPr>
              <w:shd w:val="clear" w:color="auto" w:fill="FFFFFF"/>
              <w:jc w:val="center"/>
            </w:pPr>
            <w:r>
              <w:t>3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0F0841" w14:textId="77777777" w:rsidR="00021401" w:rsidRDefault="00DE1D3E">
            <w:pPr>
              <w:shd w:val="clear" w:color="auto" w:fill="FFFFFF"/>
              <w:jc w:val="center"/>
            </w:pPr>
            <w:r>
              <w:t>135</w:t>
            </w:r>
          </w:p>
        </w:tc>
      </w:tr>
      <w:tr w:rsidR="00021401" w14:paraId="2A2FF159" w14:textId="77777777">
        <w:trPr>
          <w:cantSplit/>
          <w:trHeight w:val="502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F919B7" w14:textId="77777777" w:rsidR="00021401" w:rsidRDefault="00DE1D3E">
            <w:pPr>
              <w:shd w:val="clear" w:color="auto" w:fill="FFFFFF"/>
              <w:jc w:val="center"/>
            </w:pPr>
            <w:r>
              <w:t>2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5C545B" w14:textId="77777777" w:rsidR="00021401" w:rsidRDefault="00DE1D3E">
            <w:pPr>
              <w:ind w:left="155"/>
              <w:rPr>
                <w:lang w:val="en-US"/>
              </w:rPr>
            </w:pPr>
            <w:r>
              <w:rPr>
                <w:lang w:val="en-US"/>
              </w:rPr>
              <w:t>GPS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1CD67D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5D526D" w14:textId="77777777" w:rsidR="00021401" w:rsidRDefault="00DE1D3E">
            <w:pPr>
              <w:shd w:val="clear" w:color="auto" w:fill="FFFFFF"/>
              <w:jc w:val="center"/>
            </w:pPr>
            <w:r>
              <w:t>20</w:t>
            </w:r>
          </w:p>
        </w:tc>
      </w:tr>
      <w:tr w:rsidR="00021401" w14:paraId="15EFE7CD" w14:textId="77777777">
        <w:trPr>
          <w:cantSplit/>
          <w:trHeight w:val="502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4A9D54" w14:textId="77777777" w:rsidR="00021401" w:rsidRDefault="00DE1D3E">
            <w:pPr>
              <w:shd w:val="clear" w:color="auto" w:fill="FFFFFF"/>
              <w:jc w:val="center"/>
            </w:pPr>
            <w:r>
              <w:t>3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82699F" w14:textId="77777777" w:rsidR="00021401" w:rsidRDefault="00DE1D3E">
            <w:pPr>
              <w:ind w:left="155"/>
            </w:pPr>
            <w:r>
              <w:t>Приборы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1AC4E4" w14:textId="77777777" w:rsidR="00021401" w:rsidRDefault="00DE1D3E">
            <w:pPr>
              <w:shd w:val="clear" w:color="auto" w:fill="FFFFFF"/>
              <w:jc w:val="center"/>
            </w:pPr>
            <w:r>
              <w:t>15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002748" w14:textId="77777777" w:rsidR="00021401" w:rsidRDefault="00DE1D3E">
            <w:pPr>
              <w:shd w:val="clear" w:color="auto" w:fill="FFFFFF"/>
              <w:jc w:val="center"/>
            </w:pPr>
            <w:r>
              <w:t>75</w:t>
            </w:r>
          </w:p>
        </w:tc>
      </w:tr>
      <w:tr w:rsidR="00021401" w14:paraId="622E0BD9" w14:textId="77777777">
        <w:trPr>
          <w:cantSplit/>
          <w:trHeight w:val="501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9C53A7" w14:textId="77777777" w:rsidR="00021401" w:rsidRDefault="00DE1D3E">
            <w:pPr>
              <w:shd w:val="clear" w:color="auto" w:fill="FFFFFF"/>
              <w:jc w:val="center"/>
            </w:pPr>
            <w:r>
              <w:t>4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41FFA4" w14:textId="77777777" w:rsidR="00021401" w:rsidRDefault="00DE1D3E">
            <w:pPr>
              <w:ind w:left="155"/>
            </w:pPr>
            <w:r>
              <w:t>Бортовые огни АНО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F9057A" w14:textId="77777777" w:rsidR="00021401" w:rsidRDefault="00DE1D3E">
            <w:pPr>
              <w:shd w:val="clear" w:color="auto" w:fill="FFFFFF"/>
              <w:jc w:val="center"/>
            </w:pPr>
            <w:r>
              <w:t>3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53FD6C" w14:textId="77777777" w:rsidR="00021401" w:rsidRDefault="00DE1D3E">
            <w:pPr>
              <w:shd w:val="clear" w:color="auto" w:fill="FFFFFF"/>
              <w:jc w:val="center"/>
            </w:pPr>
            <w:r>
              <w:t>30</w:t>
            </w:r>
          </w:p>
        </w:tc>
      </w:tr>
      <w:tr w:rsidR="00021401" w14:paraId="24FEF807" w14:textId="77777777">
        <w:trPr>
          <w:cantSplit/>
          <w:trHeight w:val="502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896817" w14:textId="77777777" w:rsidR="00021401" w:rsidRDefault="00DE1D3E">
            <w:pPr>
              <w:shd w:val="clear" w:color="auto" w:fill="FFFFFF"/>
              <w:jc w:val="center"/>
            </w:pPr>
            <w:r>
              <w:t>5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6AEF2F" w14:textId="77777777" w:rsidR="00021401" w:rsidRDefault="00DE1D3E">
            <w:pPr>
              <w:ind w:left="155"/>
            </w:pPr>
            <w:r>
              <w:t>Проблесковый маяк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6693B8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3DFC25" w14:textId="77777777" w:rsidR="00021401" w:rsidRDefault="00DE1D3E">
            <w:pPr>
              <w:shd w:val="clear" w:color="auto" w:fill="FFFFFF"/>
              <w:jc w:val="center"/>
            </w:pPr>
            <w:r>
              <w:t>20</w:t>
            </w:r>
          </w:p>
        </w:tc>
      </w:tr>
      <w:tr w:rsidR="00021401" w14:paraId="1175BA3E" w14:textId="77777777">
        <w:trPr>
          <w:cantSplit/>
          <w:trHeight w:val="501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7DDD30" w14:textId="77777777" w:rsidR="00021401" w:rsidRDefault="00DE1D3E">
            <w:pPr>
              <w:shd w:val="clear" w:color="auto" w:fill="FFFFFF"/>
              <w:jc w:val="center"/>
            </w:pPr>
            <w:r>
              <w:t>6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9B6090" w14:textId="77777777" w:rsidR="00021401" w:rsidRDefault="00DE1D3E">
            <w:pPr>
              <w:ind w:left="155"/>
            </w:pPr>
            <w:r>
              <w:t>Фара посадочная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D46442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16F9B0" w14:textId="77777777" w:rsidR="00021401" w:rsidRDefault="00DE1D3E">
            <w:pPr>
              <w:shd w:val="clear" w:color="auto" w:fill="FFFFFF"/>
              <w:jc w:val="center"/>
            </w:pPr>
            <w:r>
              <w:t>120</w:t>
            </w:r>
          </w:p>
        </w:tc>
      </w:tr>
      <w:tr w:rsidR="00021401" w14:paraId="6795B7DA" w14:textId="77777777">
        <w:trPr>
          <w:cantSplit/>
          <w:trHeight w:val="501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76A62D" w14:textId="77777777" w:rsidR="00021401" w:rsidRDefault="00DE1D3E">
            <w:pPr>
              <w:shd w:val="clear" w:color="auto" w:fill="FFFFFF"/>
              <w:jc w:val="center"/>
            </w:pPr>
            <w:r>
              <w:t>7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D1FB65" w14:textId="77777777" w:rsidR="00021401" w:rsidRDefault="00DE1D3E">
            <w:pPr>
              <w:ind w:left="155"/>
            </w:pPr>
            <w:r>
              <w:t>Фара рулежная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A60CA8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40875D" w14:textId="77777777" w:rsidR="00021401" w:rsidRDefault="00DE1D3E">
            <w:pPr>
              <w:shd w:val="clear" w:color="auto" w:fill="FFFFFF"/>
              <w:jc w:val="center"/>
            </w:pPr>
            <w:r>
              <w:t>60</w:t>
            </w:r>
          </w:p>
        </w:tc>
      </w:tr>
      <w:tr w:rsidR="00021401" w14:paraId="44D95AF2" w14:textId="77777777">
        <w:trPr>
          <w:cantSplit/>
          <w:trHeight w:val="501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B0174" w14:textId="77777777" w:rsidR="00021401" w:rsidRDefault="00DE1D3E">
            <w:pPr>
              <w:shd w:val="clear" w:color="auto" w:fill="FFFFFF"/>
              <w:jc w:val="center"/>
            </w:pPr>
            <w:r>
              <w:t>8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33C87D" w14:textId="77777777" w:rsidR="00021401" w:rsidRDefault="00DE1D3E">
            <w:pPr>
              <w:ind w:left="155"/>
            </w:pPr>
            <w:r>
              <w:t>Закрылки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9F14F0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F3177F" w14:textId="77777777" w:rsidR="00021401" w:rsidRDefault="00DE1D3E">
            <w:pPr>
              <w:shd w:val="clear" w:color="auto" w:fill="FFFFFF"/>
              <w:jc w:val="center"/>
            </w:pPr>
            <w:r>
              <w:t>150</w:t>
            </w:r>
          </w:p>
        </w:tc>
      </w:tr>
      <w:tr w:rsidR="00021401" w14:paraId="35994258" w14:textId="77777777">
        <w:trPr>
          <w:cantSplit/>
          <w:trHeight w:val="501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82E0D6" w14:textId="77777777" w:rsidR="00021401" w:rsidRDefault="00DE1D3E">
            <w:pPr>
              <w:shd w:val="clear" w:color="auto" w:fill="FFFFFF"/>
              <w:jc w:val="center"/>
            </w:pPr>
            <w:r>
              <w:t>9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F8534C" w14:textId="77777777" w:rsidR="00021401" w:rsidRDefault="00DE1D3E">
            <w:pPr>
              <w:ind w:left="155"/>
            </w:pPr>
            <w:r>
              <w:t>Освещение кабины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A0777A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1480AD" w14:textId="77777777" w:rsidR="00021401" w:rsidRDefault="00DE1D3E">
            <w:pPr>
              <w:shd w:val="clear" w:color="auto" w:fill="FFFFFF"/>
              <w:jc w:val="center"/>
            </w:pPr>
            <w:r>
              <w:t>15</w:t>
            </w:r>
          </w:p>
        </w:tc>
      </w:tr>
      <w:tr w:rsidR="00021401" w14:paraId="60A07D5E" w14:textId="77777777">
        <w:trPr>
          <w:cantSplit/>
          <w:trHeight w:val="502"/>
          <w:jc w:val="center"/>
        </w:trPr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92E71C" w14:textId="77777777" w:rsidR="00021401" w:rsidRDefault="00021401">
            <w:pPr>
              <w:shd w:val="clear" w:color="auto" w:fill="FFFFFF"/>
              <w:snapToGrid w:val="0"/>
              <w:jc w:val="center"/>
            </w:pP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B8FF67" w14:textId="77777777" w:rsidR="00021401" w:rsidRDefault="00DE1D3E">
            <w:pPr>
              <w:ind w:right="320"/>
              <w:jc w:val="right"/>
            </w:pPr>
            <w:r>
              <w:t>ИТОГО: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2AF146" w14:textId="77777777" w:rsidR="00021401" w:rsidRDefault="00DE1D3E">
            <w:pPr>
              <w:shd w:val="clear" w:color="auto" w:fill="FFFFFF"/>
              <w:jc w:val="center"/>
              <w:rPr>
                <w:lang w:val="en-US" w:eastAsia="en-US"/>
              </w:rPr>
            </w:pPr>
            <w:r>
              <w:fldChar w:fldCharType="begin"/>
            </w:r>
            <w:r>
              <w:rPr>
                <w:lang w:val="en-US" w:eastAsia="en-US"/>
              </w:rPr>
              <w:instrText>=SUM(ABOVE)</w:instrText>
            </w:r>
            <w:r>
              <w:rPr>
                <w:lang w:val="en-US" w:eastAsia="en-US"/>
              </w:rPr>
              <w:fldChar w:fldCharType="separate"/>
            </w:r>
            <w:r>
              <w:rPr>
                <w:lang w:val="en-US" w:eastAsia="en-US"/>
              </w:rPr>
              <w:t>27</w:t>
            </w:r>
            <w:r>
              <w:rPr>
                <w:lang w:val="en-US" w:eastAsia="en-US"/>
              </w:rPr>
              <w:fldChar w:fldCharType="end"/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7708FC" w14:textId="77777777" w:rsidR="00021401" w:rsidRDefault="00DE1D3E">
            <w:pPr>
              <w:shd w:val="clear" w:color="auto" w:fill="FFFFFF"/>
              <w:jc w:val="center"/>
              <w:rPr>
                <w:lang w:val="en-US" w:eastAsia="en-US"/>
              </w:rPr>
            </w:pPr>
            <w:r>
              <w:fldChar w:fldCharType="begin"/>
            </w:r>
            <w:r>
              <w:rPr>
                <w:lang w:val="en-US" w:eastAsia="en-US"/>
              </w:rPr>
              <w:instrText>=SUM(ABOVE)</w:instrText>
            </w:r>
            <w:r>
              <w:rPr>
                <w:lang w:val="en-US" w:eastAsia="en-US"/>
              </w:rPr>
              <w:fldChar w:fldCharType="separate"/>
            </w:r>
            <w:r>
              <w:rPr>
                <w:lang w:val="en-US" w:eastAsia="en-US"/>
              </w:rPr>
              <w:t>625</w:t>
            </w:r>
            <w:r>
              <w:rPr>
                <w:lang w:val="en-US" w:eastAsia="en-US"/>
              </w:rPr>
              <w:fldChar w:fldCharType="end"/>
            </w:r>
          </w:p>
        </w:tc>
      </w:tr>
    </w:tbl>
    <w:p w14:paraId="07F6667A" w14:textId="77777777" w:rsidR="00021401" w:rsidRDefault="00021401">
      <w:pPr>
        <w:pStyle w:val="17"/>
      </w:pPr>
    </w:p>
    <w:p w14:paraId="12C61C4E" w14:textId="77777777" w:rsidR="00021401" w:rsidRDefault="00DE1D3E">
      <w:r>
        <w:br w:type="page"/>
      </w:r>
    </w:p>
    <w:p w14:paraId="5538A8D6" w14:textId="77777777" w:rsidR="00021401" w:rsidRDefault="00021401"/>
    <w:p w14:paraId="79B20509" w14:textId="77777777" w:rsidR="00021401" w:rsidRDefault="00DE1D3E">
      <w:pPr>
        <w:pStyle w:val="3"/>
        <w:tabs>
          <w:tab w:val="left" w:pos="1620"/>
        </w:tabs>
        <w:ind w:firstLine="0"/>
      </w:pPr>
      <w:bookmarkStart w:id="144" w:name="_Toc155798725"/>
      <w:r>
        <w:t>Возможные повреждения и способы их устранения</w:t>
      </w:r>
      <w:bookmarkEnd w:id="144"/>
    </w:p>
    <w:p w14:paraId="3D782EAB" w14:textId="77777777" w:rsidR="00021401" w:rsidRDefault="00021401"/>
    <w:tbl>
      <w:tblPr>
        <w:tblW w:w="9261" w:type="dxa"/>
        <w:jc w:val="center"/>
        <w:tblLayout w:type="fixed"/>
        <w:tblLook w:val="04A0" w:firstRow="1" w:lastRow="0" w:firstColumn="1" w:lastColumn="0" w:noHBand="0" w:noVBand="1"/>
      </w:tblPr>
      <w:tblGrid>
        <w:gridCol w:w="668"/>
        <w:gridCol w:w="1884"/>
        <w:gridCol w:w="3060"/>
        <w:gridCol w:w="3649"/>
      </w:tblGrid>
      <w:tr w:rsidR="00021401" w14:paraId="6F253382" w14:textId="77777777">
        <w:trPr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32E76" w14:textId="77777777" w:rsidR="00021401" w:rsidRDefault="00DE1D3E">
            <w:pPr>
              <w:shd w:val="clear" w:color="auto" w:fill="FFFFFF"/>
              <w:tabs>
                <w:tab w:val="left" w:leader="dot" w:pos="3912"/>
              </w:tabs>
              <w:ind w:right="38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  <w:p w14:paraId="7D3A449F" w14:textId="77777777" w:rsidR="00021401" w:rsidRDefault="00DE1D3E">
            <w:pPr>
              <w:shd w:val="clear" w:color="auto" w:fill="FFFFFF"/>
              <w:tabs>
                <w:tab w:val="left" w:leader="dot" w:pos="3912"/>
              </w:tabs>
              <w:ind w:right="38"/>
              <w:jc w:val="center"/>
              <w:rPr>
                <w:b/>
              </w:rPr>
            </w:pPr>
            <w:r>
              <w:rPr>
                <w:b/>
              </w:rPr>
              <w:t>п/п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78D36" w14:textId="77777777" w:rsidR="00021401" w:rsidRDefault="00DE1D3E">
            <w:pPr>
              <w:shd w:val="clear" w:color="auto" w:fill="FFFFFF"/>
              <w:tabs>
                <w:tab w:val="left" w:leader="dot" w:pos="3912"/>
              </w:tabs>
              <w:ind w:right="38"/>
              <w:jc w:val="center"/>
              <w:rPr>
                <w:b/>
              </w:rPr>
            </w:pPr>
            <w:r>
              <w:rPr>
                <w:b/>
              </w:rPr>
              <w:t xml:space="preserve">Место </w:t>
            </w:r>
            <w:proofErr w:type="spellStart"/>
            <w:r>
              <w:rPr>
                <w:b/>
              </w:rPr>
              <w:t>неисправ-ности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1176E" w14:textId="77777777" w:rsidR="00021401" w:rsidRDefault="00DE1D3E">
            <w:pPr>
              <w:shd w:val="clear" w:color="auto" w:fill="FFFFFF"/>
              <w:tabs>
                <w:tab w:val="left" w:leader="dot" w:pos="3912"/>
              </w:tabs>
              <w:ind w:right="38"/>
              <w:jc w:val="center"/>
              <w:rPr>
                <w:b/>
              </w:rPr>
            </w:pPr>
            <w:r>
              <w:rPr>
                <w:b/>
              </w:rPr>
              <w:t>Возможные повреждения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C7D05" w14:textId="77777777" w:rsidR="00021401" w:rsidRDefault="00DE1D3E">
            <w:pPr>
              <w:shd w:val="clear" w:color="auto" w:fill="FFFFFF"/>
              <w:tabs>
                <w:tab w:val="left" w:leader="dot" w:pos="3912"/>
              </w:tabs>
              <w:ind w:right="38"/>
              <w:jc w:val="center"/>
              <w:rPr>
                <w:b/>
              </w:rPr>
            </w:pPr>
            <w:r>
              <w:rPr>
                <w:b/>
              </w:rPr>
              <w:t>Способы устранения</w:t>
            </w:r>
          </w:p>
        </w:tc>
      </w:tr>
      <w:tr w:rsidR="00021401" w14:paraId="4B35C142" w14:textId="77777777">
        <w:trPr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5FB64" w14:textId="77777777" w:rsidR="00021401" w:rsidRDefault="00DE1D3E">
            <w:pPr>
              <w:shd w:val="clear" w:color="auto" w:fill="FFFFFF"/>
              <w:jc w:val="center"/>
            </w:pPr>
            <w:r>
              <w:t>1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9D3DE" w14:textId="77777777" w:rsidR="00021401" w:rsidRDefault="00DE1D3E">
            <w:pPr>
              <w:pStyle w:val="12"/>
            </w:pPr>
            <w:r>
              <w:t>Аккумулятор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1A965" w14:textId="77777777" w:rsidR="00021401" w:rsidRDefault="00DE1D3E">
            <w:r>
              <w:t>При включении аккумулятора</w:t>
            </w:r>
          </w:p>
          <w:p w14:paraId="6F0C3A14" w14:textId="77777777" w:rsidR="00021401" w:rsidRDefault="00DE1D3E">
            <w:r>
              <w:t>амперметр не дает показаний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042B" w14:textId="77777777" w:rsidR="00021401" w:rsidRDefault="00DE1D3E">
            <w:r>
              <w:rPr>
                <w:spacing w:val="-3"/>
              </w:rPr>
              <w:t>Проверить зажимы и про</w:t>
            </w:r>
            <w:r>
              <w:rPr>
                <w:spacing w:val="1"/>
              </w:rPr>
              <w:t>водку от амперметра к выключателю на кл</w:t>
            </w:r>
            <w:r>
              <w:rPr>
                <w:spacing w:val="-3"/>
              </w:rPr>
              <w:t xml:space="preserve">еммы аккумулятора. Убедиться в исправности амперметра. Тестером проверить заряд аккумулятора. </w:t>
            </w:r>
          </w:p>
        </w:tc>
      </w:tr>
      <w:tr w:rsidR="00021401" w14:paraId="39E57E59" w14:textId="77777777">
        <w:trPr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3E06F" w14:textId="77777777" w:rsidR="00021401" w:rsidRDefault="00DE1D3E">
            <w:pPr>
              <w:shd w:val="clear" w:color="auto" w:fill="FFFFFF"/>
              <w:jc w:val="center"/>
            </w:pPr>
            <w:r>
              <w:t>2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5EBE7" w14:textId="77777777" w:rsidR="00021401" w:rsidRDefault="00DE1D3E">
            <w:r>
              <w:t>Лампы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7ADC5" w14:textId="77777777" w:rsidR="00021401" w:rsidRDefault="00DE1D3E">
            <w:r>
              <w:t>При включении аккумулятора амперметр дает показания, а лампы при включении выключателя не светятся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48E5" w14:textId="77777777" w:rsidR="00021401" w:rsidRDefault="00DE1D3E">
            <w:r>
              <w:t xml:space="preserve">Проверить предохранители, расположенные на </w:t>
            </w:r>
            <w:r>
              <w:t>борту.</w:t>
            </w:r>
          </w:p>
          <w:p w14:paraId="58832313" w14:textId="77777777" w:rsidR="00021401" w:rsidRDefault="00DE1D3E">
            <w:r>
              <w:t>В случае отсутствия волоска внутри предохранителя – поставить новый предохранитель.</w:t>
            </w:r>
          </w:p>
        </w:tc>
      </w:tr>
      <w:tr w:rsidR="00021401" w14:paraId="09BD5E56" w14:textId="77777777">
        <w:trPr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CF9C5" w14:textId="77777777" w:rsidR="00021401" w:rsidRDefault="00DE1D3E">
            <w:pPr>
              <w:shd w:val="clear" w:color="auto" w:fill="FFFFFF"/>
              <w:jc w:val="center"/>
            </w:pPr>
            <w:r>
              <w:t>3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6C173" w14:textId="77777777" w:rsidR="00021401" w:rsidRDefault="00DE1D3E">
            <w:r>
              <w:t>Лампы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2C2C" w14:textId="77777777" w:rsidR="00021401" w:rsidRDefault="00DE1D3E">
            <w:r>
              <w:t>При включении выключателя лампы мигают прерывисто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7432" w14:textId="77777777" w:rsidR="00021401" w:rsidRDefault="00DE1D3E">
            <w:pPr>
              <w:pStyle w:val="12"/>
            </w:pPr>
            <w:r>
              <w:t>Плохой контакт – проверить контакты и проводку</w:t>
            </w:r>
          </w:p>
        </w:tc>
      </w:tr>
      <w:tr w:rsidR="00021401" w14:paraId="1456FEFC" w14:textId="77777777">
        <w:trPr>
          <w:trHeight w:val="539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8B740" w14:textId="77777777" w:rsidR="00021401" w:rsidRDefault="00DE1D3E">
            <w:pPr>
              <w:shd w:val="clear" w:color="auto" w:fill="FFFFFF"/>
              <w:jc w:val="center"/>
            </w:pPr>
            <w:r>
              <w:t>4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D9F5" w14:textId="77777777" w:rsidR="00021401" w:rsidRDefault="00DE1D3E">
            <w:r>
              <w:t>Лампы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5F53" w14:textId="77777777" w:rsidR="00021401" w:rsidRDefault="00DE1D3E">
            <w:r>
              <w:t>Лампы не светятся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DCC65" w14:textId="77777777" w:rsidR="00021401" w:rsidRDefault="00DE1D3E">
            <w:pPr>
              <w:pStyle w:val="12"/>
            </w:pPr>
            <w:r>
              <w:t>Заменить лампы</w:t>
            </w:r>
          </w:p>
        </w:tc>
      </w:tr>
      <w:tr w:rsidR="00021401" w14:paraId="5252A5B7" w14:textId="77777777">
        <w:trPr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0B72D" w14:textId="77777777" w:rsidR="00021401" w:rsidRDefault="00DE1D3E">
            <w:pPr>
              <w:shd w:val="clear" w:color="auto" w:fill="FFFFFF"/>
              <w:jc w:val="center"/>
            </w:pPr>
            <w:r>
              <w:t>5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02AF1" w14:textId="77777777" w:rsidR="00021401" w:rsidRDefault="00DE1D3E">
            <w:r>
              <w:t>АНО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C211C" w14:textId="77777777" w:rsidR="00021401" w:rsidRDefault="00DE1D3E">
            <w:r>
              <w:t>Амперметр дает показания, а лампы АНО не светятся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2CE8" w14:textId="77777777" w:rsidR="00021401" w:rsidRDefault="00DE1D3E">
            <w:r>
              <w:t>Проверить предохранители.</w:t>
            </w:r>
          </w:p>
          <w:p w14:paraId="6C3A6BF6" w14:textId="77777777" w:rsidR="00021401" w:rsidRDefault="00DE1D3E">
            <w:r>
              <w:t>При исправных предохранителях проверить лампы АНО.</w:t>
            </w:r>
          </w:p>
          <w:p w14:paraId="184CB89A" w14:textId="77777777" w:rsidR="00021401" w:rsidRDefault="00DE1D3E">
            <w:r>
              <w:t>При исправных предохранителях и лампах проверить надежность контактов в выключателе.</w:t>
            </w:r>
          </w:p>
        </w:tc>
      </w:tr>
      <w:tr w:rsidR="00021401" w14:paraId="49E2D021" w14:textId="77777777">
        <w:trPr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C390B" w14:textId="77777777" w:rsidR="00021401" w:rsidRDefault="00DE1D3E">
            <w:pPr>
              <w:shd w:val="clear" w:color="auto" w:fill="FFFFFF"/>
              <w:jc w:val="center"/>
            </w:pPr>
            <w:r>
              <w:t>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5337D" w14:textId="77777777" w:rsidR="00021401" w:rsidRDefault="00DE1D3E">
            <w:r>
              <w:t>Фары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509BF" w14:textId="77777777" w:rsidR="00021401" w:rsidRDefault="00DE1D3E">
            <w:r>
              <w:t xml:space="preserve">При включении </w:t>
            </w:r>
            <w:r>
              <w:t>переключателя на блоке фара не светится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94DF" w14:textId="77777777" w:rsidR="00021401" w:rsidRDefault="00DE1D3E">
            <w:r>
              <w:t xml:space="preserve">Проверить предохранитель и лампу в фарах. При исправности предохранителя и лампы проверить контакты в переключателе и </w:t>
            </w:r>
            <w:proofErr w:type="spellStart"/>
            <w:r>
              <w:t>клеммной</w:t>
            </w:r>
            <w:proofErr w:type="spellEnd"/>
            <w:r>
              <w:t xml:space="preserve"> коробке.</w:t>
            </w:r>
          </w:p>
        </w:tc>
      </w:tr>
    </w:tbl>
    <w:p w14:paraId="1D5766C5" w14:textId="77777777" w:rsidR="00021401" w:rsidRDefault="00021401">
      <w:pPr>
        <w:jc w:val="center"/>
        <w:rPr>
          <w:i/>
        </w:rPr>
      </w:pPr>
    </w:p>
    <w:p w14:paraId="3D0E52CE" w14:textId="77777777" w:rsidR="00021401" w:rsidRDefault="00DE1D3E">
      <w:pPr>
        <w:ind w:firstLine="540"/>
        <w:jc w:val="both"/>
      </w:pPr>
      <w:r>
        <w:t>При устранении дефектов, когда тот или иной участок не ра</w:t>
      </w:r>
      <w:r>
        <w:rPr>
          <w:spacing w:val="3"/>
        </w:rPr>
        <w:t xml:space="preserve">ботает, </w:t>
      </w:r>
      <w:r>
        <w:rPr>
          <w:spacing w:val="3"/>
        </w:rPr>
        <w:t>необходима тщательная проверка всех соединений жгу</w:t>
      </w:r>
      <w:r>
        <w:rPr>
          <w:spacing w:val="1"/>
        </w:rPr>
        <w:t xml:space="preserve">тов, а также проверка на обрыв каждого проводника в жгуте с </w:t>
      </w:r>
      <w:r>
        <w:t xml:space="preserve">помощью контрольной лампы, с контролем маркировки концов. </w:t>
      </w:r>
    </w:p>
    <w:p w14:paraId="698B8E5D" w14:textId="77777777" w:rsidR="00021401" w:rsidRDefault="00DE1D3E">
      <w:pPr>
        <w:ind w:firstLine="540"/>
        <w:jc w:val="both"/>
        <w:rPr>
          <w:spacing w:val="1"/>
        </w:rPr>
      </w:pPr>
      <w:r>
        <w:rPr>
          <w:b/>
          <w:spacing w:val="1"/>
        </w:rPr>
        <w:t xml:space="preserve">Категорически ВОСПРЕЩАЕТСЯ </w:t>
      </w:r>
      <w:r>
        <w:rPr>
          <w:spacing w:val="1"/>
        </w:rPr>
        <w:t>производить замену аккумулято</w:t>
      </w:r>
      <w:r>
        <w:rPr>
          <w:spacing w:val="3"/>
        </w:rPr>
        <w:t>ра при включенных потребителях,</w:t>
      </w:r>
      <w:r>
        <w:rPr>
          <w:spacing w:val="3"/>
        </w:rPr>
        <w:t xml:space="preserve"> а также проверять аккумулятор замыканием «на искру».</w:t>
      </w:r>
    </w:p>
    <w:p w14:paraId="29E16459" w14:textId="77777777" w:rsidR="00021401" w:rsidRDefault="00021401">
      <w:pPr>
        <w:rPr>
          <w:spacing w:val="1"/>
        </w:rPr>
      </w:pPr>
    </w:p>
    <w:p w14:paraId="46D366A6" w14:textId="77777777" w:rsidR="00021401" w:rsidRDefault="00DE1D3E">
      <w:pPr>
        <w:pStyle w:val="3"/>
        <w:tabs>
          <w:tab w:val="left" w:pos="1620"/>
        </w:tabs>
        <w:ind w:firstLine="0"/>
      </w:pPr>
      <w:bookmarkStart w:id="145" w:name="_Toc155798726"/>
      <w:r>
        <w:t>Аккумулятор</w:t>
      </w:r>
      <w:bookmarkEnd w:id="145"/>
    </w:p>
    <w:p w14:paraId="3715D09D" w14:textId="77777777" w:rsidR="00021401" w:rsidRDefault="00021401"/>
    <w:p w14:paraId="5AF0D680" w14:textId="77777777" w:rsidR="00021401" w:rsidRDefault="00DE1D3E">
      <w:pPr>
        <w:ind w:firstLine="540"/>
        <w:jc w:val="both"/>
      </w:pPr>
      <w:r>
        <w:t>Источником электроэнергии является аккумулятор 24В, который устанавливается на противопожарной перегородке в специальном отсеке. Аккумулятор закреплен на своем месте специальной планкой</w:t>
      </w:r>
      <w:r>
        <w:rPr>
          <w:spacing w:val="9"/>
        </w:rPr>
        <w:t>, ч</w:t>
      </w:r>
      <w:r>
        <w:rPr>
          <w:spacing w:val="9"/>
        </w:rPr>
        <w:t xml:space="preserve">то необходимо для противодействия </w:t>
      </w:r>
      <w:r>
        <w:rPr>
          <w:spacing w:val="-1"/>
        </w:rPr>
        <w:t>вибрации.</w:t>
      </w:r>
    </w:p>
    <w:p w14:paraId="6461C091" w14:textId="77777777" w:rsidR="00021401" w:rsidRDefault="00DE1D3E">
      <w:pPr>
        <w:ind w:firstLine="540"/>
        <w:jc w:val="both"/>
        <w:rPr>
          <w:spacing w:val="5"/>
        </w:rPr>
      </w:pPr>
      <w:r>
        <w:rPr>
          <w:spacing w:val="5"/>
        </w:rPr>
        <w:t xml:space="preserve">Аккумулятор рассчитан на 60 А/ч. </w:t>
      </w:r>
    </w:p>
    <w:p w14:paraId="1525733D" w14:textId="77777777" w:rsidR="00021401" w:rsidRDefault="00DE1D3E">
      <w:pPr>
        <w:ind w:firstLine="540"/>
        <w:jc w:val="both"/>
        <w:rPr>
          <w:spacing w:val="-1"/>
        </w:rPr>
      </w:pPr>
      <w:r>
        <w:rPr>
          <w:spacing w:val="-1"/>
        </w:rPr>
        <w:t>Аккумуляторный выключатель является частью главного выключателя и располагается слева в нижней части приборной панели.</w:t>
      </w:r>
    </w:p>
    <w:p w14:paraId="58C2A89A" w14:textId="77777777" w:rsidR="00021401" w:rsidRDefault="00021401">
      <w:pPr>
        <w:ind w:firstLine="540"/>
        <w:jc w:val="both"/>
        <w:rPr>
          <w:color w:val="000080"/>
        </w:rPr>
      </w:pPr>
    </w:p>
    <w:p w14:paraId="3ECAF3B0" w14:textId="77777777" w:rsidR="00021401" w:rsidRDefault="00DE1D3E">
      <w:pPr>
        <w:pStyle w:val="2"/>
        <w:tabs>
          <w:tab w:val="left" w:pos="900"/>
        </w:tabs>
        <w:rPr>
          <w:color w:val="000080"/>
        </w:rPr>
      </w:pPr>
      <w:bookmarkStart w:id="146" w:name="_Toc155798727"/>
      <w:r>
        <w:t>Противопожарное оборудование</w:t>
      </w:r>
      <w:bookmarkEnd w:id="146"/>
    </w:p>
    <w:p w14:paraId="0AF37551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38E857C1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 xml:space="preserve">Пожарная защита </w:t>
      </w:r>
      <w:r>
        <w:t>самолета обеспечивается выполнением на самолете конструктивных мероприятий, уменьшающих возможность возникновения пожара и установкой ручного огнетушителя для ликвидации пожара в случае его возникновения.</w:t>
      </w:r>
    </w:p>
    <w:p w14:paraId="447B4AD9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Для уменьшения возможности возникновения пожара в к</w:t>
      </w:r>
      <w:r>
        <w:t xml:space="preserve">онструкции самолета применены негорючие и </w:t>
      </w:r>
      <w:proofErr w:type="spellStart"/>
      <w:r>
        <w:t>трудновоспламенямые</w:t>
      </w:r>
      <w:proofErr w:type="spellEnd"/>
      <w:r>
        <w:t xml:space="preserve"> материалы, а двигательный отсек отделен от кабины самолета противопожарной перегородкой. Вероятность возникновения пожара на </w:t>
      </w:r>
      <w:proofErr w:type="spellStart"/>
      <w:r>
        <w:t>закапотированном</w:t>
      </w:r>
      <w:proofErr w:type="spellEnd"/>
      <w:r>
        <w:t xml:space="preserve"> двигателе, находящемся в высокоскоростной струе возд</w:t>
      </w:r>
      <w:r>
        <w:t xml:space="preserve">уха от винта весьма незначительна. </w:t>
      </w:r>
    </w:p>
    <w:p w14:paraId="48F34877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Для активной защиты от пожара в кабине самолета, а также для ликвидации пожара на двигателе на земле используется один ручной огнетушитель, установленный между креслами пилотов.</w:t>
      </w:r>
    </w:p>
    <w:p w14:paraId="382FCAB5" w14:textId="77777777" w:rsidR="00021401" w:rsidRDefault="00DE1D3E">
      <w:pPr>
        <w:ind w:firstLine="540"/>
        <w:jc w:val="both"/>
        <w:rPr>
          <w:color w:val="000080"/>
        </w:rPr>
      </w:pPr>
      <w:r>
        <w:t xml:space="preserve">При использовании огнетушителя необходимо </w:t>
      </w:r>
      <w:r>
        <w:t xml:space="preserve">вынуть его и привести в действие нажатием пускового рычага, при этом рычаг через толкатель воздействует на втулку, которая разрушает мембрану. Заряд, находящийся под давлением в баллоне огнетушителя, выбрасывается через сопло наружу. При отпускании рычага </w:t>
      </w:r>
      <w:r>
        <w:t>втулка под действием возвратной пружины упирается в уплотнение, и действие огнетушителя прекращается; это позволяет подавать огнегасящий состав порциями.</w:t>
      </w:r>
    </w:p>
    <w:p w14:paraId="1C80548D" w14:textId="77777777" w:rsidR="00021401" w:rsidRDefault="00021401">
      <w:pPr>
        <w:ind w:firstLine="540"/>
        <w:jc w:val="both"/>
        <w:rPr>
          <w:color w:val="000080"/>
        </w:rPr>
      </w:pPr>
    </w:p>
    <w:p w14:paraId="0238740D" w14:textId="77777777" w:rsidR="00021401" w:rsidRDefault="00021401">
      <w:pPr>
        <w:ind w:firstLine="540"/>
        <w:jc w:val="both"/>
        <w:rPr>
          <w:color w:val="000080"/>
        </w:rPr>
      </w:pPr>
    </w:p>
    <w:p w14:paraId="4AC8CD7F" w14:textId="77777777" w:rsidR="00021401" w:rsidRDefault="00DE1D3E">
      <w:pPr>
        <w:pStyle w:val="2"/>
        <w:tabs>
          <w:tab w:val="left" w:pos="900"/>
        </w:tabs>
      </w:pPr>
      <w:bookmarkStart w:id="147" w:name="_Toc155798728"/>
      <w:r>
        <w:t>Пилотажно-навигационное оборудование</w:t>
      </w:r>
      <w:bookmarkEnd w:id="147"/>
    </w:p>
    <w:p w14:paraId="14805284" w14:textId="77777777" w:rsidR="00021401" w:rsidRDefault="00DE1D3E">
      <w:pPr>
        <w:pStyle w:val="3"/>
        <w:tabs>
          <w:tab w:val="left" w:pos="1620"/>
        </w:tabs>
        <w:ind w:firstLine="0"/>
      </w:pPr>
      <w:bookmarkStart w:id="148" w:name="_Toc155798729"/>
      <w:r>
        <w:t>Общие сведения</w:t>
      </w:r>
      <w:bookmarkEnd w:id="148"/>
    </w:p>
    <w:p w14:paraId="19EA401D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4AAA47D1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Пилотажно-навигационное оборудование (ПНО) обес</w:t>
      </w:r>
      <w:r>
        <w:t xml:space="preserve">печивает лётчика </w:t>
      </w:r>
      <w:proofErr w:type="spellStart"/>
      <w:r>
        <w:t>соответст-вующей</w:t>
      </w:r>
      <w:proofErr w:type="spellEnd"/>
      <w:r>
        <w:t xml:space="preserve"> информацией о пилотажно-навигационных параметрах самолета. В состав ПНО входят:</w:t>
      </w:r>
    </w:p>
    <w:p w14:paraId="0191E802" w14:textId="77777777" w:rsidR="00021401" w:rsidRDefault="00DE1D3E">
      <w:pPr>
        <w:numPr>
          <w:ilvl w:val="0"/>
          <w:numId w:val="68"/>
        </w:numPr>
        <w:shd w:val="clear" w:color="auto" w:fill="FFFFFF"/>
        <w:tabs>
          <w:tab w:val="left" w:pos="1260"/>
        </w:tabs>
        <w:autoSpaceDE w:val="0"/>
        <w:jc w:val="both"/>
      </w:pPr>
      <w:r>
        <w:t>системы полного и статического давления;</w:t>
      </w:r>
    </w:p>
    <w:p w14:paraId="557E485A" w14:textId="77777777" w:rsidR="00021401" w:rsidRDefault="00DE1D3E">
      <w:pPr>
        <w:numPr>
          <w:ilvl w:val="0"/>
          <w:numId w:val="68"/>
        </w:numPr>
        <w:shd w:val="clear" w:color="auto" w:fill="FFFFFF"/>
        <w:tabs>
          <w:tab w:val="left" w:pos="1260"/>
        </w:tabs>
        <w:autoSpaceDE w:val="0"/>
        <w:jc w:val="both"/>
      </w:pPr>
      <w:r>
        <w:t>пилотажно-навигационные приборы (указатель скорости, вариометр, высотомер, указатель поворота и сколь</w:t>
      </w:r>
      <w:r>
        <w:t xml:space="preserve">жения, авиагоризонт, курсоглиссадная система, магнитный компас, </w:t>
      </w:r>
      <w:proofErr w:type="spellStart"/>
      <w:r>
        <w:t>гирополукомпас</w:t>
      </w:r>
      <w:proofErr w:type="spellEnd"/>
      <w:r>
        <w:t xml:space="preserve">, радиокомпас и </w:t>
      </w:r>
      <w:r>
        <w:rPr>
          <w:lang w:val="en-US"/>
        </w:rPr>
        <w:t>GPS</w:t>
      </w:r>
      <w:r>
        <w:t>).</w:t>
      </w:r>
    </w:p>
    <w:p w14:paraId="68AA844E" w14:textId="77777777" w:rsidR="00021401" w:rsidRDefault="00021401">
      <w:pPr>
        <w:rPr>
          <w:b/>
          <w:i/>
          <w:color w:val="000000"/>
          <w:spacing w:val="-1"/>
        </w:rPr>
      </w:pPr>
    </w:p>
    <w:p w14:paraId="70A280F2" w14:textId="77777777" w:rsidR="00021401" w:rsidRDefault="00DE1D3E">
      <w:pPr>
        <w:pStyle w:val="310"/>
      </w:pPr>
      <w:r>
        <w:t>Крепление приборов к приборной доске осуществляется при помощи стандартных колец. Каждое кольцо прикрепляется с обратной стороны доски четырьмя винтами. Пр</w:t>
      </w:r>
      <w:r>
        <w:t>иборы размещены на приборных досках на таком расстоянии от глаз пилота и члена экипажа, которое создает наилучшие условия наблюдения за ними.</w:t>
      </w:r>
    </w:p>
    <w:p w14:paraId="2539B13D" w14:textId="77777777" w:rsidR="00021401" w:rsidRDefault="00021401">
      <w:pPr>
        <w:pStyle w:val="310"/>
      </w:pPr>
    </w:p>
    <w:p w14:paraId="3151253D" w14:textId="77777777" w:rsidR="00021401" w:rsidRDefault="00DE1D3E">
      <w:pPr>
        <w:pStyle w:val="3"/>
        <w:tabs>
          <w:tab w:val="left" w:pos="1620"/>
        </w:tabs>
        <w:ind w:firstLine="0"/>
      </w:pPr>
      <w:bookmarkStart w:id="149" w:name="_Toc155798730"/>
      <w:r>
        <w:t>Система полного и статического давлений</w:t>
      </w:r>
      <w:bookmarkEnd w:id="149"/>
    </w:p>
    <w:p w14:paraId="110E51DB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6D66F6FA" w14:textId="77777777" w:rsidR="00021401" w:rsidRDefault="00DE1D3E">
      <w:pPr>
        <w:shd w:val="clear" w:color="auto" w:fill="FFFFFF"/>
        <w:autoSpaceDE w:val="0"/>
        <w:ind w:firstLine="540"/>
        <w:jc w:val="both"/>
      </w:pPr>
      <w:r>
        <w:t>Система полного и статического давлении предназначена для питания пилота</w:t>
      </w:r>
      <w:r>
        <w:t>жных анероидно-мембранных приборов полным и статическим давлениями. В состав системы входит приемник воздушного давления (ПВД) на левой консоли крыла и приемник статического давления на левом борту фюзеляжа. Воспринятые приемниками давления с помощью трубо</w:t>
      </w:r>
      <w:r>
        <w:t>проводов подводятся к потребителям.</w:t>
      </w:r>
    </w:p>
    <w:p w14:paraId="221DCC68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6C3787B9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295EAB29" w14:textId="77777777" w:rsidR="00021401" w:rsidRDefault="00DE1D3E">
      <w:pPr>
        <w:pStyle w:val="3"/>
        <w:tabs>
          <w:tab w:val="left" w:pos="1620"/>
        </w:tabs>
        <w:ind w:firstLine="0"/>
        <w:rPr>
          <w:color w:val="000000"/>
          <w:spacing w:val="1"/>
        </w:rPr>
      </w:pPr>
      <w:bookmarkStart w:id="150" w:name="_Toc155798731"/>
      <w:r>
        <w:lastRenderedPageBreak/>
        <w:t>Пилотажно-навигационные приборы</w:t>
      </w:r>
      <w:bookmarkEnd w:id="150"/>
    </w:p>
    <w:p w14:paraId="2FD90D8D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  <w:spacing w:val="1"/>
        </w:rPr>
      </w:pPr>
    </w:p>
    <w:p w14:paraId="34E9A2E7" w14:textId="77777777" w:rsidR="00021401" w:rsidRDefault="00DE1D3E">
      <w:pPr>
        <w:shd w:val="clear" w:color="auto" w:fill="FFFFFF"/>
        <w:spacing w:before="53" w:line="274" w:lineRule="exact"/>
        <w:ind w:left="14" w:firstLine="552"/>
        <w:jc w:val="both"/>
      </w:pPr>
      <w:r>
        <w:rPr>
          <w:color w:val="000000"/>
          <w:spacing w:val="4"/>
        </w:rPr>
        <w:t xml:space="preserve">Пилотажно-навигационные приборы, установленные на самолете C-172К, предназначены для измерения и индикации </w:t>
      </w:r>
      <w:r>
        <w:rPr>
          <w:color w:val="000000"/>
          <w:spacing w:val="1"/>
        </w:rPr>
        <w:t>высоты полета, приборной скорости вертикальной скорости снижения и набора высоты, угловой скорости вращения самолета, индикации пространственного пол</w:t>
      </w:r>
      <w:r>
        <w:rPr>
          <w:color w:val="000000"/>
          <w:spacing w:val="1"/>
        </w:rPr>
        <w:t>ожения самолета. В состав пилотажно-навигационных приборов входят:</w:t>
      </w:r>
    </w:p>
    <w:p w14:paraId="021B591B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before="14" w:line="298" w:lineRule="exact"/>
        <w:ind w:left="941"/>
        <w:rPr>
          <w:color w:val="000000"/>
        </w:rPr>
      </w:pPr>
      <w:r>
        <w:rPr>
          <w:color w:val="000000"/>
          <w:spacing w:val="1"/>
        </w:rPr>
        <w:t>указатель приборной скорости УС-450;</w:t>
      </w:r>
    </w:p>
    <w:p w14:paraId="6E360479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color w:val="000000"/>
        </w:rPr>
      </w:pPr>
      <w:r>
        <w:rPr>
          <w:color w:val="000000"/>
          <w:spacing w:val="1"/>
        </w:rPr>
        <w:t>высотомер барометрический механический ВМ-15К;</w:t>
      </w:r>
    </w:p>
    <w:p w14:paraId="2956817C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color w:val="000000"/>
        </w:rPr>
      </w:pPr>
      <w:r>
        <w:rPr>
          <w:color w:val="000000"/>
          <w:spacing w:val="-6"/>
        </w:rPr>
        <w:t>вариометр;</w:t>
      </w:r>
    </w:p>
    <w:p w14:paraId="76B22F43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color w:val="000000"/>
        </w:rPr>
      </w:pPr>
      <w:r>
        <w:rPr>
          <w:color w:val="000000"/>
          <w:spacing w:val="-6"/>
        </w:rPr>
        <w:t>авиагоризонт;</w:t>
      </w:r>
    </w:p>
    <w:p w14:paraId="2CCC068A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b/>
          <w:color w:val="000000"/>
          <w:spacing w:val="2"/>
        </w:rPr>
      </w:pPr>
      <w:r>
        <w:rPr>
          <w:color w:val="000000"/>
          <w:spacing w:val="-6"/>
        </w:rPr>
        <w:t>указатель поворота и скольжения;</w:t>
      </w:r>
    </w:p>
    <w:p w14:paraId="2A23B6DF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b/>
          <w:color w:val="000000"/>
          <w:spacing w:val="2"/>
        </w:rPr>
      </w:pPr>
      <w:r>
        <w:rPr>
          <w:color w:val="000000"/>
          <w:spacing w:val="-6"/>
        </w:rPr>
        <w:t>курсоглиссадная система;</w:t>
      </w:r>
    </w:p>
    <w:p w14:paraId="372B6194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b/>
          <w:color w:val="000000"/>
          <w:spacing w:val="2"/>
        </w:rPr>
      </w:pPr>
      <w:r>
        <w:rPr>
          <w:color w:val="000000"/>
        </w:rPr>
        <w:t>радиокомпас;</w:t>
      </w:r>
    </w:p>
    <w:p w14:paraId="164B3912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b/>
          <w:color w:val="000000"/>
          <w:spacing w:val="2"/>
        </w:rPr>
      </w:pPr>
      <w:proofErr w:type="spellStart"/>
      <w:r>
        <w:rPr>
          <w:color w:val="000000"/>
        </w:rPr>
        <w:t>гирополукомпас</w:t>
      </w:r>
      <w:proofErr w:type="spellEnd"/>
      <w:r>
        <w:rPr>
          <w:color w:val="000000"/>
        </w:rPr>
        <w:t>;</w:t>
      </w:r>
    </w:p>
    <w:p w14:paraId="5ED913E5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b/>
          <w:color w:val="000000"/>
          <w:spacing w:val="2"/>
        </w:rPr>
      </w:pPr>
      <w:r>
        <w:rPr>
          <w:color w:val="000000"/>
        </w:rPr>
        <w:t>индукционный компас;</w:t>
      </w:r>
    </w:p>
    <w:p w14:paraId="48DD2669" w14:textId="77777777" w:rsidR="00021401" w:rsidRDefault="00DE1D3E">
      <w:pPr>
        <w:widowControl w:val="0"/>
        <w:numPr>
          <w:ilvl w:val="0"/>
          <w:numId w:val="69"/>
        </w:numPr>
        <w:shd w:val="clear" w:color="auto" w:fill="FFFFFF"/>
        <w:tabs>
          <w:tab w:val="left" w:pos="1306"/>
        </w:tabs>
        <w:autoSpaceDE w:val="0"/>
        <w:spacing w:line="298" w:lineRule="exact"/>
        <w:ind w:left="941"/>
        <w:rPr>
          <w:b/>
          <w:color w:val="000000"/>
          <w:spacing w:val="2"/>
        </w:rPr>
      </w:pPr>
      <w:r>
        <w:rPr>
          <w:color w:val="000000"/>
          <w:lang w:val="en-US"/>
        </w:rPr>
        <w:t>GPS</w:t>
      </w:r>
      <w:r>
        <w:rPr>
          <w:color w:val="000000"/>
        </w:rPr>
        <w:t>.</w:t>
      </w:r>
    </w:p>
    <w:p w14:paraId="67176B66" w14:textId="77777777" w:rsidR="00021401" w:rsidRDefault="00021401">
      <w:pPr>
        <w:shd w:val="clear" w:color="auto" w:fill="FFFFFF"/>
        <w:spacing w:before="10" w:line="278" w:lineRule="exact"/>
        <w:ind w:left="562"/>
        <w:rPr>
          <w:b/>
          <w:color w:val="000000"/>
          <w:spacing w:val="2"/>
        </w:rPr>
      </w:pPr>
    </w:p>
    <w:p w14:paraId="08801F6B" w14:textId="77777777" w:rsidR="00021401" w:rsidRDefault="00DE1D3E">
      <w:pPr>
        <w:shd w:val="clear" w:color="auto" w:fill="FFFFFF"/>
        <w:spacing w:before="10" w:line="278" w:lineRule="exact"/>
        <w:ind w:left="562"/>
        <w:rPr>
          <w:b/>
          <w:color w:val="000000"/>
          <w:spacing w:val="2"/>
        </w:rPr>
      </w:pPr>
      <w:r>
        <w:rPr>
          <w:b/>
          <w:color w:val="000000"/>
          <w:spacing w:val="2"/>
        </w:rPr>
        <w:t>Указатель приборной скорости УС-450</w:t>
      </w:r>
    </w:p>
    <w:p w14:paraId="36420CE9" w14:textId="77777777" w:rsidR="00021401" w:rsidRDefault="00021401">
      <w:pPr>
        <w:shd w:val="clear" w:color="auto" w:fill="FFFFFF"/>
        <w:spacing w:before="10" w:line="278" w:lineRule="exact"/>
        <w:ind w:left="562"/>
        <w:rPr>
          <w:b/>
          <w:color w:val="000000"/>
          <w:spacing w:val="2"/>
        </w:rPr>
      </w:pPr>
    </w:p>
    <w:p w14:paraId="1EF61399" w14:textId="77777777" w:rsidR="00021401" w:rsidRDefault="00DE1D3E">
      <w:pPr>
        <w:shd w:val="clear" w:color="auto" w:fill="FFFFFF"/>
        <w:spacing w:line="278" w:lineRule="exact"/>
        <w:ind w:left="14" w:right="19" w:firstLine="547"/>
        <w:jc w:val="both"/>
      </w:pPr>
      <w:r>
        <w:rPr>
          <w:color w:val="000000"/>
          <w:spacing w:val="4"/>
        </w:rPr>
        <w:t xml:space="preserve">Указатель предназначен для индикации текущего значения приборной скорости </w:t>
      </w:r>
      <w:r>
        <w:rPr>
          <w:color w:val="000000"/>
        </w:rPr>
        <w:t>самолета в диапазоне 50-450км/ч Цена деления – 10км/ч.</w:t>
      </w:r>
    </w:p>
    <w:p w14:paraId="615A9CF6" w14:textId="77777777" w:rsidR="00021401" w:rsidRDefault="00DE1D3E">
      <w:pPr>
        <w:shd w:val="clear" w:color="auto" w:fill="FFFFFF"/>
        <w:spacing w:line="278" w:lineRule="exact"/>
        <w:ind w:left="562"/>
        <w:rPr>
          <w:color w:val="000000"/>
        </w:rPr>
      </w:pPr>
      <w:r>
        <w:rPr>
          <w:color w:val="000000"/>
        </w:rPr>
        <w:t xml:space="preserve">Прибор </w:t>
      </w:r>
      <w:proofErr w:type="spellStart"/>
      <w:r>
        <w:rPr>
          <w:color w:val="000000"/>
        </w:rPr>
        <w:t>однострелочный</w:t>
      </w:r>
      <w:proofErr w:type="spellEnd"/>
      <w:r>
        <w:rPr>
          <w:color w:val="000000"/>
        </w:rPr>
        <w:t>.</w:t>
      </w:r>
    </w:p>
    <w:p w14:paraId="6C447509" w14:textId="77777777" w:rsidR="00021401" w:rsidRDefault="00DE1D3E">
      <w:pPr>
        <w:shd w:val="clear" w:color="auto" w:fill="FFFFFF"/>
        <w:spacing w:line="278" w:lineRule="exact"/>
        <w:ind w:left="14" w:right="19" w:firstLine="547"/>
        <w:jc w:val="both"/>
      </w:pPr>
      <w:r>
        <w:rPr>
          <w:color w:val="000000"/>
          <w:spacing w:val="6"/>
        </w:rPr>
        <w:t xml:space="preserve">Указатель состоит из механизма и корпуса. Механизм заключен в герметичный </w:t>
      </w:r>
      <w:r>
        <w:rPr>
          <w:color w:val="000000"/>
          <w:spacing w:val="9"/>
        </w:rPr>
        <w:t xml:space="preserve">корпус. В корпус с задней стороны вмонтированы два штуцера для </w:t>
      </w:r>
      <w:r>
        <w:rPr>
          <w:color w:val="000000"/>
          <w:spacing w:val="8"/>
        </w:rPr>
        <w:t xml:space="preserve">подключения прибора к системам полного и статического давлений. В исходном </w:t>
      </w:r>
      <w:r>
        <w:rPr>
          <w:color w:val="000000"/>
          <w:spacing w:val="2"/>
        </w:rPr>
        <w:t xml:space="preserve">положении стрелка указателя </w:t>
      </w:r>
      <w:r>
        <w:rPr>
          <w:color w:val="000000"/>
          <w:spacing w:val="2"/>
        </w:rPr>
        <w:t>должна находиться на нулевой отметке.</w:t>
      </w:r>
    </w:p>
    <w:p w14:paraId="194ADB26" w14:textId="77777777" w:rsidR="00021401" w:rsidRDefault="00021401">
      <w:pPr>
        <w:shd w:val="clear" w:color="auto" w:fill="FFFFFF"/>
        <w:spacing w:before="5" w:line="278" w:lineRule="exact"/>
        <w:ind w:left="562"/>
        <w:rPr>
          <w:b/>
          <w:color w:val="000000"/>
          <w:spacing w:val="2"/>
        </w:rPr>
      </w:pPr>
    </w:p>
    <w:p w14:paraId="67C60476" w14:textId="77777777" w:rsidR="00021401" w:rsidRDefault="00DE1D3E">
      <w:pPr>
        <w:shd w:val="clear" w:color="auto" w:fill="FFFFFF"/>
        <w:spacing w:before="5" w:line="278" w:lineRule="exact"/>
        <w:ind w:left="540"/>
        <w:rPr>
          <w:b/>
          <w:color w:val="000000"/>
          <w:spacing w:val="2"/>
        </w:rPr>
      </w:pPr>
      <w:r>
        <w:rPr>
          <w:b/>
          <w:color w:val="000000"/>
          <w:spacing w:val="2"/>
        </w:rPr>
        <w:t>Высотомер барометрический ВМ-15К</w:t>
      </w:r>
    </w:p>
    <w:p w14:paraId="32A623E5" w14:textId="77777777" w:rsidR="00021401" w:rsidRDefault="00021401">
      <w:pPr>
        <w:shd w:val="clear" w:color="auto" w:fill="FFFFFF"/>
        <w:spacing w:before="5" w:line="278" w:lineRule="exact"/>
        <w:ind w:left="540"/>
        <w:rPr>
          <w:b/>
          <w:color w:val="000000"/>
          <w:spacing w:val="2"/>
        </w:rPr>
      </w:pPr>
    </w:p>
    <w:p w14:paraId="2ABBD9CA" w14:textId="77777777" w:rsidR="00021401" w:rsidRDefault="00DE1D3E">
      <w:pPr>
        <w:shd w:val="clear" w:color="auto" w:fill="FFFFFF"/>
        <w:spacing w:line="278" w:lineRule="exact"/>
        <w:ind w:right="19" w:firstLine="540"/>
        <w:jc w:val="both"/>
      </w:pPr>
      <w:r>
        <w:rPr>
          <w:color w:val="000000"/>
          <w:spacing w:val="10"/>
        </w:rPr>
        <w:t xml:space="preserve">Высотомер предназначен для измерения и индикации текущего значения </w:t>
      </w:r>
      <w:r>
        <w:rPr>
          <w:color w:val="000000"/>
          <w:spacing w:val="1"/>
        </w:rPr>
        <w:t xml:space="preserve">относительной высоты полёта и индикации введенных значений атмосферного давления, </w:t>
      </w:r>
      <w:r>
        <w:rPr>
          <w:color w:val="000000"/>
          <w:spacing w:val="9"/>
        </w:rPr>
        <w:t xml:space="preserve">относительно которых производится </w:t>
      </w:r>
      <w:r>
        <w:rPr>
          <w:color w:val="000000"/>
          <w:spacing w:val="9"/>
        </w:rPr>
        <w:t xml:space="preserve">измерение высоты. Высотомер измеряет </w:t>
      </w:r>
      <w:r>
        <w:rPr>
          <w:color w:val="000000"/>
        </w:rPr>
        <w:t xml:space="preserve">барометрическую высоту в диапазоне 0-10000 м. Индикация барометрической высоты </w:t>
      </w:r>
      <w:r>
        <w:rPr>
          <w:color w:val="000000"/>
          <w:spacing w:val="2"/>
        </w:rPr>
        <w:t>осуществляется перемещением двух стрелок относительно циферблата.</w:t>
      </w:r>
    </w:p>
    <w:p w14:paraId="039EECCF" w14:textId="77777777" w:rsidR="00021401" w:rsidRDefault="00DE1D3E">
      <w:pPr>
        <w:shd w:val="clear" w:color="auto" w:fill="FFFFFF"/>
        <w:spacing w:line="278" w:lineRule="exact"/>
        <w:ind w:firstLine="540"/>
        <w:rPr>
          <w:color w:val="000000"/>
        </w:rPr>
      </w:pPr>
      <w:r>
        <w:rPr>
          <w:color w:val="000000"/>
        </w:rPr>
        <w:t>Шкала циферблата оцифрована через 100 м, цена деления шкалы – 10 м.</w:t>
      </w:r>
    </w:p>
    <w:p w14:paraId="02EF6D30" w14:textId="77777777" w:rsidR="00021401" w:rsidRDefault="00DE1D3E">
      <w:pPr>
        <w:shd w:val="clear" w:color="auto" w:fill="FFFFFF"/>
        <w:spacing w:line="278" w:lineRule="exact"/>
        <w:ind w:right="24" w:firstLine="540"/>
        <w:jc w:val="both"/>
        <w:rPr>
          <w:color w:val="000000"/>
        </w:rPr>
      </w:pPr>
      <w:r>
        <w:rPr>
          <w:color w:val="000000"/>
        </w:rPr>
        <w:t>Один оборот большой стрелки соответствует 1000 м, один оборот малой стрелки –10000 м.</w:t>
      </w:r>
    </w:p>
    <w:p w14:paraId="363C6F74" w14:textId="77777777" w:rsidR="00021401" w:rsidRDefault="00DE1D3E">
      <w:pPr>
        <w:shd w:val="clear" w:color="auto" w:fill="FFFFFF"/>
        <w:spacing w:line="278" w:lineRule="exact"/>
        <w:ind w:right="14" w:firstLine="540"/>
        <w:jc w:val="both"/>
      </w:pPr>
      <w:r>
        <w:rPr>
          <w:color w:val="000000"/>
          <w:spacing w:val="8"/>
        </w:rPr>
        <w:t xml:space="preserve">Кремальера в нижней части фланца прибора предназначена для установки на </w:t>
      </w:r>
      <w:r>
        <w:rPr>
          <w:color w:val="000000"/>
        </w:rPr>
        <w:t>счетчике величины атмосферного давления в диапазоне 670-790 мм. рт. ст.</w:t>
      </w:r>
    </w:p>
    <w:p w14:paraId="478C84A4" w14:textId="77777777" w:rsidR="00021401" w:rsidRDefault="00DE1D3E">
      <w:pPr>
        <w:shd w:val="clear" w:color="auto" w:fill="FFFFFF"/>
        <w:spacing w:line="278" w:lineRule="exact"/>
        <w:ind w:right="19" w:firstLine="540"/>
        <w:jc w:val="both"/>
      </w:pPr>
      <w:r>
        <w:rPr>
          <w:color w:val="000000"/>
          <w:spacing w:val="1"/>
        </w:rPr>
        <w:t xml:space="preserve">Механизм прибора заключен </w:t>
      </w:r>
      <w:r>
        <w:rPr>
          <w:color w:val="000000"/>
          <w:spacing w:val="1"/>
        </w:rPr>
        <w:t xml:space="preserve">в герметичный корпус. В корпус с задней стороны </w:t>
      </w:r>
      <w:r>
        <w:rPr>
          <w:color w:val="000000"/>
          <w:spacing w:val="2"/>
        </w:rPr>
        <w:t>вмонтирован штуцер для подключения прибора к системе статического давления.</w:t>
      </w:r>
    </w:p>
    <w:p w14:paraId="74C96DB4" w14:textId="77777777" w:rsidR="00021401" w:rsidRDefault="00021401">
      <w:pPr>
        <w:shd w:val="clear" w:color="auto" w:fill="FFFFFF"/>
        <w:spacing w:before="19"/>
        <w:ind w:firstLine="540"/>
        <w:rPr>
          <w:b/>
          <w:color w:val="000000"/>
          <w:spacing w:val="1"/>
        </w:rPr>
      </w:pPr>
    </w:p>
    <w:p w14:paraId="6E828255" w14:textId="77777777" w:rsidR="00021401" w:rsidRDefault="00DE1D3E">
      <w:pPr>
        <w:shd w:val="clear" w:color="auto" w:fill="FFFFFF"/>
        <w:spacing w:before="19"/>
        <w:ind w:firstLine="540"/>
        <w:rPr>
          <w:b/>
          <w:color w:val="000000"/>
          <w:spacing w:val="1"/>
        </w:rPr>
      </w:pPr>
      <w:r>
        <w:rPr>
          <w:b/>
          <w:color w:val="000000"/>
          <w:spacing w:val="1"/>
        </w:rPr>
        <w:t xml:space="preserve">Вариометр </w:t>
      </w:r>
    </w:p>
    <w:p w14:paraId="1FCEDF1B" w14:textId="77777777" w:rsidR="00021401" w:rsidRDefault="00021401">
      <w:pPr>
        <w:shd w:val="clear" w:color="auto" w:fill="FFFFFF"/>
        <w:spacing w:before="19"/>
        <w:ind w:firstLine="540"/>
        <w:rPr>
          <w:b/>
          <w:color w:val="000000"/>
          <w:spacing w:val="1"/>
        </w:rPr>
      </w:pPr>
    </w:p>
    <w:p w14:paraId="5E51DBC2" w14:textId="77777777" w:rsidR="00021401" w:rsidRDefault="00DE1D3E">
      <w:pPr>
        <w:shd w:val="clear" w:color="auto" w:fill="FFFFFF"/>
        <w:spacing w:line="283" w:lineRule="exact"/>
        <w:ind w:right="24" w:firstLine="547"/>
        <w:jc w:val="both"/>
        <w:rPr>
          <w:color w:val="000000"/>
          <w:spacing w:val="1"/>
        </w:rPr>
      </w:pPr>
      <w:r>
        <w:rPr>
          <w:color w:val="000000"/>
          <w:spacing w:val="1"/>
        </w:rPr>
        <w:t xml:space="preserve">Вариометр служит для измерения и индикации вертикальной скорости снижения и </w:t>
      </w:r>
      <w:r>
        <w:rPr>
          <w:color w:val="000000"/>
        </w:rPr>
        <w:t xml:space="preserve">набора высоты в диапазоне 0-20х100 футов в минуту. Прибор </w:t>
      </w:r>
      <w:proofErr w:type="spellStart"/>
      <w:r>
        <w:rPr>
          <w:color w:val="000000"/>
        </w:rPr>
        <w:t>однострелочный</w:t>
      </w:r>
      <w:proofErr w:type="spellEnd"/>
      <w:r>
        <w:rPr>
          <w:color w:val="000000"/>
        </w:rPr>
        <w:t xml:space="preserve">. Шкала имеет цену деления 1х100 футов в минуту. Механизм прибора заключен в герметичный </w:t>
      </w:r>
      <w:r>
        <w:rPr>
          <w:color w:val="000000"/>
          <w:spacing w:val="5"/>
        </w:rPr>
        <w:t xml:space="preserve">корпус. В корпус с </w:t>
      </w:r>
      <w:r>
        <w:rPr>
          <w:color w:val="000000"/>
          <w:spacing w:val="5"/>
        </w:rPr>
        <w:t xml:space="preserve">задней стороны вмонтирован штуцер для подключения прибора к </w:t>
      </w:r>
      <w:r>
        <w:rPr>
          <w:color w:val="000000"/>
          <w:spacing w:val="1"/>
        </w:rPr>
        <w:t>системе статического давления.</w:t>
      </w:r>
    </w:p>
    <w:p w14:paraId="05689039" w14:textId="77777777" w:rsidR="00021401" w:rsidRDefault="00DE1D3E">
      <w:pPr>
        <w:shd w:val="clear" w:color="auto" w:fill="FFFFFF"/>
        <w:spacing w:line="283" w:lineRule="exact"/>
        <w:ind w:right="24" w:firstLine="54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Индукционный компас «Навигатор»</w:t>
      </w:r>
    </w:p>
    <w:p w14:paraId="1771A005" w14:textId="77777777" w:rsidR="00021401" w:rsidRDefault="00021401">
      <w:pPr>
        <w:shd w:val="clear" w:color="auto" w:fill="FFFFFF"/>
        <w:spacing w:line="283" w:lineRule="exact"/>
        <w:ind w:right="24" w:firstLine="547"/>
        <w:jc w:val="both"/>
        <w:rPr>
          <w:b/>
          <w:bCs/>
          <w:color w:val="000000"/>
        </w:rPr>
      </w:pPr>
    </w:p>
    <w:p w14:paraId="7D1493F7" w14:textId="77777777" w:rsidR="00021401" w:rsidRDefault="00DE1D3E">
      <w:pPr>
        <w:shd w:val="clear" w:color="auto" w:fill="FFFFFF"/>
        <w:spacing w:line="283" w:lineRule="exact"/>
        <w:ind w:right="24" w:firstLine="547"/>
        <w:jc w:val="both"/>
        <w:rPr>
          <w:color w:val="000000"/>
        </w:rPr>
      </w:pPr>
      <w:r>
        <w:rPr>
          <w:color w:val="000000"/>
        </w:rPr>
        <w:t>Индукционный компас предназначен для определения магнитного курса самолета. Механизм прибора заключен в корпус, на котором имеется у</w:t>
      </w:r>
      <w:r>
        <w:rPr>
          <w:color w:val="000000"/>
        </w:rPr>
        <w:t>ниверсальное крепежное кольцо, дающее возможность устанавливать компас на приборную доску таким образом, чтобы плоскость, проходящая через курсовую нить, совпадала или была параллельна плоскости симметрии самолета. Для регулировки исходного положения компа</w:t>
      </w:r>
      <w:r>
        <w:rPr>
          <w:color w:val="000000"/>
        </w:rPr>
        <w:t>са имеются винты. Конструкция компаса обеспечивает его нормальную работу при кренах самолета до 17°. Два основных курса (Север и Юг) отмечены буквами соответственно «С» и «Ю». Шкала картушки равномерная, с ценой деления 5° и оцифровкой через 30°. Цифры и у</w:t>
      </w:r>
      <w:r>
        <w:rPr>
          <w:color w:val="000000"/>
        </w:rPr>
        <w:t>длиненные деления шкалы покрыты светящейся массой. К корпусу прибора снизу крепится девиационное устройство для устранения полукруговой девиации. Принцип действия девиационного устройства основан на взаимодействии магнитов катушки с двумя парами постоянных</w:t>
      </w:r>
      <w:r>
        <w:rPr>
          <w:color w:val="000000"/>
        </w:rPr>
        <w:t xml:space="preserve"> магнитов, вставленных в валики.</w:t>
      </w:r>
    </w:p>
    <w:p w14:paraId="197D54C2" w14:textId="77777777" w:rsidR="00021401" w:rsidRDefault="00DE1D3E">
      <w:pPr>
        <w:shd w:val="clear" w:color="auto" w:fill="FFFFFF"/>
        <w:spacing w:line="283" w:lineRule="exact"/>
        <w:ind w:right="24" w:firstLine="547"/>
        <w:jc w:val="both"/>
        <w:rPr>
          <w:color w:val="000000"/>
        </w:rPr>
      </w:pPr>
      <w:r>
        <w:rPr>
          <w:color w:val="000000"/>
        </w:rPr>
        <w:t>Индукционный компас закреплен на козырьке приборной панели.</w:t>
      </w:r>
    </w:p>
    <w:p w14:paraId="78294AD9" w14:textId="77777777" w:rsidR="00021401" w:rsidRDefault="00021401">
      <w:pPr>
        <w:shd w:val="clear" w:color="auto" w:fill="FFFFFF"/>
        <w:spacing w:line="283" w:lineRule="exact"/>
        <w:ind w:right="24" w:firstLine="547"/>
        <w:jc w:val="both"/>
        <w:rPr>
          <w:color w:val="000000"/>
        </w:rPr>
      </w:pPr>
    </w:p>
    <w:p w14:paraId="632965C2" w14:textId="77777777" w:rsidR="00021401" w:rsidRDefault="00DE1D3E">
      <w:pPr>
        <w:shd w:val="clear" w:color="auto" w:fill="FFFFFF"/>
        <w:spacing w:line="283" w:lineRule="exact"/>
        <w:ind w:right="24" w:firstLine="54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Авиагоризонт</w:t>
      </w:r>
    </w:p>
    <w:p w14:paraId="4631B84A" w14:textId="77777777" w:rsidR="00021401" w:rsidRDefault="00021401">
      <w:pPr>
        <w:shd w:val="clear" w:color="auto" w:fill="FFFFFF"/>
        <w:spacing w:line="283" w:lineRule="exact"/>
        <w:ind w:right="24" w:firstLine="547"/>
        <w:jc w:val="both"/>
        <w:rPr>
          <w:b/>
          <w:bCs/>
          <w:color w:val="000000"/>
        </w:rPr>
      </w:pPr>
    </w:p>
    <w:p w14:paraId="7C77CF89" w14:textId="77777777" w:rsidR="00021401" w:rsidRDefault="00DE1D3E">
      <w:pPr>
        <w:shd w:val="clear" w:color="auto" w:fill="FFFFFF"/>
        <w:spacing w:line="283" w:lineRule="exact"/>
        <w:ind w:right="24" w:firstLine="547"/>
        <w:jc w:val="both"/>
        <w:rPr>
          <w:color w:val="000000"/>
        </w:rPr>
      </w:pPr>
      <w:r>
        <w:rPr>
          <w:color w:val="000000"/>
        </w:rPr>
        <w:t>Предназначен для индикации пространственного положения самолета. Для раскручивания гироскопа авиагоризонта используется вакуумный насос.</w:t>
      </w:r>
    </w:p>
    <w:p w14:paraId="1B61C71D" w14:textId="77777777" w:rsidR="00021401" w:rsidRDefault="00021401">
      <w:pPr>
        <w:shd w:val="clear" w:color="auto" w:fill="FFFFFF"/>
        <w:spacing w:line="283" w:lineRule="exact"/>
        <w:ind w:right="24" w:firstLine="547"/>
        <w:jc w:val="both"/>
        <w:rPr>
          <w:color w:val="000000"/>
        </w:rPr>
      </w:pPr>
    </w:p>
    <w:p w14:paraId="11205F42" w14:textId="77777777" w:rsidR="00021401" w:rsidRDefault="00DE1D3E">
      <w:pPr>
        <w:pStyle w:val="2"/>
        <w:tabs>
          <w:tab w:val="clear" w:pos="708"/>
          <w:tab w:val="left" w:pos="720"/>
        </w:tabs>
      </w:pPr>
      <w:bookmarkStart w:id="151" w:name="_Toc155798732"/>
      <w:r>
        <w:t>Приборное оборудование</w:t>
      </w:r>
      <w:bookmarkEnd w:id="151"/>
    </w:p>
    <w:p w14:paraId="21F3118A" w14:textId="77777777" w:rsidR="00021401" w:rsidRDefault="00DE1D3E">
      <w:pPr>
        <w:shd w:val="clear" w:color="auto" w:fill="FFFFFF"/>
        <w:spacing w:before="53" w:line="278" w:lineRule="exact"/>
        <w:ind w:left="576"/>
        <w:rPr>
          <w:color w:val="000000"/>
        </w:rPr>
      </w:pPr>
      <w:r>
        <w:rPr>
          <w:color w:val="000000"/>
          <w:spacing w:val="1"/>
        </w:rPr>
        <w:t>В состав приборного оборудования входит приборная доска.</w:t>
      </w:r>
    </w:p>
    <w:p w14:paraId="04F49535" w14:textId="77777777" w:rsidR="00021401" w:rsidRDefault="00DE1D3E">
      <w:pPr>
        <w:shd w:val="clear" w:color="auto" w:fill="FFFFFF"/>
        <w:spacing w:line="278" w:lineRule="exact"/>
        <w:ind w:left="14" w:right="5" w:firstLine="552"/>
        <w:jc w:val="both"/>
        <w:rPr>
          <w:color w:val="000000"/>
        </w:rPr>
      </w:pPr>
      <w:r>
        <w:rPr>
          <w:color w:val="000000"/>
          <w:spacing w:val="7"/>
        </w:rPr>
        <w:t xml:space="preserve">Размещение приборной доски на рабочем месте пилотов в кабине самолета и </w:t>
      </w:r>
      <w:r>
        <w:rPr>
          <w:color w:val="000000"/>
          <w:spacing w:val="1"/>
        </w:rPr>
        <w:t xml:space="preserve">информация о размещённых на ней приборах и элементах управления представлены на </w:t>
      </w:r>
      <w:r>
        <w:rPr>
          <w:color w:val="000000"/>
        </w:rPr>
        <w:t xml:space="preserve">рисунке </w:t>
      </w:r>
      <w:r>
        <w:rPr>
          <w:iCs/>
          <w:color w:val="000000"/>
        </w:rPr>
        <w:t>1-2</w:t>
      </w:r>
      <w:r>
        <w:rPr>
          <w:i/>
          <w:color w:val="000000"/>
        </w:rPr>
        <w:t>.</w:t>
      </w:r>
      <w:r>
        <w:rPr>
          <w:color w:val="000000"/>
          <w:spacing w:val="5"/>
        </w:rPr>
        <w:t xml:space="preserve"> </w:t>
      </w:r>
    </w:p>
    <w:p w14:paraId="360CBCF7" w14:textId="77777777" w:rsidR="00021401" w:rsidRDefault="00DE1D3E">
      <w:pPr>
        <w:ind w:firstLine="540"/>
        <w:jc w:val="both"/>
        <w:rPr>
          <w:color w:val="000000"/>
          <w:spacing w:val="2"/>
        </w:rPr>
      </w:pPr>
      <w:r>
        <w:rPr>
          <w:color w:val="000000"/>
          <w:spacing w:val="6"/>
        </w:rPr>
        <w:t xml:space="preserve">Приборная </w:t>
      </w:r>
      <w:r>
        <w:rPr>
          <w:color w:val="000000"/>
          <w:spacing w:val="6"/>
        </w:rPr>
        <w:t>доска выполнена из дюралевого листа и</w:t>
      </w:r>
      <w:r>
        <w:rPr>
          <w:color w:val="000000"/>
          <w:spacing w:val="5"/>
        </w:rPr>
        <w:t xml:space="preserve"> крепится к шпангоуту фюзеляжа</w:t>
      </w:r>
      <w:r>
        <w:rPr>
          <w:color w:val="000000"/>
          <w:spacing w:val="6"/>
        </w:rPr>
        <w:t>. На ней</w:t>
      </w:r>
      <w:r>
        <w:rPr>
          <w:color w:val="000000"/>
          <w:spacing w:val="1"/>
        </w:rPr>
        <w:t xml:space="preserve"> устанавливаются пилотажные приборы, приборы контроля двигателя и элементы </w:t>
      </w:r>
      <w:r>
        <w:rPr>
          <w:color w:val="000000"/>
          <w:spacing w:val="6"/>
        </w:rPr>
        <w:t xml:space="preserve">управления. Также устанавливаются крепёжные элементы для крепления </w:t>
      </w:r>
      <w:r>
        <w:rPr>
          <w:color w:val="000000"/>
          <w:spacing w:val="2"/>
        </w:rPr>
        <w:t>доски к шпангоуту фюзеляжа.</w:t>
      </w:r>
    </w:p>
    <w:p w14:paraId="21BA17BD" w14:textId="77777777" w:rsidR="00021401" w:rsidRDefault="00021401">
      <w:pPr>
        <w:ind w:firstLine="540"/>
        <w:jc w:val="both"/>
        <w:rPr>
          <w:color w:val="000000"/>
          <w:spacing w:val="2"/>
        </w:rPr>
      </w:pPr>
    </w:p>
    <w:p w14:paraId="7B2D767D" w14:textId="77777777" w:rsidR="00021401" w:rsidRDefault="00DE1D3E">
      <w:pPr>
        <w:pStyle w:val="2"/>
        <w:tabs>
          <w:tab w:val="clear" w:pos="708"/>
          <w:tab w:val="left" w:pos="720"/>
        </w:tabs>
      </w:pPr>
      <w:bookmarkStart w:id="152" w:name="_Toc155798733"/>
      <w:r>
        <w:t>Связное об</w:t>
      </w:r>
      <w:r>
        <w:t>орудование</w:t>
      </w:r>
      <w:bookmarkEnd w:id="152"/>
    </w:p>
    <w:p w14:paraId="1A278888" w14:textId="77777777" w:rsidR="00021401" w:rsidRDefault="00021401"/>
    <w:p w14:paraId="79AD8B44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Связное оборудование представлено двумя радиостанциями </w:t>
      </w:r>
      <w:r>
        <w:rPr>
          <w:color w:val="000000"/>
          <w:lang w:val="en-US"/>
        </w:rPr>
        <w:t>COMM</w:t>
      </w:r>
      <w:r>
        <w:rPr>
          <w:color w:val="000000"/>
        </w:rPr>
        <w:t xml:space="preserve"> МВ диапазона, предназначенной для обеспечения радиотелефонной связью пилотов с диспетчерами наземных пунктов управления и радиостанцией, предназначенной для внутрисамолетной связи член</w:t>
      </w:r>
      <w:r>
        <w:rPr>
          <w:color w:val="000000"/>
        </w:rPr>
        <w:t>ов экипажа. В состав связного оборудования входят статические самолетные разрядники, предназначенные для снятия с самолета электростатических зарядов.</w:t>
      </w:r>
    </w:p>
    <w:p w14:paraId="11C4A2F2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В состав радиосвязного оборудования входят:</w:t>
      </w:r>
    </w:p>
    <w:p w14:paraId="3FABDF7A" w14:textId="77777777" w:rsidR="00021401" w:rsidRDefault="00DE1D3E">
      <w:pPr>
        <w:numPr>
          <w:ilvl w:val="0"/>
          <w:numId w:val="70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приемопередатчики </w:t>
      </w:r>
      <w:proofErr w:type="spellStart"/>
      <w:r>
        <w:rPr>
          <w:color w:val="000000"/>
          <w:lang w:val="en-US"/>
        </w:rPr>
        <w:t>Narco</w:t>
      </w:r>
      <w:proofErr w:type="spellEnd"/>
      <w:r>
        <w:rPr>
          <w:color w:val="000000"/>
        </w:rPr>
        <w:t xml:space="preserve"> МК12Е, установленные на центральной панели приборной доски;</w:t>
      </w:r>
    </w:p>
    <w:p w14:paraId="3FA922B0" w14:textId="77777777" w:rsidR="00021401" w:rsidRDefault="00DE1D3E">
      <w:pPr>
        <w:numPr>
          <w:ilvl w:val="0"/>
          <w:numId w:val="70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антенна УКВ, установленная в верхней части фюзеляжа;</w:t>
      </w:r>
    </w:p>
    <w:p w14:paraId="56A48BD5" w14:textId="77777777" w:rsidR="00021401" w:rsidRDefault="00DE1D3E">
      <w:pPr>
        <w:numPr>
          <w:ilvl w:val="0"/>
          <w:numId w:val="70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proofErr w:type="spellStart"/>
      <w:r>
        <w:rPr>
          <w:color w:val="000000"/>
        </w:rPr>
        <w:t>авиагарнитуры</w:t>
      </w:r>
      <w:proofErr w:type="spellEnd"/>
      <w:r>
        <w:rPr>
          <w:color w:val="000000"/>
        </w:rPr>
        <w:t xml:space="preserve"> летчиков;</w:t>
      </w:r>
    </w:p>
    <w:p w14:paraId="019558AD" w14:textId="77777777" w:rsidR="00021401" w:rsidRDefault="00DE1D3E">
      <w:pPr>
        <w:numPr>
          <w:ilvl w:val="0"/>
          <w:numId w:val="70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микрофон, установленный в нижней части центральной панели;</w:t>
      </w:r>
    </w:p>
    <w:p w14:paraId="5977A6B5" w14:textId="77777777" w:rsidR="00021401" w:rsidRDefault="00DE1D3E">
      <w:pPr>
        <w:numPr>
          <w:ilvl w:val="0"/>
          <w:numId w:val="70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 xml:space="preserve">переключатели СОМ, расположенные на специальной панели над </w:t>
      </w:r>
      <w:r>
        <w:rPr>
          <w:color w:val="000000"/>
        </w:rPr>
        <w:t>радиостанциями;</w:t>
      </w:r>
    </w:p>
    <w:p w14:paraId="5E4360FE" w14:textId="77777777" w:rsidR="00021401" w:rsidRDefault="00DE1D3E">
      <w:pPr>
        <w:numPr>
          <w:ilvl w:val="0"/>
          <w:numId w:val="70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кнопочные переключатели, установленные на штурвалах.</w:t>
      </w:r>
    </w:p>
    <w:p w14:paraId="59ECE383" w14:textId="77777777" w:rsidR="00021401" w:rsidRDefault="00DE1D3E">
      <w:pPr>
        <w:numPr>
          <w:ilvl w:val="0"/>
          <w:numId w:val="70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proofErr w:type="spellStart"/>
      <w:r>
        <w:rPr>
          <w:color w:val="000000"/>
        </w:rPr>
        <w:t>аудиопанели</w:t>
      </w:r>
      <w:proofErr w:type="spellEnd"/>
    </w:p>
    <w:p w14:paraId="6FE1005D" w14:textId="77777777" w:rsidR="00021401" w:rsidRDefault="00021401">
      <w:pPr>
        <w:shd w:val="clear" w:color="auto" w:fill="FFFFFF"/>
        <w:autoSpaceDE w:val="0"/>
        <w:ind w:firstLine="540"/>
        <w:jc w:val="both"/>
        <w:rPr>
          <w:b/>
          <w:color w:val="000000"/>
        </w:rPr>
      </w:pPr>
    </w:p>
    <w:p w14:paraId="25D7DF95" w14:textId="77777777" w:rsidR="00021401" w:rsidRDefault="00DE1D3E">
      <w:pPr>
        <w:shd w:val="clear" w:color="auto" w:fill="FFFFFF"/>
        <w:autoSpaceDE w:val="0"/>
        <w:ind w:firstLine="540"/>
        <w:jc w:val="both"/>
        <w:rPr>
          <w:bCs/>
          <w:color w:val="000000"/>
        </w:rPr>
      </w:pPr>
      <w:r>
        <w:rPr>
          <w:bCs/>
          <w:color w:val="000000"/>
        </w:rPr>
        <w:lastRenderedPageBreak/>
        <w:t xml:space="preserve">Для осуществления связи между членами экипажа используются автоматически активируемые микрофоны </w:t>
      </w:r>
      <w:proofErr w:type="spellStart"/>
      <w:r>
        <w:rPr>
          <w:bCs/>
          <w:color w:val="000000"/>
        </w:rPr>
        <w:t>авиагарнитур</w:t>
      </w:r>
      <w:proofErr w:type="spellEnd"/>
      <w:r>
        <w:rPr>
          <w:bCs/>
          <w:color w:val="000000"/>
        </w:rPr>
        <w:t xml:space="preserve">. Для связи с наземными авиадиспетчерами члены экипажа могут </w:t>
      </w:r>
      <w:r>
        <w:rPr>
          <w:bCs/>
          <w:color w:val="000000"/>
        </w:rPr>
        <w:t xml:space="preserve">использовать кнопочные переключатели на штурвалах, либо микрофон (в последнем случае </w:t>
      </w:r>
      <w:proofErr w:type="spellStart"/>
      <w:r>
        <w:rPr>
          <w:bCs/>
          <w:color w:val="000000"/>
        </w:rPr>
        <w:t>авиагарнитуры</w:t>
      </w:r>
      <w:proofErr w:type="spellEnd"/>
      <w:r>
        <w:rPr>
          <w:bCs/>
          <w:color w:val="000000"/>
        </w:rPr>
        <w:t xml:space="preserve"> не используются, а прослушивание ведется через усилитель, расположенный на потолке салона над пилотами).</w:t>
      </w:r>
    </w:p>
    <w:p w14:paraId="65A90AE7" w14:textId="77777777" w:rsidR="00021401" w:rsidRDefault="00DE1D3E">
      <w:pPr>
        <w:pStyle w:val="2"/>
        <w:tabs>
          <w:tab w:val="left" w:pos="900"/>
        </w:tabs>
      </w:pPr>
      <w:bookmarkStart w:id="153" w:name="_Toc155798734"/>
      <w:r>
        <w:t>Бытовое и аварийно-спасательное оборудование</w:t>
      </w:r>
      <w:bookmarkEnd w:id="153"/>
    </w:p>
    <w:p w14:paraId="21142D77" w14:textId="77777777" w:rsidR="00021401" w:rsidRDefault="00021401"/>
    <w:p w14:paraId="1E20F723" w14:textId="77777777" w:rsidR="00021401" w:rsidRDefault="00DE1D3E">
      <w:pPr>
        <w:pStyle w:val="3"/>
        <w:tabs>
          <w:tab w:val="left" w:pos="1620"/>
        </w:tabs>
        <w:spacing w:before="0" w:after="0"/>
        <w:ind w:firstLine="0"/>
      </w:pPr>
      <w:bookmarkStart w:id="154" w:name="_Toc155798735"/>
      <w:r>
        <w:t xml:space="preserve">Общие </w:t>
      </w:r>
      <w:r>
        <w:t>сведения</w:t>
      </w:r>
      <w:bookmarkEnd w:id="154"/>
    </w:p>
    <w:p w14:paraId="71B5C970" w14:textId="77777777" w:rsidR="00021401" w:rsidRDefault="00021401"/>
    <w:p w14:paraId="65FDB1B7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Бытовое оборудование самолета предназначено для:</w:t>
      </w:r>
    </w:p>
    <w:p w14:paraId="5097A633" w14:textId="77777777" w:rsidR="00021401" w:rsidRDefault="00DE1D3E">
      <w:pPr>
        <w:numPr>
          <w:ilvl w:val="0"/>
          <w:numId w:val="71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размещения в самолете одного пилота и двух членов экипажа;</w:t>
      </w:r>
    </w:p>
    <w:p w14:paraId="64CFE1DE" w14:textId="77777777" w:rsidR="00021401" w:rsidRDefault="00DE1D3E">
      <w:pPr>
        <w:numPr>
          <w:ilvl w:val="0"/>
          <w:numId w:val="71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создания условий, обеспечивающих нормальную работоспособность и комфорт на всех этапах полета.</w:t>
      </w:r>
    </w:p>
    <w:p w14:paraId="1618FEB5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Аварийно-спасательное оборудование самолета</w:t>
      </w:r>
      <w:r>
        <w:rPr>
          <w:color w:val="000000"/>
        </w:rPr>
        <w:t xml:space="preserve"> предназначено для обеспечения жизнедеятельности всех людей при вынужденном приземлении.</w:t>
      </w:r>
    </w:p>
    <w:p w14:paraId="57F01F4C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Бытовое и аварийно-спасательное оборудование размещается в кабине самолета и состоит из трех кресел и бортового аварийного запаса (</w:t>
      </w:r>
      <w:proofErr w:type="spellStart"/>
      <w:r>
        <w:rPr>
          <w:color w:val="000000"/>
        </w:rPr>
        <w:t>БАЗа</w:t>
      </w:r>
      <w:proofErr w:type="spellEnd"/>
      <w:r>
        <w:rPr>
          <w:color w:val="000000"/>
        </w:rPr>
        <w:t>).</w:t>
      </w:r>
    </w:p>
    <w:p w14:paraId="31ED93A2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При полетах над водной поверх</w:t>
      </w:r>
      <w:r>
        <w:rPr>
          <w:color w:val="000000"/>
        </w:rPr>
        <w:t>ностью аварийно-спасательное оборудование комплектуется аварийно-спасательными жилетами.</w:t>
      </w:r>
    </w:p>
    <w:p w14:paraId="02456C59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3C5A322D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6B43C9C1" w14:textId="77777777" w:rsidR="00021401" w:rsidRDefault="00DE1D3E">
      <w:pPr>
        <w:pStyle w:val="3"/>
        <w:tabs>
          <w:tab w:val="left" w:pos="1620"/>
        </w:tabs>
        <w:spacing w:before="0" w:after="0"/>
        <w:ind w:firstLine="0"/>
      </w:pPr>
      <w:bookmarkStart w:id="155" w:name="_Toc155798736"/>
      <w:r>
        <w:t>Кресла пилотов и членов экипажа</w:t>
      </w:r>
      <w:bookmarkEnd w:id="155"/>
    </w:p>
    <w:p w14:paraId="229FE70D" w14:textId="77777777" w:rsidR="00021401" w:rsidRDefault="00021401"/>
    <w:p w14:paraId="6B6FB3F6" w14:textId="77777777" w:rsidR="00021401" w:rsidRDefault="00DE1D3E">
      <w:pPr>
        <w:ind w:firstLine="540"/>
        <w:jc w:val="both"/>
        <w:rPr>
          <w:color w:val="000000"/>
        </w:rPr>
      </w:pPr>
      <w:r>
        <w:t xml:space="preserve">Кабина самолета представляет собой </w:t>
      </w:r>
      <w:proofErr w:type="spellStart"/>
      <w:r>
        <w:t>однообьёмный</w:t>
      </w:r>
      <w:proofErr w:type="spellEnd"/>
      <w:r>
        <w:t xml:space="preserve"> отсек фюзеляжа позади двигательного отсека и предназначена для размещения т</w:t>
      </w:r>
      <w:r>
        <w:rPr>
          <w:color w:val="000000"/>
        </w:rPr>
        <w:t>рех</w:t>
      </w:r>
      <w:r>
        <w:rPr>
          <w:color w:val="FF0000"/>
        </w:rPr>
        <w:t xml:space="preserve"> </w:t>
      </w:r>
      <w:r>
        <w:t>челов</w:t>
      </w:r>
      <w:r>
        <w:t xml:space="preserve">ек в два ряда </w:t>
      </w:r>
      <w:proofErr w:type="gramStart"/>
      <w:r>
        <w:t xml:space="preserve">кресел:  </w:t>
      </w:r>
      <w:r>
        <w:rPr>
          <w:color w:val="000000"/>
        </w:rPr>
        <w:t>передние</w:t>
      </w:r>
      <w:proofErr w:type="gramEnd"/>
      <w:r>
        <w:rPr>
          <w:color w:val="000000"/>
        </w:rPr>
        <w:t xml:space="preserve"> два – для пилота и одного члена экипажа, заднее сдвоенное – для второго члена экипажа</w:t>
      </w:r>
      <w:r>
        <w:t xml:space="preserve">. Кабина имеет две входные двери и багажное отделение. </w:t>
      </w:r>
      <w:r>
        <w:rPr>
          <w:color w:val="000000"/>
          <w:spacing w:val="1"/>
        </w:rPr>
        <w:t xml:space="preserve">Привязная система авиационного типа состоит из двух поясных ремней, </w:t>
      </w:r>
      <w:r>
        <w:rPr>
          <w:color w:val="000000"/>
          <w:spacing w:val="5"/>
        </w:rPr>
        <w:t xml:space="preserve">соединяющихся в </w:t>
      </w:r>
      <w:r>
        <w:rPr>
          <w:color w:val="000000"/>
          <w:spacing w:val="5"/>
        </w:rPr>
        <w:t>пряжке. Ремни авиационные двухточечного крепления.</w:t>
      </w:r>
      <w:r>
        <w:rPr>
          <w:color w:val="000000"/>
        </w:rPr>
        <w:t xml:space="preserve"> Привязные ремни</w:t>
      </w:r>
      <w:r>
        <w:rPr>
          <w:b/>
          <w:color w:val="000000"/>
        </w:rPr>
        <w:t xml:space="preserve"> </w:t>
      </w:r>
      <w:r>
        <w:rPr>
          <w:color w:val="000000"/>
        </w:rPr>
        <w:t>имеют ручную регулировку по длине и ручную фиксацию.</w:t>
      </w:r>
      <w:r>
        <w:rPr>
          <w:color w:val="000000"/>
          <w:spacing w:val="5"/>
        </w:rPr>
        <w:t xml:space="preserve"> Отсоединение ремня производится нажатием на клавишу </w:t>
      </w:r>
      <w:r>
        <w:rPr>
          <w:color w:val="000000"/>
          <w:spacing w:val="1"/>
        </w:rPr>
        <w:t>фиксатора на замке.</w:t>
      </w:r>
    </w:p>
    <w:p w14:paraId="3757E731" w14:textId="77777777" w:rsidR="00021401" w:rsidRDefault="00DE1D3E">
      <w:pPr>
        <w:ind w:firstLine="540"/>
        <w:jc w:val="both"/>
        <w:rPr>
          <w:color w:val="000000"/>
          <w:spacing w:val="5"/>
        </w:rPr>
      </w:pPr>
      <w:r>
        <w:rPr>
          <w:color w:val="000000"/>
          <w:spacing w:val="5"/>
        </w:rPr>
        <w:t>Выход из кабины самолета, оказавшегося в аварийной ситуации на с</w:t>
      </w:r>
      <w:r>
        <w:rPr>
          <w:color w:val="000000"/>
          <w:spacing w:val="5"/>
        </w:rPr>
        <w:t>уше или воде в стояночном или с разрушенным шасси положении, обеспечивается после открытия дверей кабины способами, применяемыми в нормальной эксплуатации для входа в кабину и выхода из нее. При нахождении людей в кабине наружные ручки замками не запираютс</w:t>
      </w:r>
      <w:r>
        <w:rPr>
          <w:color w:val="000000"/>
          <w:spacing w:val="5"/>
        </w:rPr>
        <w:t>я.</w:t>
      </w:r>
    </w:p>
    <w:p w14:paraId="424D2256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  <w:spacing w:val="5"/>
          <w:sz w:val="40"/>
        </w:rPr>
      </w:pPr>
    </w:p>
    <w:p w14:paraId="242B076C" w14:textId="77777777" w:rsidR="00021401" w:rsidRDefault="00DE1D3E">
      <w:pPr>
        <w:pStyle w:val="3"/>
        <w:tabs>
          <w:tab w:val="left" w:pos="1620"/>
        </w:tabs>
        <w:spacing w:before="0" w:after="0"/>
        <w:ind w:firstLine="0"/>
      </w:pPr>
      <w:bookmarkStart w:id="156" w:name="_Toc155798737"/>
      <w:r>
        <w:t>Бортовой аварийный запас</w:t>
      </w:r>
      <w:bookmarkEnd w:id="156"/>
    </w:p>
    <w:p w14:paraId="21C88D55" w14:textId="77777777" w:rsidR="00021401" w:rsidRDefault="00021401"/>
    <w:p w14:paraId="25E2BA37" w14:textId="77777777" w:rsidR="00021401" w:rsidRDefault="00DE1D3E">
      <w:pPr>
        <w:shd w:val="clear" w:color="auto" w:fill="FFFFFF"/>
        <w:spacing w:line="288" w:lineRule="exact"/>
        <w:ind w:left="931" w:right="-5" w:hanging="931"/>
        <w:rPr>
          <w:color w:val="000000"/>
          <w:spacing w:val="1"/>
        </w:rPr>
      </w:pPr>
      <w:r>
        <w:rPr>
          <w:color w:val="000000"/>
          <w:spacing w:val="1"/>
        </w:rPr>
        <w:t>В комплект бортового аварийного запаса входят:</w:t>
      </w:r>
    </w:p>
    <w:p w14:paraId="060E9CA3" w14:textId="77777777" w:rsidR="00021401" w:rsidRDefault="00DE1D3E">
      <w:pPr>
        <w:numPr>
          <w:ilvl w:val="0"/>
          <w:numId w:val="72"/>
        </w:numPr>
        <w:shd w:val="clear" w:color="auto" w:fill="FFFFFF"/>
        <w:tabs>
          <w:tab w:val="left" w:pos="1260"/>
        </w:tabs>
        <w:spacing w:line="288" w:lineRule="exact"/>
        <w:ind w:left="1260" w:right="5741"/>
        <w:rPr>
          <w:color w:val="000000"/>
        </w:rPr>
      </w:pPr>
      <w:r>
        <w:rPr>
          <w:color w:val="000000"/>
        </w:rPr>
        <w:t>аптечка медицинская;</w:t>
      </w:r>
    </w:p>
    <w:p w14:paraId="799BC5B8" w14:textId="77777777" w:rsidR="00021401" w:rsidRDefault="00DE1D3E">
      <w:pPr>
        <w:numPr>
          <w:ilvl w:val="0"/>
          <w:numId w:val="72"/>
        </w:numPr>
        <w:shd w:val="clear" w:color="auto" w:fill="FFFFFF"/>
        <w:tabs>
          <w:tab w:val="left" w:pos="1260"/>
        </w:tabs>
        <w:spacing w:before="48" w:line="288" w:lineRule="exact"/>
        <w:ind w:left="1260" w:right="5741"/>
        <w:rPr>
          <w:color w:val="000000"/>
        </w:rPr>
      </w:pPr>
      <w:r>
        <w:rPr>
          <w:color w:val="000000"/>
        </w:rPr>
        <w:t>огнетушитель;</w:t>
      </w:r>
    </w:p>
    <w:p w14:paraId="67FD1FFF" w14:textId="77777777" w:rsidR="00021401" w:rsidRDefault="00DE1D3E">
      <w:pPr>
        <w:numPr>
          <w:ilvl w:val="0"/>
          <w:numId w:val="72"/>
        </w:numPr>
        <w:shd w:val="clear" w:color="auto" w:fill="FFFFFF"/>
        <w:tabs>
          <w:tab w:val="left" w:pos="1260"/>
        </w:tabs>
        <w:spacing w:before="48" w:line="288" w:lineRule="exact"/>
        <w:ind w:left="1260" w:right="1255"/>
        <w:rPr>
          <w:color w:val="000000"/>
        </w:rPr>
      </w:pPr>
      <w:r>
        <w:rPr>
          <w:color w:val="000000"/>
          <w:spacing w:val="2"/>
        </w:rPr>
        <w:t xml:space="preserve">АРМ </w:t>
      </w:r>
      <w:r>
        <w:rPr>
          <w:color w:val="000000"/>
          <w:spacing w:val="2"/>
          <w:lang w:val="en-US"/>
        </w:rPr>
        <w:t xml:space="preserve">Artex </w:t>
      </w:r>
      <w:r>
        <w:rPr>
          <w:color w:val="000000"/>
          <w:spacing w:val="2"/>
        </w:rPr>
        <w:t>МЕ406</w:t>
      </w:r>
    </w:p>
    <w:p w14:paraId="74C17916" w14:textId="77777777" w:rsidR="00021401" w:rsidRDefault="00021401">
      <w:pPr>
        <w:shd w:val="clear" w:color="auto" w:fill="FFFFFF"/>
        <w:spacing w:before="48" w:line="288" w:lineRule="exact"/>
        <w:ind w:right="1255"/>
        <w:rPr>
          <w:color w:val="000000"/>
        </w:rPr>
      </w:pPr>
    </w:p>
    <w:p w14:paraId="3D4F4012" w14:textId="77777777" w:rsidR="00021401" w:rsidRDefault="00DE1D3E">
      <w:pPr>
        <w:shd w:val="clear" w:color="auto" w:fill="FFFFFF"/>
        <w:spacing w:line="288" w:lineRule="exact"/>
        <w:ind w:left="5" w:firstLine="547"/>
        <w:jc w:val="both"/>
        <w:rPr>
          <w:color w:val="000000"/>
          <w:spacing w:val="2"/>
        </w:rPr>
      </w:pPr>
      <w:r>
        <w:rPr>
          <w:color w:val="000000"/>
          <w:spacing w:val="2"/>
        </w:rPr>
        <w:t xml:space="preserve">Медицинская аптечка предназначена для оказания первой медицинской помощи при </w:t>
      </w:r>
      <w:r>
        <w:rPr>
          <w:color w:val="000000"/>
          <w:spacing w:val="1"/>
        </w:rPr>
        <w:t xml:space="preserve">внезапных заболеваниях и травмах в случае аварийного приземления. </w:t>
      </w:r>
      <w:r>
        <w:rPr>
          <w:color w:val="000000"/>
          <w:spacing w:val="2"/>
        </w:rPr>
        <w:t xml:space="preserve">Аптечка расположена </w:t>
      </w:r>
      <w:r>
        <w:t xml:space="preserve">в легкодоступном месте </w:t>
      </w:r>
      <w:r>
        <w:rPr>
          <w:color w:val="000000"/>
          <w:spacing w:val="2"/>
        </w:rPr>
        <w:t xml:space="preserve">– за задними креслами членов экипажа. </w:t>
      </w:r>
    </w:p>
    <w:p w14:paraId="2459CEC7" w14:textId="77777777" w:rsidR="00021401" w:rsidRDefault="00021401">
      <w:pPr>
        <w:pStyle w:val="a9"/>
        <w:ind w:left="5" w:firstLine="547"/>
        <w:rPr>
          <w:color w:val="000000"/>
          <w:spacing w:val="2"/>
        </w:rPr>
      </w:pPr>
    </w:p>
    <w:p w14:paraId="245E72C6" w14:textId="77777777" w:rsidR="00021401" w:rsidRDefault="00DE1D3E">
      <w:pPr>
        <w:pStyle w:val="a9"/>
        <w:ind w:left="5" w:firstLine="547"/>
        <w:rPr>
          <w:color w:val="000000"/>
          <w:spacing w:val="2"/>
        </w:rPr>
      </w:pPr>
      <w:r>
        <w:rPr>
          <w:color w:val="000000"/>
        </w:rPr>
        <w:lastRenderedPageBreak/>
        <w:t xml:space="preserve">Огнетушитель порошкового типа </w:t>
      </w:r>
      <w:r>
        <w:rPr>
          <w:color w:val="000000"/>
        </w:rPr>
        <w:t>(не создающий опасной концентрации вредных веществ в замкнутом пространстве) расположен в кабине пилота в легкодоступном месте – между креслами пилотов.</w:t>
      </w:r>
    </w:p>
    <w:p w14:paraId="5665DE89" w14:textId="77777777" w:rsidR="00021401" w:rsidRDefault="00021401">
      <w:pPr>
        <w:pStyle w:val="a9"/>
        <w:ind w:left="6" w:firstLine="544"/>
        <w:rPr>
          <w:color w:val="000000"/>
          <w:spacing w:val="2"/>
        </w:rPr>
      </w:pPr>
    </w:p>
    <w:p w14:paraId="1D1707FC" w14:textId="77777777" w:rsidR="00021401" w:rsidRDefault="00DE1D3E">
      <w:pPr>
        <w:pStyle w:val="a9"/>
        <w:ind w:left="6" w:firstLine="544"/>
        <w:rPr>
          <w:color w:val="000000"/>
          <w:spacing w:val="2"/>
        </w:rPr>
      </w:pPr>
      <w:r>
        <w:rPr>
          <w:color w:val="000000"/>
          <w:spacing w:val="2"/>
        </w:rPr>
        <w:t xml:space="preserve">Автоматический стационарный трехчастотный аварийный радиомаяк системы </w:t>
      </w:r>
      <w:r>
        <w:rPr>
          <w:color w:val="000000"/>
          <w:spacing w:val="2"/>
          <w:lang w:val="en-US"/>
        </w:rPr>
        <w:t>ARTEX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2"/>
          <w:lang w:val="en-US"/>
        </w:rPr>
        <w:t>ME</w:t>
      </w:r>
      <w:r>
        <w:rPr>
          <w:color w:val="000000"/>
          <w:spacing w:val="2"/>
        </w:rPr>
        <w:t xml:space="preserve"> 406 </w:t>
      </w:r>
      <w:r>
        <w:rPr>
          <w:color w:val="000000"/>
          <w:spacing w:val="2"/>
          <w:lang w:val="en-US"/>
        </w:rPr>
        <w:t>c</w:t>
      </w:r>
      <w:r>
        <w:rPr>
          <w:color w:val="000000"/>
          <w:spacing w:val="2"/>
        </w:rPr>
        <w:t xml:space="preserve"> частотой 406МН</w:t>
      </w:r>
      <w:r>
        <w:rPr>
          <w:color w:val="000000"/>
          <w:spacing w:val="2"/>
          <w:lang w:val="en-US"/>
        </w:rPr>
        <w:t>z</w:t>
      </w:r>
      <w:r>
        <w:rPr>
          <w:color w:val="000000"/>
          <w:spacing w:val="2"/>
        </w:rPr>
        <w:t xml:space="preserve"> предназначен для:</w:t>
      </w:r>
    </w:p>
    <w:p w14:paraId="179A1CB3" w14:textId="77777777" w:rsidR="00021401" w:rsidRDefault="00DE1D3E">
      <w:pPr>
        <w:pStyle w:val="a9"/>
        <w:ind w:left="6" w:firstLine="544"/>
        <w:rPr>
          <w:color w:val="000000"/>
          <w:spacing w:val="2"/>
        </w:rPr>
      </w:pPr>
      <w:r>
        <w:rPr>
          <w:color w:val="000000"/>
          <w:spacing w:val="2"/>
        </w:rPr>
        <w:t>- Передачи через ИСЗ на станции приема и обработки информации системы «КОСПАС-САРСАТ» радиосигналов на частоте 406 МГц, по которым опреде</w:t>
      </w:r>
      <w:r>
        <w:rPr>
          <w:color w:val="000000"/>
          <w:spacing w:val="2"/>
        </w:rPr>
        <w:t>ляются координаты потерпевшего аварию или катастрофу воздушного судна и его принадлежность конкретному потребителю;</w:t>
      </w:r>
    </w:p>
    <w:p w14:paraId="0E4BC3D1" w14:textId="77777777" w:rsidR="00021401" w:rsidRDefault="00DE1D3E">
      <w:pPr>
        <w:pStyle w:val="a9"/>
        <w:ind w:left="6" w:firstLine="544"/>
        <w:rPr>
          <w:color w:val="000000"/>
          <w:spacing w:val="2"/>
        </w:rPr>
      </w:pPr>
      <w:r>
        <w:rPr>
          <w:color w:val="000000"/>
          <w:spacing w:val="2"/>
        </w:rPr>
        <w:t>- Привода поисковых спасательных средств к месту аварии воздушного судна на частоте 121,5 МГц.</w:t>
      </w:r>
    </w:p>
    <w:p w14:paraId="0BA3D2AA" w14:textId="77777777" w:rsidR="00021401" w:rsidRDefault="00DE1D3E">
      <w:pPr>
        <w:pStyle w:val="a9"/>
        <w:ind w:left="6" w:firstLine="544"/>
        <w:rPr>
          <w:color w:val="000000"/>
          <w:spacing w:val="2"/>
        </w:rPr>
      </w:pPr>
      <w:r>
        <w:rPr>
          <w:color w:val="000000"/>
          <w:spacing w:val="2"/>
        </w:rPr>
        <w:t>Включение аварийного радиомаяка происходит ав</w:t>
      </w:r>
      <w:r>
        <w:rPr>
          <w:color w:val="000000"/>
          <w:spacing w:val="2"/>
        </w:rPr>
        <w:t>томатически в момент удара от датчика удара.</w:t>
      </w:r>
    </w:p>
    <w:p w14:paraId="26D57DE7" w14:textId="77777777" w:rsidR="00021401" w:rsidRDefault="00DE1D3E">
      <w:pPr>
        <w:pStyle w:val="a9"/>
        <w:ind w:left="6" w:firstLine="544"/>
        <w:rPr>
          <w:color w:val="000000"/>
          <w:spacing w:val="2"/>
        </w:rPr>
      </w:pPr>
      <w:r>
        <w:rPr>
          <w:color w:val="000000"/>
          <w:spacing w:val="2"/>
        </w:rPr>
        <w:t>Панель дистанционного управления (опция), расположена в кабине и дает возможность вручную включать и выполнять самотестирование различных рабочих параметров. О включении радиомаяка летчика оповещает звуковой сиг</w:t>
      </w:r>
      <w:r>
        <w:rPr>
          <w:color w:val="000000"/>
          <w:spacing w:val="2"/>
        </w:rPr>
        <w:t>нал и встроенная светодиодная лампа.</w:t>
      </w:r>
    </w:p>
    <w:p w14:paraId="674BDEF5" w14:textId="77777777" w:rsidR="00021401" w:rsidRDefault="00DE1D3E">
      <w:pPr>
        <w:pStyle w:val="a9"/>
        <w:ind w:left="6" w:firstLine="544"/>
        <w:rPr>
          <w:color w:val="000000"/>
          <w:spacing w:val="2"/>
        </w:rPr>
      </w:pPr>
      <w:r>
        <w:rPr>
          <w:color w:val="000000"/>
          <w:spacing w:val="2"/>
        </w:rPr>
        <w:t>На самолете аварийный радиомаяк устанавливается в багажной отсеке. Радиомаяк крепится к внутренней обшивке фюзеляжа при помощи ленты-липучки.</w:t>
      </w:r>
    </w:p>
    <w:p w14:paraId="64B54740" w14:textId="77777777" w:rsidR="00021401" w:rsidRDefault="00021401">
      <w:pPr>
        <w:pStyle w:val="a9"/>
        <w:ind w:left="6" w:firstLine="544"/>
        <w:rPr>
          <w:color w:val="000000"/>
          <w:spacing w:val="2"/>
        </w:rPr>
      </w:pPr>
    </w:p>
    <w:p w14:paraId="197B51D2" w14:textId="77777777" w:rsidR="00021401" w:rsidRDefault="00DE1D3E">
      <w:pPr>
        <w:pStyle w:val="a9"/>
        <w:ind w:left="5" w:firstLine="547"/>
        <w:rPr>
          <w:color w:val="000000"/>
          <w:spacing w:val="2"/>
        </w:rPr>
      </w:pPr>
      <w:r>
        <w:br w:type="page"/>
      </w:r>
    </w:p>
    <w:p w14:paraId="2AFEAA86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80"/>
        </w:rPr>
      </w:pPr>
    </w:p>
    <w:p w14:paraId="06E0AA3B" w14:textId="77777777" w:rsidR="00021401" w:rsidRDefault="00DE1D3E">
      <w:pPr>
        <w:pStyle w:val="10"/>
        <w:spacing w:before="0"/>
        <w:ind w:left="431" w:hanging="431"/>
      </w:pPr>
      <w:bookmarkStart w:id="157" w:name="_Toc155798738"/>
      <w:r>
        <w:t>Надписи и трафареты</w:t>
      </w:r>
      <w:bookmarkEnd w:id="157"/>
    </w:p>
    <w:p w14:paraId="73EF3AD9" w14:textId="77777777" w:rsidR="00021401" w:rsidRDefault="00021401">
      <w:pPr>
        <w:shd w:val="clear" w:color="auto" w:fill="FFFFFF"/>
        <w:ind w:firstLine="539"/>
        <w:jc w:val="both"/>
        <w:rPr>
          <w:color w:val="000000"/>
          <w:spacing w:val="1"/>
        </w:rPr>
      </w:pPr>
    </w:p>
    <w:p w14:paraId="3BB1977C" w14:textId="77777777" w:rsidR="00021401" w:rsidRDefault="00DE1D3E">
      <w:pPr>
        <w:shd w:val="clear" w:color="auto" w:fill="FFFFFF"/>
        <w:ind w:firstLine="539"/>
        <w:jc w:val="both"/>
      </w:pPr>
      <w:r>
        <w:rPr>
          <w:color w:val="000000"/>
          <w:spacing w:val="1"/>
        </w:rPr>
        <w:t>Надписи и трафареты предназначены дни обеспечения бе</w:t>
      </w:r>
      <w:r>
        <w:rPr>
          <w:color w:val="000000"/>
          <w:spacing w:val="1"/>
        </w:rPr>
        <w:t xml:space="preserve">зопасной эксплуатации самолёта и его правильного </w:t>
      </w:r>
      <w:r>
        <w:rPr>
          <w:color w:val="000000"/>
          <w:spacing w:val="-3"/>
        </w:rPr>
        <w:t>технического обслуживания.</w:t>
      </w:r>
    </w:p>
    <w:p w14:paraId="270D453E" w14:textId="77777777" w:rsidR="00021401" w:rsidRDefault="00DE1D3E">
      <w:pPr>
        <w:shd w:val="clear" w:color="auto" w:fill="FFFFFF"/>
        <w:ind w:firstLine="539"/>
        <w:jc w:val="both"/>
        <w:rPr>
          <w:spacing w:val="2"/>
          <w:w w:val="105"/>
        </w:rPr>
      </w:pPr>
      <w:r>
        <w:rPr>
          <w:color w:val="000000"/>
          <w:spacing w:val="1"/>
        </w:rPr>
        <w:t>Надписи и трафареты размешены в кабинах пилотов на планере самолета в местах, доступных и ясно видимых летчикам и лицам, выполняющим техническое обслуживание.</w:t>
      </w:r>
    </w:p>
    <w:p w14:paraId="43262328" w14:textId="77777777" w:rsidR="00021401" w:rsidRDefault="00021401">
      <w:pPr>
        <w:ind w:firstLine="540"/>
        <w:jc w:val="both"/>
        <w:rPr>
          <w:spacing w:val="2"/>
          <w:w w:val="105"/>
        </w:rPr>
      </w:pPr>
    </w:p>
    <w:p w14:paraId="291F81E3" w14:textId="77777777" w:rsidR="00021401" w:rsidRDefault="00DE1D3E">
      <w:pPr>
        <w:jc w:val="center"/>
        <w:rPr>
          <w:b/>
        </w:rPr>
      </w:pPr>
      <w:r>
        <w:rPr>
          <w:b/>
        </w:rPr>
        <w:t>Надписи в кабине</w:t>
      </w:r>
    </w:p>
    <w:p w14:paraId="38C69877" w14:textId="77777777" w:rsidR="00021401" w:rsidRDefault="00DE1D3E">
      <w:pPr>
        <w:rPr>
          <w:b/>
          <w:u w:val="single"/>
        </w:rPr>
      </w:pPr>
      <w:r>
        <w:rPr>
          <w:b/>
          <w:u w:val="single"/>
        </w:rPr>
        <w:t>При</w:t>
      </w:r>
      <w:r>
        <w:rPr>
          <w:b/>
          <w:u w:val="single"/>
        </w:rPr>
        <w:t>борная доска:</w:t>
      </w:r>
    </w:p>
    <w:p w14:paraId="35D3CD25" w14:textId="77777777" w:rsidR="00021401" w:rsidRDefault="00021401">
      <w:pPr>
        <w:ind w:left="720"/>
        <w:rPr>
          <w:b/>
          <w:u w:val="single"/>
        </w:rPr>
      </w:pPr>
    </w:p>
    <w:p w14:paraId="1971DBF6" w14:textId="77777777" w:rsidR="00021401" w:rsidRDefault="00DE1D3E">
      <w:r>
        <w:t>«ЗАЛИВОЧНЫЙ ШПРИЦ» – над заливочным шприцем;</w:t>
      </w:r>
    </w:p>
    <w:p w14:paraId="401025D6" w14:textId="77777777" w:rsidR="00021401" w:rsidRDefault="00DE1D3E">
      <w:r>
        <w:t xml:space="preserve">«АККУМ» – возле правой клавиши главного выключателя;  </w:t>
      </w:r>
    </w:p>
    <w:p w14:paraId="468868CB" w14:textId="77777777" w:rsidR="00021401" w:rsidRDefault="00DE1D3E">
      <w:pPr>
        <w:rPr>
          <w:spacing w:val="-2"/>
        </w:rPr>
      </w:pPr>
      <w:r>
        <w:t>«ГЕНЕР» – возле левой кнопки главного выключателя;</w:t>
      </w:r>
    </w:p>
    <w:p w14:paraId="7A291CB8" w14:textId="77777777" w:rsidR="00021401" w:rsidRDefault="00DE1D3E">
      <w:pPr>
        <w:rPr>
          <w:spacing w:val="-2"/>
        </w:rPr>
      </w:pPr>
      <w:r>
        <w:rPr>
          <w:spacing w:val="-2"/>
        </w:rPr>
        <w:t>«ВЫКЛ», «Л», «П», «ОБА», «СТАРТ» – над замком зажигания;</w:t>
      </w:r>
    </w:p>
    <w:p w14:paraId="163FAB0B" w14:textId="77777777" w:rsidR="00021401" w:rsidRDefault="00DE1D3E">
      <w:pPr>
        <w:rPr>
          <w:spacing w:val="-2"/>
        </w:rPr>
      </w:pPr>
      <w:r>
        <w:rPr>
          <w:spacing w:val="-2"/>
        </w:rPr>
        <w:t xml:space="preserve">«РУЛЕЖНАЯ ФАРА», </w:t>
      </w:r>
      <w:r>
        <w:rPr>
          <w:spacing w:val="-2"/>
        </w:rPr>
        <w:t>«ПОСАДОЧНАЯ ФАРА» – под клавишами-выключателями рулежной и посадочной фар;</w:t>
      </w:r>
    </w:p>
    <w:p w14:paraId="23918390" w14:textId="77777777" w:rsidR="00021401" w:rsidRDefault="00DE1D3E">
      <w:pPr>
        <w:rPr>
          <w:spacing w:val="-2"/>
        </w:rPr>
      </w:pPr>
      <w:r>
        <w:rPr>
          <w:spacing w:val="-2"/>
        </w:rPr>
        <w:t>«ОБОГРЕВ ПВД», «БАНО», «МАЯК» - под клавишами-выключателями обогрева ПВД, освещения БАНО и проблескового маяка;</w:t>
      </w:r>
    </w:p>
    <w:p w14:paraId="2070F87E" w14:textId="77777777" w:rsidR="00021401" w:rsidRDefault="00DE1D3E">
      <w:pPr>
        <w:rPr>
          <w:spacing w:val="-2"/>
        </w:rPr>
      </w:pPr>
      <w:r>
        <w:rPr>
          <w:spacing w:val="-2"/>
        </w:rPr>
        <w:t>«ОБОГРЕВ КАРБЮРАТОРА» – слева от ручки обогрева карбюратора;</w:t>
      </w:r>
    </w:p>
    <w:p w14:paraId="28F9B0B3" w14:textId="77777777" w:rsidR="00021401" w:rsidRDefault="00DE1D3E">
      <w:pPr>
        <w:rPr>
          <w:spacing w:val="-2"/>
        </w:rPr>
      </w:pPr>
      <w:r>
        <w:rPr>
          <w:spacing w:val="-2"/>
        </w:rPr>
        <w:t>«ОСВ. ПА</w:t>
      </w:r>
      <w:r>
        <w:rPr>
          <w:spacing w:val="-2"/>
        </w:rPr>
        <w:t>НЕЛИ», «ОСВ. РАДИО», «ЯРЧЕ» – над ручкой освещения приборной доски, подсветки радио;</w:t>
      </w:r>
    </w:p>
    <w:p w14:paraId="0DFC7BFA" w14:textId="77777777" w:rsidR="00021401" w:rsidRDefault="00DE1D3E">
      <w:pPr>
        <w:rPr>
          <w:spacing w:val="-2"/>
        </w:rPr>
      </w:pPr>
      <w:r>
        <w:rPr>
          <w:spacing w:val="-2"/>
        </w:rPr>
        <w:t>«РУД» – слева от рычага управления двигателем;</w:t>
      </w:r>
    </w:p>
    <w:p w14:paraId="2A2CDB19" w14:textId="77777777" w:rsidR="00021401" w:rsidRDefault="00DE1D3E">
      <w:pPr>
        <w:rPr>
          <w:spacing w:val="-2"/>
        </w:rPr>
      </w:pPr>
      <w:r>
        <w:rPr>
          <w:spacing w:val="-2"/>
        </w:rPr>
        <w:t>«СМЕСЬ» – слева от регулятора смеси;</w:t>
      </w:r>
    </w:p>
    <w:p w14:paraId="15DE072E" w14:textId="77777777" w:rsidR="00021401" w:rsidRDefault="00DE1D3E">
      <w:pPr>
        <w:rPr>
          <w:spacing w:val="-2"/>
        </w:rPr>
      </w:pPr>
      <w:r>
        <w:rPr>
          <w:spacing w:val="-2"/>
        </w:rPr>
        <w:t>«ЗАКРЫЛКИ» – под рычагом управления закрылками;</w:t>
      </w:r>
    </w:p>
    <w:p w14:paraId="01C632ED" w14:textId="77777777" w:rsidR="00021401" w:rsidRDefault="00DE1D3E">
      <w:pPr>
        <w:rPr>
          <w:spacing w:val="-2"/>
        </w:rPr>
      </w:pPr>
      <w:r>
        <w:rPr>
          <w:spacing w:val="-2"/>
        </w:rPr>
        <w:t>«ПРИКУРИВАТЕЛЬ» – над прикуривателем;</w:t>
      </w:r>
    </w:p>
    <w:p w14:paraId="2B9C5EF4" w14:textId="77777777" w:rsidR="00021401" w:rsidRDefault="00DE1D3E">
      <w:pPr>
        <w:rPr>
          <w:spacing w:val="-2"/>
        </w:rPr>
      </w:pPr>
      <w:r>
        <w:rPr>
          <w:spacing w:val="-2"/>
        </w:rPr>
        <w:t>«</w:t>
      </w:r>
      <w:r>
        <w:rPr>
          <w:spacing w:val="-2"/>
        </w:rPr>
        <w:t>ВЕНТИЛЯЦИЯ» – слева от ручки вентиляции кабины;</w:t>
      </w:r>
    </w:p>
    <w:p w14:paraId="28F37A9B" w14:textId="77777777" w:rsidR="00021401" w:rsidRDefault="00DE1D3E">
      <w:pPr>
        <w:rPr>
          <w:spacing w:val="-2"/>
        </w:rPr>
      </w:pPr>
      <w:r>
        <w:rPr>
          <w:spacing w:val="-2"/>
        </w:rPr>
        <w:t>«ОБОГРЕВ» – слева от ручки обогрева кабины;</w:t>
      </w:r>
    </w:p>
    <w:p w14:paraId="1FB34D20" w14:textId="77777777" w:rsidR="00021401" w:rsidRDefault="00DE1D3E">
      <w:pPr>
        <w:rPr>
          <w:spacing w:val="-2"/>
        </w:rPr>
      </w:pPr>
      <w:r>
        <w:rPr>
          <w:spacing w:val="-2"/>
        </w:rPr>
        <w:t>«ПИКИРОВАНИЕ», «ВЗЛЕТ», «КАБРИРОВАНИЕ» – слева от штурвала управления триммером руля высоты.</w:t>
      </w:r>
    </w:p>
    <w:p w14:paraId="3CA27CAC" w14:textId="77777777" w:rsidR="00021401" w:rsidRDefault="00021401">
      <w:pPr>
        <w:ind w:left="720"/>
        <w:rPr>
          <w:spacing w:val="-2"/>
          <w:u w:val="single"/>
        </w:rPr>
      </w:pPr>
    </w:p>
    <w:p w14:paraId="4095A73B" w14:textId="77777777" w:rsidR="00021401" w:rsidRDefault="00DE1D3E">
      <w:pPr>
        <w:rPr>
          <w:u w:val="single"/>
        </w:rPr>
      </w:pPr>
      <w:r>
        <w:rPr>
          <w:u w:val="single"/>
        </w:rPr>
        <w:t>«ВНИМАНИЕ! ДАННОЕ ВОЗДУШНОЕ СУДНО НЕ ПРЕДНАЗНАЧЕНО ДЛЯ КОММЕРЧЕСКИХ ВО</w:t>
      </w:r>
      <w:r>
        <w:rPr>
          <w:u w:val="single"/>
        </w:rPr>
        <w:t xml:space="preserve">ЗДУШНЫХ ПЕРЕВОЗОК» </w:t>
      </w:r>
    </w:p>
    <w:p w14:paraId="483D469E" w14:textId="77777777" w:rsidR="00021401" w:rsidRDefault="00DE1D3E">
      <w:pPr>
        <w:rPr>
          <w:bCs/>
        </w:rPr>
      </w:pPr>
      <w:r>
        <w:rPr>
          <w:bCs/>
        </w:rPr>
        <w:t>«ЗАПРЕЩАЮТСЯ ПОЛЁТЫ В УСЛОВИЯХ ОБЛЕДЕНЕНИЯ И ГРОЗООБРАЗОВАНИЯ»</w:t>
      </w:r>
    </w:p>
    <w:p w14:paraId="71CB0079" w14:textId="77777777" w:rsidR="00021401" w:rsidRDefault="00DE1D3E">
      <w:pPr>
        <w:rPr>
          <w:bCs/>
        </w:rPr>
      </w:pPr>
      <w:r>
        <w:rPr>
          <w:bCs/>
        </w:rPr>
        <w:t>«ВСЕ АКРОБАТИЧЕСКИЕ МАНЕВРЫ, ВКЛЮЧАЯ ПРЕДНАМЕРЕННОЕ</w:t>
      </w:r>
    </w:p>
    <w:p w14:paraId="13DE2370" w14:textId="77777777" w:rsidR="00021401" w:rsidRDefault="00DE1D3E">
      <w:pPr>
        <w:rPr>
          <w:bCs/>
        </w:rPr>
      </w:pPr>
      <w:r>
        <w:rPr>
          <w:bCs/>
        </w:rPr>
        <w:t>ВЫПОЛНЕНИЕ ШТОПОРА, ЗАПРЕЩЕНЫ»</w:t>
      </w:r>
    </w:p>
    <w:p w14:paraId="4C022E5E" w14:textId="77777777" w:rsidR="00021401" w:rsidRDefault="00DE1D3E">
      <w:pPr>
        <w:rPr>
          <w:bCs/>
        </w:rPr>
      </w:pPr>
      <w:r>
        <w:rPr>
          <w:bCs/>
        </w:rPr>
        <w:t>«ПРОЧИЕ ЭКСПЛУАТАЦИОННЫЕ ОГРАНИЧЕНИЯ СМОТРИ В РУКОВОДСТВЕ ПО ЛЕТНОЙ ЭКСПЛУАТАЦИИ» - таблич</w:t>
      </w:r>
      <w:r>
        <w:rPr>
          <w:bCs/>
        </w:rPr>
        <w:t>ки по правому борту возле приборной доски.</w:t>
      </w:r>
    </w:p>
    <w:p w14:paraId="0AB9AC36" w14:textId="77777777" w:rsidR="00021401" w:rsidRDefault="00DE1D3E">
      <w:r>
        <w:tab/>
      </w:r>
    </w:p>
    <w:p w14:paraId="101041DA" w14:textId="77777777" w:rsidR="00021401" w:rsidRDefault="00DE1D3E">
      <w:pPr>
        <w:jc w:val="center"/>
        <w:rPr>
          <w:b/>
        </w:rPr>
      </w:pPr>
      <w:r>
        <w:rPr>
          <w:b/>
        </w:rPr>
        <w:t>Надписи на планере</w:t>
      </w:r>
    </w:p>
    <w:p w14:paraId="5ABAFE71" w14:textId="77777777" w:rsidR="00021401" w:rsidRDefault="00DE1D3E">
      <w:pPr>
        <w:pStyle w:val="18"/>
        <w:ind w:firstLine="540"/>
        <w:jc w:val="both"/>
      </w:pPr>
      <w:r>
        <w:rPr>
          <w:b/>
        </w:rPr>
        <w:t>Идентификационная огнестойкая табличка ВС</w:t>
      </w:r>
      <w:r>
        <w:t xml:space="preserve"> – за обрезом проема левой двери, содержащая следующую информацию:</w:t>
      </w:r>
    </w:p>
    <w:p w14:paraId="52C0225F" w14:textId="77777777" w:rsidR="00021401" w:rsidRDefault="00DE1D3E">
      <w:pPr>
        <w:pStyle w:val="18"/>
        <w:spacing w:before="0" w:after="0"/>
        <w:ind w:left="357"/>
      </w:pPr>
      <w:r>
        <w:t>а) наименование (обозначение) и номер ВС;</w:t>
      </w:r>
    </w:p>
    <w:p w14:paraId="2FF370E0" w14:textId="77777777" w:rsidR="00021401" w:rsidRDefault="00DE1D3E">
      <w:pPr>
        <w:pStyle w:val="18"/>
        <w:spacing w:before="0" w:after="0"/>
        <w:ind w:left="357"/>
      </w:pPr>
      <w:r>
        <w:t xml:space="preserve">б) </w:t>
      </w:r>
      <w:proofErr w:type="gramStart"/>
      <w:r>
        <w:t>государственный  регистрационный</w:t>
      </w:r>
      <w:proofErr w:type="gramEnd"/>
      <w:r>
        <w:t xml:space="preserve"> и иден</w:t>
      </w:r>
      <w:r>
        <w:t>тификационный опознавательные знаки</w:t>
      </w:r>
    </w:p>
    <w:p w14:paraId="293E1D77" w14:textId="77777777" w:rsidR="00021401" w:rsidRDefault="00DE1D3E">
      <w:pPr>
        <w:pStyle w:val="18"/>
        <w:spacing w:before="0" w:after="0"/>
        <w:ind w:left="540" w:hanging="183"/>
      </w:pPr>
      <w:r>
        <w:t xml:space="preserve">    ВС.</w:t>
      </w:r>
    </w:p>
    <w:p w14:paraId="4EFD1AC6" w14:textId="77777777" w:rsidR="00021401" w:rsidRDefault="00021401"/>
    <w:p w14:paraId="5EF8EEC7" w14:textId="77777777" w:rsidR="00021401" w:rsidRDefault="00DE1D3E">
      <w:pPr>
        <w:rPr>
          <w:b/>
        </w:rPr>
      </w:pPr>
      <w:r>
        <w:t xml:space="preserve">Надписи на баках – над заправочными горловинами: </w:t>
      </w:r>
      <w:r>
        <w:rPr>
          <w:b/>
        </w:rPr>
        <w:t>«БЕНЗИН – 100</w:t>
      </w:r>
      <w:r>
        <w:rPr>
          <w:b/>
          <w:lang w:val="en-US"/>
        </w:rPr>
        <w:t>LL</w:t>
      </w:r>
      <w:r>
        <w:rPr>
          <w:b/>
        </w:rPr>
        <w:t>, автобензин с ОЧ ≥</w:t>
      </w:r>
      <w:proofErr w:type="gramStart"/>
      <w:r>
        <w:rPr>
          <w:b/>
        </w:rPr>
        <w:t>93  79</w:t>
      </w:r>
      <w:proofErr w:type="gramEnd"/>
      <w:r>
        <w:rPr>
          <w:b/>
        </w:rPr>
        <w:t xml:space="preserve"> литров.</w:t>
      </w:r>
    </w:p>
    <w:p w14:paraId="0EED21C3" w14:textId="77777777" w:rsidR="00021401" w:rsidRDefault="00DE1D3E">
      <w:r>
        <w:t xml:space="preserve">На рулях самолета </w:t>
      </w:r>
      <w:r>
        <w:rPr>
          <w:b/>
        </w:rPr>
        <w:t>– «Не браться»</w:t>
      </w:r>
    </w:p>
    <w:p w14:paraId="3A34E4AC" w14:textId="77777777" w:rsidR="00021401" w:rsidRDefault="00DE1D3E">
      <w:r>
        <w:t xml:space="preserve">На плоскостях крыла – </w:t>
      </w:r>
      <w:r>
        <w:rPr>
          <w:b/>
        </w:rPr>
        <w:t>«Не становиться»</w:t>
      </w:r>
    </w:p>
    <w:p w14:paraId="1A35621E" w14:textId="77777777" w:rsidR="00021401" w:rsidRDefault="00DE1D3E">
      <w:r>
        <w:lastRenderedPageBreak/>
        <w:t xml:space="preserve">На фюзеляже вблизи винта, выхлопных патрубков двигателя – </w:t>
      </w:r>
      <w:r>
        <w:rPr>
          <w:b/>
        </w:rPr>
        <w:t>«Опасно»</w:t>
      </w:r>
      <w:r>
        <w:br w:type="page"/>
      </w:r>
    </w:p>
    <w:p w14:paraId="0D01E541" w14:textId="77777777" w:rsidR="00021401" w:rsidRDefault="00DE1D3E">
      <w:r>
        <w:lastRenderedPageBreak/>
        <w:t>ПРИЛОЖЕНИЯ</w:t>
      </w:r>
    </w:p>
    <w:p w14:paraId="1CC4A59D" w14:textId="77777777" w:rsidR="00021401" w:rsidRDefault="00DE1D3E">
      <w:pPr>
        <w:pStyle w:val="2"/>
      </w:pPr>
      <w:bookmarkStart w:id="158" w:name="_Toc155798739"/>
      <w:r>
        <w:t>Приложение 1    Карты контрольных проверок</w:t>
      </w:r>
      <w:bookmarkEnd w:id="158"/>
    </w:p>
    <w:p w14:paraId="3F1237F3" w14:textId="77777777" w:rsidR="00021401" w:rsidRDefault="00021401">
      <w:pPr>
        <w:shd w:val="clear" w:color="auto" w:fill="FFFFFF"/>
        <w:autoSpaceDE w:val="0"/>
        <w:ind w:firstLine="540"/>
        <w:jc w:val="center"/>
        <w:rPr>
          <w:color w:val="000000"/>
        </w:rPr>
      </w:pPr>
    </w:p>
    <w:p w14:paraId="38F93CCB" w14:textId="77777777" w:rsidR="00021401" w:rsidRDefault="00DE1D3E">
      <w:pPr>
        <w:shd w:val="clear" w:color="auto" w:fill="FFFFFF"/>
        <w:autoSpaceDE w:val="0"/>
        <w:jc w:val="center"/>
        <w:rPr>
          <w:color w:val="000000"/>
        </w:rPr>
      </w:pPr>
      <w:r>
        <w:rPr>
          <w:color w:val="000000"/>
        </w:rPr>
        <w:t>ПОЛЬЗОВАНИЕ КАРТАМИ КОНТРОЛЬНЫХ ПРОВЕРОК</w:t>
      </w:r>
    </w:p>
    <w:p w14:paraId="4C9E1794" w14:textId="77777777" w:rsidR="00021401" w:rsidRDefault="00021401">
      <w:pPr>
        <w:shd w:val="clear" w:color="auto" w:fill="FFFFFF"/>
        <w:autoSpaceDE w:val="0"/>
        <w:ind w:firstLine="540"/>
        <w:jc w:val="center"/>
        <w:rPr>
          <w:color w:val="000000"/>
        </w:rPr>
      </w:pPr>
    </w:p>
    <w:p w14:paraId="67FB6ED1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Контрольные проверки, являясь основой обеспечения безопасности полетов, определяют порядок </w:t>
      </w:r>
      <w:r>
        <w:rPr>
          <w:color w:val="000000"/>
        </w:rPr>
        <w:t xml:space="preserve">подготовки самолета и экипажа к очередному рубежу или этапу полета. Включают в себя выполнение </w:t>
      </w:r>
      <w:proofErr w:type="gramStart"/>
      <w:r>
        <w:rPr>
          <w:color w:val="000000"/>
        </w:rPr>
        <w:t>каждым членом экипажа</w:t>
      </w:r>
      <w:proofErr w:type="gramEnd"/>
      <w:r>
        <w:rPr>
          <w:color w:val="000000"/>
        </w:rPr>
        <w:t xml:space="preserve"> предписанного картой контрольной проверки объема обязательных технологических операций, необходимых для обеспечения эксплуатации самолета. </w:t>
      </w:r>
      <w:r>
        <w:rPr>
          <w:color w:val="000000"/>
        </w:rPr>
        <w:t>Карты контрольных проверок выполняются:</w:t>
      </w:r>
    </w:p>
    <w:p w14:paraId="33D730E7" w14:textId="77777777" w:rsidR="00021401" w:rsidRDefault="00DE1D3E">
      <w:pPr>
        <w:numPr>
          <w:ilvl w:val="0"/>
          <w:numId w:val="7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перед запуском двигателя;</w:t>
      </w:r>
    </w:p>
    <w:p w14:paraId="617BD3C0" w14:textId="77777777" w:rsidR="00021401" w:rsidRDefault="00DE1D3E">
      <w:pPr>
        <w:numPr>
          <w:ilvl w:val="0"/>
          <w:numId w:val="7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перед выруливанием;</w:t>
      </w:r>
    </w:p>
    <w:p w14:paraId="667751AD" w14:textId="77777777" w:rsidR="00021401" w:rsidRDefault="00DE1D3E">
      <w:pPr>
        <w:numPr>
          <w:ilvl w:val="0"/>
          <w:numId w:val="7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перед взлетом;</w:t>
      </w:r>
    </w:p>
    <w:p w14:paraId="0A854D64" w14:textId="77777777" w:rsidR="00021401" w:rsidRDefault="00DE1D3E">
      <w:pPr>
        <w:numPr>
          <w:ilvl w:val="0"/>
          <w:numId w:val="7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в крейсерском полете;</w:t>
      </w:r>
    </w:p>
    <w:p w14:paraId="36F6AC40" w14:textId="77777777" w:rsidR="00021401" w:rsidRDefault="00DE1D3E">
      <w:pPr>
        <w:numPr>
          <w:ilvl w:val="0"/>
          <w:numId w:val="7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перед посадкой;</w:t>
      </w:r>
    </w:p>
    <w:p w14:paraId="303AF28F" w14:textId="77777777" w:rsidR="00021401" w:rsidRDefault="00DE1D3E">
      <w:pPr>
        <w:numPr>
          <w:ilvl w:val="0"/>
          <w:numId w:val="7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после посадки;</w:t>
      </w:r>
    </w:p>
    <w:p w14:paraId="60783396" w14:textId="77777777" w:rsidR="00021401" w:rsidRDefault="00DE1D3E">
      <w:pPr>
        <w:numPr>
          <w:ilvl w:val="0"/>
          <w:numId w:val="73"/>
        </w:numPr>
        <w:shd w:val="clear" w:color="auto" w:fill="FFFFFF"/>
        <w:tabs>
          <w:tab w:val="left" w:pos="1260"/>
        </w:tabs>
        <w:autoSpaceDE w:val="0"/>
        <w:jc w:val="both"/>
        <w:rPr>
          <w:color w:val="000000"/>
        </w:rPr>
      </w:pPr>
      <w:r>
        <w:rPr>
          <w:color w:val="000000"/>
        </w:rPr>
        <w:t>после выключения двигателя.</w:t>
      </w:r>
    </w:p>
    <w:p w14:paraId="7E5FE0F3" w14:textId="77777777" w:rsidR="00021401" w:rsidRDefault="00021401">
      <w:pPr>
        <w:shd w:val="clear" w:color="auto" w:fill="FFFFFF"/>
        <w:autoSpaceDE w:val="0"/>
        <w:ind w:firstLine="540"/>
        <w:jc w:val="center"/>
        <w:rPr>
          <w:b/>
          <w:color w:val="000000"/>
        </w:rPr>
      </w:pPr>
    </w:p>
    <w:p w14:paraId="3F45B3DA" w14:textId="77777777" w:rsidR="00021401" w:rsidRDefault="00021401">
      <w:pPr>
        <w:shd w:val="clear" w:color="auto" w:fill="FFFFFF"/>
        <w:autoSpaceDE w:val="0"/>
        <w:ind w:firstLine="540"/>
        <w:jc w:val="center"/>
        <w:rPr>
          <w:b/>
          <w:color w:val="000000"/>
        </w:rPr>
      </w:pPr>
    </w:p>
    <w:p w14:paraId="7011897C" w14:textId="77777777" w:rsidR="00021401" w:rsidRDefault="00DE1D3E">
      <w:pPr>
        <w:shd w:val="clear" w:color="auto" w:fill="FFFFFF"/>
        <w:autoSpaceDE w:val="0"/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>КАРТА  КОНТРОЛЬНОЙ</w:t>
      </w:r>
      <w:proofErr w:type="gramEnd"/>
      <w:r>
        <w:rPr>
          <w:b/>
          <w:color w:val="000000"/>
        </w:rPr>
        <w:t xml:space="preserve">  ПРОВЕРКИ  ПЕРЕД  ЗАПУСКОМ  ДВИГАТЕЛЯ</w:t>
      </w:r>
    </w:p>
    <w:p w14:paraId="6BD44B56" w14:textId="77777777" w:rsidR="00021401" w:rsidRDefault="00021401">
      <w:pPr>
        <w:shd w:val="clear" w:color="auto" w:fill="FFFFFF"/>
        <w:autoSpaceDE w:val="0"/>
        <w:ind w:firstLine="540"/>
        <w:jc w:val="center"/>
        <w:rPr>
          <w:b/>
          <w:color w:val="000000"/>
        </w:rPr>
      </w:pPr>
    </w:p>
    <w:p w14:paraId="4A5B14A8" w14:textId="77777777" w:rsidR="00021401" w:rsidRDefault="00DE1D3E">
      <w:pPr>
        <w:numPr>
          <w:ilvl w:val="0"/>
          <w:numId w:val="7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Отрегулировать сиденья и ремни безопасности.</w:t>
      </w:r>
    </w:p>
    <w:p w14:paraId="233458F5" w14:textId="77777777" w:rsidR="00021401" w:rsidRDefault="00DE1D3E">
      <w:pPr>
        <w:numPr>
          <w:ilvl w:val="0"/>
          <w:numId w:val="7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Проверить тормоза и затянуть стояночный тормоз.</w:t>
      </w:r>
    </w:p>
    <w:p w14:paraId="2A45865F" w14:textId="77777777" w:rsidR="00021401" w:rsidRDefault="00DE1D3E">
      <w:pPr>
        <w:numPr>
          <w:ilvl w:val="0"/>
          <w:numId w:val="7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Топливный кран ОТКР.</w:t>
      </w:r>
    </w:p>
    <w:p w14:paraId="4840BC68" w14:textId="77777777" w:rsidR="00021401" w:rsidRDefault="00DE1D3E">
      <w:pPr>
        <w:numPr>
          <w:ilvl w:val="0"/>
          <w:numId w:val="74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Радиостанции и электрооборудование ОТКЛ.</w:t>
      </w:r>
    </w:p>
    <w:p w14:paraId="7688D013" w14:textId="77777777" w:rsidR="00021401" w:rsidRDefault="00021401">
      <w:pPr>
        <w:pStyle w:val="a"/>
        <w:numPr>
          <w:ilvl w:val="0"/>
          <w:numId w:val="0"/>
        </w:numPr>
        <w:ind w:firstLine="540"/>
        <w:rPr>
          <w:rFonts w:ascii="Times New Roman" w:hAnsi="Times New Roman" w:cs="Times New Roman"/>
          <w:sz w:val="24"/>
        </w:rPr>
      </w:pPr>
    </w:p>
    <w:p w14:paraId="79A35120" w14:textId="77777777" w:rsidR="00021401" w:rsidRDefault="00DE1D3E">
      <w:pPr>
        <w:shd w:val="clear" w:color="auto" w:fill="FFFFFF"/>
        <w:tabs>
          <w:tab w:val="left" w:pos="0"/>
        </w:tabs>
        <w:autoSpaceDE w:val="0"/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>КАРТА  КОНТРОЛЬНОЙ</w:t>
      </w:r>
      <w:proofErr w:type="gramEnd"/>
      <w:r>
        <w:rPr>
          <w:b/>
          <w:color w:val="000000"/>
        </w:rPr>
        <w:t xml:space="preserve">  ПРОВЕРКИ  ПЕРЕД  ВЫРУЛИВАНИЕМ</w:t>
      </w:r>
    </w:p>
    <w:p w14:paraId="096C2BF1" w14:textId="77777777" w:rsidR="00021401" w:rsidRDefault="00021401">
      <w:pPr>
        <w:shd w:val="clear" w:color="auto" w:fill="FFFFFF"/>
        <w:tabs>
          <w:tab w:val="left" w:pos="0"/>
        </w:tabs>
        <w:autoSpaceDE w:val="0"/>
        <w:ind w:firstLine="540"/>
        <w:jc w:val="center"/>
        <w:rPr>
          <w:b/>
          <w:color w:val="000000"/>
        </w:rPr>
      </w:pPr>
    </w:p>
    <w:p w14:paraId="15DE8502" w14:textId="77777777" w:rsidR="00021401" w:rsidRDefault="00DE1D3E">
      <w:pPr>
        <w:numPr>
          <w:ilvl w:val="0"/>
          <w:numId w:val="75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Проверить параметры работы двигателя – </w:t>
      </w:r>
      <w:r>
        <w:t>стрелки в зеленых секторах.</w:t>
      </w:r>
    </w:p>
    <w:p w14:paraId="14A16A02" w14:textId="77777777" w:rsidR="00021401" w:rsidRDefault="00DE1D3E">
      <w:pPr>
        <w:numPr>
          <w:ilvl w:val="0"/>
          <w:numId w:val="75"/>
        </w:numPr>
        <w:shd w:val="clear" w:color="auto" w:fill="FFFFFF"/>
        <w:tabs>
          <w:tab w:val="left" w:pos="720"/>
        </w:tabs>
        <w:autoSpaceDE w:val="0"/>
        <w:ind w:left="720"/>
        <w:jc w:val="both"/>
        <w:rPr>
          <w:color w:val="000000"/>
        </w:rPr>
      </w:pPr>
      <w:r>
        <w:t>Двери кабины – заперты.</w:t>
      </w:r>
    </w:p>
    <w:p w14:paraId="0F6C7EC2" w14:textId="77777777" w:rsidR="00021401" w:rsidRDefault="00021401">
      <w:pPr>
        <w:shd w:val="clear" w:color="auto" w:fill="FFFFFF"/>
        <w:tabs>
          <w:tab w:val="left" w:pos="0"/>
        </w:tabs>
        <w:autoSpaceDE w:val="0"/>
        <w:ind w:firstLine="540"/>
        <w:jc w:val="both"/>
        <w:rPr>
          <w:color w:val="000000"/>
        </w:rPr>
      </w:pPr>
    </w:p>
    <w:p w14:paraId="50479C83" w14:textId="77777777" w:rsidR="00021401" w:rsidRDefault="00DE1D3E">
      <w:pPr>
        <w:shd w:val="clear" w:color="auto" w:fill="FFFFFF"/>
        <w:tabs>
          <w:tab w:val="left" w:pos="0"/>
        </w:tabs>
        <w:autoSpaceDE w:val="0"/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>КАРТА  КОНТРОЛЬНОЙ</w:t>
      </w:r>
      <w:proofErr w:type="gramEnd"/>
      <w:r>
        <w:rPr>
          <w:b/>
          <w:color w:val="000000"/>
        </w:rPr>
        <w:t xml:space="preserve">  ПРОВЕРКИ  ПЕРЕД  ВЗЛЕТОМ</w:t>
      </w:r>
    </w:p>
    <w:p w14:paraId="664C24BB" w14:textId="77777777" w:rsidR="00021401" w:rsidRDefault="00021401">
      <w:pPr>
        <w:shd w:val="clear" w:color="auto" w:fill="FFFFFF"/>
        <w:tabs>
          <w:tab w:val="left" w:pos="0"/>
        </w:tabs>
        <w:autoSpaceDE w:val="0"/>
        <w:jc w:val="center"/>
        <w:rPr>
          <w:b/>
          <w:color w:val="000000"/>
        </w:rPr>
      </w:pPr>
    </w:p>
    <w:p w14:paraId="1229FD4B" w14:textId="77777777" w:rsidR="00021401" w:rsidRDefault="00DE1D3E">
      <w:pPr>
        <w:numPr>
          <w:ilvl w:val="0"/>
          <w:numId w:val="76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РУД – установить частоту вращения 1500 об/мин.</w:t>
      </w:r>
    </w:p>
    <w:p w14:paraId="6FE6D42D" w14:textId="77777777" w:rsidR="00021401" w:rsidRDefault="00DE1D3E">
      <w:pPr>
        <w:numPr>
          <w:ilvl w:val="0"/>
          <w:numId w:val="76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Проверить указатели режимов работы двигателя.</w:t>
      </w:r>
    </w:p>
    <w:p w14:paraId="0566A974" w14:textId="77777777" w:rsidR="00021401" w:rsidRDefault="00DE1D3E">
      <w:pPr>
        <w:numPr>
          <w:ilvl w:val="0"/>
          <w:numId w:val="76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Проверить магнето – падение частоты вращения для каждого магнето</w:t>
      </w:r>
      <w:r>
        <w:t xml:space="preserve"> не более 150 об/мин, разница частоты вращения между магнето – не более 75 об/мин.</w:t>
      </w:r>
    </w:p>
    <w:p w14:paraId="4E7F7838" w14:textId="77777777" w:rsidR="00021401" w:rsidRDefault="00DE1D3E">
      <w:pPr>
        <w:numPr>
          <w:ilvl w:val="0"/>
          <w:numId w:val="76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Проверить работу обогрева карбюратора.</w:t>
      </w:r>
    </w:p>
    <w:p w14:paraId="0B33D536" w14:textId="77777777" w:rsidR="00021401" w:rsidRDefault="00DE1D3E">
      <w:pPr>
        <w:numPr>
          <w:ilvl w:val="0"/>
          <w:numId w:val="76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Органы управления самолетом – свободно перемещаются.</w:t>
      </w:r>
    </w:p>
    <w:p w14:paraId="5E873C6D" w14:textId="77777777" w:rsidR="00021401" w:rsidRDefault="00DE1D3E">
      <w:pPr>
        <w:numPr>
          <w:ilvl w:val="0"/>
          <w:numId w:val="76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Триммер – отрегулирован для взлета.</w:t>
      </w:r>
    </w:p>
    <w:p w14:paraId="05260A34" w14:textId="77777777" w:rsidR="00021401" w:rsidRDefault="00DE1D3E">
      <w:pPr>
        <w:numPr>
          <w:ilvl w:val="0"/>
          <w:numId w:val="76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Пилотажные приборы и радиостанция – функциони</w:t>
      </w:r>
      <w:r>
        <w:t>руют.</w:t>
      </w:r>
    </w:p>
    <w:p w14:paraId="1F620FE2" w14:textId="77777777" w:rsidR="00021401" w:rsidRDefault="00021401">
      <w:pPr>
        <w:shd w:val="clear" w:color="auto" w:fill="FFFFFF"/>
        <w:tabs>
          <w:tab w:val="left" w:pos="0"/>
        </w:tabs>
        <w:autoSpaceDE w:val="0"/>
        <w:ind w:firstLine="540"/>
        <w:jc w:val="center"/>
        <w:rPr>
          <w:b/>
        </w:rPr>
      </w:pPr>
    </w:p>
    <w:p w14:paraId="10082446" w14:textId="77777777" w:rsidR="00021401" w:rsidRDefault="00021401">
      <w:pPr>
        <w:shd w:val="clear" w:color="auto" w:fill="FFFFFF"/>
        <w:tabs>
          <w:tab w:val="left" w:pos="0"/>
        </w:tabs>
        <w:autoSpaceDE w:val="0"/>
        <w:ind w:firstLine="540"/>
        <w:jc w:val="center"/>
        <w:rPr>
          <w:b/>
        </w:rPr>
      </w:pPr>
    </w:p>
    <w:p w14:paraId="23645CBC" w14:textId="77777777" w:rsidR="00021401" w:rsidRDefault="00DE1D3E">
      <w:pPr>
        <w:shd w:val="clear" w:color="auto" w:fill="FFFFFF"/>
        <w:autoSpaceDE w:val="0"/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>КАРТА  КОНТРОЛЬНОЙ</w:t>
      </w:r>
      <w:proofErr w:type="gramEnd"/>
      <w:r>
        <w:rPr>
          <w:b/>
          <w:color w:val="000000"/>
        </w:rPr>
        <w:t xml:space="preserve">  ПРОВЕРКИ  В </w:t>
      </w:r>
      <w:r>
        <w:rPr>
          <w:rFonts w:ascii="Arial" w:hAnsi="Arial" w:cs="Arial"/>
          <w:b/>
          <w:color w:val="000000"/>
        </w:rPr>
        <w:t xml:space="preserve"> </w:t>
      </w:r>
      <w:r>
        <w:rPr>
          <w:b/>
          <w:color w:val="000000"/>
        </w:rPr>
        <w:t xml:space="preserve">КРЕЙСЕРСКОМ  ПОЛЕТЕ </w:t>
      </w:r>
    </w:p>
    <w:p w14:paraId="5C4660D3" w14:textId="77777777" w:rsidR="00021401" w:rsidRDefault="00021401">
      <w:pPr>
        <w:shd w:val="clear" w:color="auto" w:fill="FFFFFF"/>
        <w:autoSpaceDE w:val="0"/>
        <w:ind w:left="900"/>
        <w:jc w:val="center"/>
        <w:rPr>
          <w:b/>
          <w:color w:val="000000"/>
        </w:rPr>
      </w:pPr>
    </w:p>
    <w:p w14:paraId="12FD7844" w14:textId="77777777" w:rsidR="00021401" w:rsidRDefault="00DE1D3E">
      <w:pPr>
        <w:numPr>
          <w:ilvl w:val="0"/>
          <w:numId w:val="77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Режим двигателя – 2000-2550 об/мин.</w:t>
      </w:r>
    </w:p>
    <w:p w14:paraId="20FB749D" w14:textId="77777777" w:rsidR="00021401" w:rsidRDefault="00DE1D3E">
      <w:pPr>
        <w:numPr>
          <w:ilvl w:val="0"/>
          <w:numId w:val="77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Триммер руля высоты – отрегулировать.</w:t>
      </w:r>
    </w:p>
    <w:p w14:paraId="69B56F71" w14:textId="77777777" w:rsidR="00021401" w:rsidRDefault="00DE1D3E">
      <w:pPr>
        <w:numPr>
          <w:ilvl w:val="0"/>
          <w:numId w:val="77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Смесь – обеднить до достижения максимальной частоты вращения.</w:t>
      </w:r>
    </w:p>
    <w:p w14:paraId="70813C08" w14:textId="77777777" w:rsidR="00021401" w:rsidRDefault="00DE1D3E">
      <w:pPr>
        <w:numPr>
          <w:ilvl w:val="0"/>
          <w:numId w:val="77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Поддерживать радиосвязь со службой УВД.</w:t>
      </w:r>
    </w:p>
    <w:p w14:paraId="28E8F405" w14:textId="77777777" w:rsidR="00021401" w:rsidRDefault="00DE1D3E">
      <w:pPr>
        <w:numPr>
          <w:ilvl w:val="0"/>
          <w:numId w:val="77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Выдерживать скорость, высоту и курс.</w:t>
      </w:r>
    </w:p>
    <w:p w14:paraId="0BE63A10" w14:textId="77777777" w:rsidR="00021401" w:rsidRDefault="00DE1D3E">
      <w:pPr>
        <w:numPr>
          <w:ilvl w:val="0"/>
          <w:numId w:val="77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lastRenderedPageBreak/>
        <w:t>Контролировать количество топлива.</w:t>
      </w:r>
    </w:p>
    <w:p w14:paraId="1A4E2DEA" w14:textId="77777777" w:rsidR="00021401" w:rsidRDefault="00DE1D3E">
      <w:pPr>
        <w:numPr>
          <w:ilvl w:val="0"/>
          <w:numId w:val="77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Вести визуальную ориентировку.</w:t>
      </w:r>
    </w:p>
    <w:p w14:paraId="44442307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0500A627" w14:textId="77777777" w:rsidR="00021401" w:rsidRDefault="00DE1D3E">
      <w:pPr>
        <w:shd w:val="clear" w:color="auto" w:fill="FFFFFF"/>
        <w:autoSpaceDE w:val="0"/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>КАРТА  КОНТРОЛЬНОЙ</w:t>
      </w:r>
      <w:proofErr w:type="gramEnd"/>
      <w:r>
        <w:rPr>
          <w:b/>
          <w:color w:val="000000"/>
        </w:rPr>
        <w:t xml:space="preserve">  ПРОВЕРКИ  ПЕРЕД  ПОСАДКОЙ </w:t>
      </w:r>
    </w:p>
    <w:p w14:paraId="04F2DB25" w14:textId="77777777" w:rsidR="00021401" w:rsidRDefault="00021401">
      <w:pPr>
        <w:shd w:val="clear" w:color="auto" w:fill="FFFFFF"/>
        <w:autoSpaceDE w:val="0"/>
        <w:jc w:val="center"/>
        <w:rPr>
          <w:b/>
          <w:color w:val="000000"/>
        </w:rPr>
      </w:pPr>
    </w:p>
    <w:p w14:paraId="73CDDE06" w14:textId="77777777" w:rsidR="00021401" w:rsidRDefault="00DE1D3E">
      <w:pPr>
        <w:numPr>
          <w:ilvl w:val="0"/>
          <w:numId w:val="78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Получить условия посадки от службы </w:t>
      </w:r>
      <w:proofErr w:type="spellStart"/>
      <w:r>
        <w:t>ОрВД</w:t>
      </w:r>
      <w:proofErr w:type="spellEnd"/>
      <w:r>
        <w:t>.</w:t>
      </w:r>
    </w:p>
    <w:p w14:paraId="3BCB863D" w14:textId="77777777" w:rsidR="00021401" w:rsidRDefault="00DE1D3E">
      <w:pPr>
        <w:numPr>
          <w:ilvl w:val="0"/>
          <w:numId w:val="78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Установить давление аэродрома на высотомере на эшелоне перехода</w:t>
      </w:r>
      <w:r>
        <w:t>.</w:t>
      </w:r>
    </w:p>
    <w:p w14:paraId="09E9A7F5" w14:textId="77777777" w:rsidR="00021401" w:rsidRDefault="00DE1D3E">
      <w:pPr>
        <w:numPr>
          <w:ilvl w:val="0"/>
          <w:numId w:val="78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Смесь – максимальное обогащение.</w:t>
      </w:r>
    </w:p>
    <w:p w14:paraId="63DD14A7" w14:textId="77777777" w:rsidR="00021401" w:rsidRDefault="00DE1D3E">
      <w:pPr>
        <w:numPr>
          <w:ilvl w:val="0"/>
          <w:numId w:val="78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Обогрев карбюратора – включить полностью перед сбросом газа.</w:t>
      </w:r>
    </w:p>
    <w:p w14:paraId="336E42C7" w14:textId="77777777" w:rsidR="00021401" w:rsidRDefault="00DE1D3E">
      <w:pPr>
        <w:numPr>
          <w:ilvl w:val="0"/>
          <w:numId w:val="78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Скорость захода – 110-130 км/ч.</w:t>
      </w:r>
    </w:p>
    <w:p w14:paraId="2804ACA7" w14:textId="77777777" w:rsidR="00021401" w:rsidRDefault="00DE1D3E">
      <w:pPr>
        <w:numPr>
          <w:ilvl w:val="0"/>
          <w:numId w:val="78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Закрылки – в любом положении; выпуск закрылков разрешается при скорости не более 160 км/ч</w:t>
      </w:r>
    </w:p>
    <w:p w14:paraId="56604CC5" w14:textId="77777777" w:rsidR="00021401" w:rsidRDefault="00DE1D3E">
      <w:pPr>
        <w:numPr>
          <w:ilvl w:val="0"/>
          <w:numId w:val="78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Скорость – 100-110 км/ч</w:t>
      </w:r>
      <w:r>
        <w:rPr>
          <w:rFonts w:ascii="Arial" w:hAnsi="Arial" w:cs="Arial"/>
          <w:sz w:val="20"/>
          <w:szCs w:val="20"/>
        </w:rPr>
        <w:t>.</w:t>
      </w:r>
    </w:p>
    <w:p w14:paraId="476E140F" w14:textId="77777777" w:rsidR="00021401" w:rsidRDefault="00021401">
      <w:pPr>
        <w:shd w:val="clear" w:color="auto" w:fill="FFFFFF"/>
        <w:autoSpaceDE w:val="0"/>
        <w:ind w:left="360"/>
        <w:jc w:val="center"/>
        <w:rPr>
          <w:b/>
          <w:color w:val="000000"/>
        </w:rPr>
      </w:pPr>
    </w:p>
    <w:p w14:paraId="65044BE7" w14:textId="77777777" w:rsidR="00021401" w:rsidRDefault="00DE1D3E">
      <w:pPr>
        <w:shd w:val="clear" w:color="auto" w:fill="FFFFFF"/>
        <w:autoSpaceDE w:val="0"/>
        <w:ind w:left="360"/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 xml:space="preserve">КАРТА  </w:t>
      </w:r>
      <w:r>
        <w:rPr>
          <w:b/>
          <w:color w:val="000000"/>
        </w:rPr>
        <w:t>КОНТРОЛЬНОЙ</w:t>
      </w:r>
      <w:proofErr w:type="gramEnd"/>
      <w:r>
        <w:rPr>
          <w:b/>
          <w:color w:val="000000"/>
        </w:rPr>
        <w:t xml:space="preserve">  ПРОВЕРКИ  ПОСЛЕ  ПОСАДКИ</w:t>
      </w:r>
    </w:p>
    <w:p w14:paraId="70E0CF8E" w14:textId="77777777" w:rsidR="00021401" w:rsidRDefault="00021401">
      <w:pPr>
        <w:shd w:val="clear" w:color="auto" w:fill="FFFFFF"/>
        <w:autoSpaceDE w:val="0"/>
        <w:ind w:left="360"/>
        <w:jc w:val="center"/>
        <w:rPr>
          <w:b/>
          <w:color w:val="000000"/>
        </w:rPr>
      </w:pPr>
    </w:p>
    <w:p w14:paraId="7B877757" w14:textId="77777777" w:rsidR="00021401" w:rsidRDefault="00DE1D3E">
      <w:pPr>
        <w:numPr>
          <w:ilvl w:val="0"/>
          <w:numId w:val="79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Убрать закрылки.</w:t>
      </w:r>
    </w:p>
    <w:p w14:paraId="16FA2F15" w14:textId="77777777" w:rsidR="00021401" w:rsidRDefault="00DE1D3E">
      <w:pPr>
        <w:numPr>
          <w:ilvl w:val="0"/>
          <w:numId w:val="79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Обогрев карбюратора – отключен.</w:t>
      </w:r>
    </w:p>
    <w:p w14:paraId="16ECF074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</w:rPr>
      </w:pPr>
    </w:p>
    <w:p w14:paraId="1AD151FB" w14:textId="77777777" w:rsidR="00021401" w:rsidRDefault="00021401">
      <w:pPr>
        <w:shd w:val="clear" w:color="auto" w:fill="FFFFFF"/>
        <w:autoSpaceDE w:val="0"/>
        <w:ind w:left="360"/>
        <w:jc w:val="both"/>
        <w:rPr>
          <w:color w:val="000000"/>
        </w:rPr>
      </w:pPr>
    </w:p>
    <w:p w14:paraId="6B42DABB" w14:textId="77777777" w:rsidR="00021401" w:rsidRDefault="00DE1D3E">
      <w:pPr>
        <w:shd w:val="clear" w:color="auto" w:fill="FFFFFF"/>
        <w:autoSpaceDE w:val="0"/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>КАРТА  КОНТРОЛЬНОЙ</w:t>
      </w:r>
      <w:proofErr w:type="gramEnd"/>
      <w:r>
        <w:rPr>
          <w:b/>
          <w:color w:val="000000"/>
        </w:rPr>
        <w:t xml:space="preserve">  ПРОВЕРКИ  ПОСЛЕ  ВЫКЛЮЧЕНИЯ ДВИГАТЕЛЯ</w:t>
      </w:r>
    </w:p>
    <w:p w14:paraId="7ECE1BE2" w14:textId="77777777" w:rsidR="00021401" w:rsidRDefault="00021401">
      <w:pPr>
        <w:shd w:val="clear" w:color="auto" w:fill="FFFFFF"/>
        <w:autoSpaceDE w:val="0"/>
        <w:ind w:firstLine="540"/>
        <w:jc w:val="center"/>
        <w:rPr>
          <w:b/>
          <w:color w:val="000000"/>
        </w:rPr>
      </w:pPr>
    </w:p>
    <w:p w14:paraId="4410B94B" w14:textId="77777777" w:rsidR="00021401" w:rsidRDefault="00DE1D3E">
      <w:pPr>
        <w:numPr>
          <w:ilvl w:val="0"/>
          <w:numId w:val="80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Затянуть стояночный тормоз</w:t>
      </w:r>
    </w:p>
    <w:p w14:paraId="50A14664" w14:textId="77777777" w:rsidR="00021401" w:rsidRDefault="00DE1D3E">
      <w:pPr>
        <w:numPr>
          <w:ilvl w:val="0"/>
          <w:numId w:val="80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Радиостанции и электрооборудование - ОТКЛ</w:t>
      </w:r>
    </w:p>
    <w:p w14:paraId="5616437E" w14:textId="77777777" w:rsidR="00021401" w:rsidRDefault="00DE1D3E">
      <w:pPr>
        <w:numPr>
          <w:ilvl w:val="0"/>
          <w:numId w:val="80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 xml:space="preserve">Смесь – останов (ручка </w:t>
      </w:r>
      <w:r>
        <w:t>вытянута до упора).</w:t>
      </w:r>
    </w:p>
    <w:p w14:paraId="2F281875" w14:textId="77777777" w:rsidR="00021401" w:rsidRDefault="00DE1D3E">
      <w:pPr>
        <w:numPr>
          <w:ilvl w:val="0"/>
          <w:numId w:val="80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Все выключатели – ОТКЛ (OFF)</w:t>
      </w:r>
    </w:p>
    <w:p w14:paraId="303F189F" w14:textId="77777777" w:rsidR="00021401" w:rsidRDefault="00DE1D3E">
      <w:pPr>
        <w:numPr>
          <w:ilvl w:val="0"/>
          <w:numId w:val="80"/>
        </w:numPr>
        <w:shd w:val="clear" w:color="auto" w:fill="FFFFFF"/>
        <w:tabs>
          <w:tab w:val="left" w:pos="720"/>
        </w:tabs>
        <w:autoSpaceDE w:val="0"/>
        <w:ind w:left="720"/>
        <w:jc w:val="both"/>
      </w:pPr>
      <w:r>
        <w:t>Установить</w:t>
      </w:r>
      <w:r>
        <w:rPr>
          <w:rFonts w:ascii="Arial" w:hAnsi="Arial" w:cs="Arial"/>
          <w:sz w:val="20"/>
          <w:szCs w:val="20"/>
        </w:rPr>
        <w:t xml:space="preserve"> </w:t>
      </w:r>
      <w:r>
        <w:t>струбцины на органы управления самолетом.</w:t>
      </w:r>
    </w:p>
    <w:p w14:paraId="7FA0569D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4527B07B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EAA4ACF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06049ECD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7A4CC967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6ED777B1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5B17A421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3500764F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6DC772E3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78F6587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7336B7A5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5301959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71492E17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F7A227E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2B89F23F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661F36BF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568431C0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28756FF6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3C5508B5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253BE784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062D6BAD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7889295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6D6C2396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689E19F1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1456147C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455C9C08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0CDAC796" w14:textId="77777777" w:rsidR="00021401" w:rsidRDefault="00021401">
      <w:pPr>
        <w:shd w:val="clear" w:color="auto" w:fill="FFFFFF"/>
        <w:autoSpaceDE w:val="0"/>
        <w:ind w:left="360"/>
        <w:jc w:val="both"/>
      </w:pPr>
    </w:p>
    <w:p w14:paraId="40276F74" w14:textId="77777777" w:rsidR="00021401" w:rsidRDefault="00DE1D3E">
      <w:pPr>
        <w:pStyle w:val="2"/>
        <w:rPr>
          <w:color w:val="000000"/>
        </w:rPr>
      </w:pPr>
      <w:bookmarkStart w:id="159" w:name="_Toc155798740"/>
      <w:r>
        <w:t>Приложение 2    Перевод метрических мер</w:t>
      </w:r>
      <w:bookmarkEnd w:id="159"/>
    </w:p>
    <w:p w14:paraId="43EB8431" w14:textId="77777777" w:rsidR="00021401" w:rsidRDefault="00021401">
      <w:pPr>
        <w:jc w:val="both"/>
        <w:rPr>
          <w:b/>
          <w:color w:val="000000"/>
        </w:rPr>
      </w:pPr>
    </w:p>
    <w:tbl>
      <w:tblPr>
        <w:tblW w:w="560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333"/>
      </w:tblGrid>
      <w:tr w:rsidR="00021401" w14:paraId="736F014D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177B" w14:textId="77777777" w:rsidR="00021401" w:rsidRDefault="00DE1D3E">
            <w:pPr>
              <w:ind w:left="263"/>
            </w:pPr>
            <w:r>
              <w:t>1 литр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8EB2" w14:textId="77777777" w:rsidR="00021401" w:rsidRDefault="00DE1D3E">
            <w:pPr>
              <w:ind w:left="335"/>
            </w:pPr>
            <w:r>
              <w:t>1 амер. галлон х 3,785</w:t>
            </w:r>
          </w:p>
        </w:tc>
      </w:tr>
      <w:tr w:rsidR="00021401" w14:paraId="42BDB863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17C" w14:textId="77777777" w:rsidR="00021401" w:rsidRDefault="00DE1D3E">
            <w:pPr>
              <w:ind w:left="263"/>
            </w:pPr>
            <w:r>
              <w:t>1 килограмм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04EC" w14:textId="77777777" w:rsidR="00021401" w:rsidRDefault="00DE1D3E">
            <w:pPr>
              <w:ind w:left="335"/>
            </w:pPr>
            <w:r>
              <w:t>1 фунт х 0,454</w:t>
            </w:r>
          </w:p>
        </w:tc>
      </w:tr>
      <w:tr w:rsidR="00021401" w14:paraId="309BD3ED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7821D" w14:textId="77777777" w:rsidR="00021401" w:rsidRDefault="00DE1D3E">
            <w:pPr>
              <w:ind w:left="263"/>
            </w:pPr>
            <w:r>
              <w:t>1,852 км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4556" w14:textId="77777777" w:rsidR="00021401" w:rsidRDefault="00DE1D3E">
            <w:pPr>
              <w:ind w:left="335"/>
            </w:pPr>
            <w:r>
              <w:t>1 морская миля</w:t>
            </w:r>
          </w:p>
        </w:tc>
      </w:tr>
      <w:tr w:rsidR="00021401" w14:paraId="5AC819D3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0336" w14:textId="77777777" w:rsidR="00021401" w:rsidRDefault="00DE1D3E">
            <w:pPr>
              <w:ind w:left="263"/>
            </w:pPr>
            <w:r>
              <w:t>0,07 кг/см²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1FD5" w14:textId="77777777" w:rsidR="00021401" w:rsidRDefault="00DE1D3E">
            <w:pPr>
              <w:ind w:left="335"/>
            </w:pPr>
            <w:r>
              <w:t>1 фунт/дюйм²</w:t>
            </w:r>
          </w:p>
        </w:tc>
      </w:tr>
      <w:tr w:rsidR="00021401" w14:paraId="4FB6C458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9FA0" w14:textId="77777777" w:rsidR="00021401" w:rsidRDefault="00DE1D3E">
            <w:pPr>
              <w:ind w:left="263"/>
            </w:pPr>
            <w:r>
              <w:t>1,852 км/час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8D26" w14:textId="77777777" w:rsidR="00021401" w:rsidRDefault="00DE1D3E">
            <w:pPr>
              <w:ind w:left="335"/>
            </w:pPr>
            <w:r>
              <w:t>1 морская миля/час</w:t>
            </w:r>
          </w:p>
        </w:tc>
      </w:tr>
      <w:tr w:rsidR="00021401" w14:paraId="712DBA02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4022" w14:textId="77777777" w:rsidR="00021401" w:rsidRDefault="00DE1D3E">
            <w:pPr>
              <w:ind w:left="263"/>
            </w:pPr>
            <w:r>
              <w:t>5,51 м/сек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1BDD" w14:textId="77777777" w:rsidR="00021401" w:rsidRDefault="00DE1D3E">
            <w:pPr>
              <w:ind w:left="335"/>
            </w:pPr>
            <w:r>
              <w:t>10 морских миль/час</w:t>
            </w:r>
          </w:p>
        </w:tc>
      </w:tr>
      <w:tr w:rsidR="00021401" w14:paraId="2DDB2B9E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DEEF" w14:textId="77777777" w:rsidR="00021401" w:rsidRDefault="00DE1D3E">
            <w:pPr>
              <w:ind w:left="263"/>
            </w:pPr>
            <w:r>
              <w:t>0,51 м/сек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2235" w14:textId="77777777" w:rsidR="00021401" w:rsidRDefault="00DE1D3E">
            <w:pPr>
              <w:ind w:left="335"/>
            </w:pPr>
            <w:r>
              <w:t>100 футов/мин</w:t>
            </w:r>
          </w:p>
        </w:tc>
      </w:tr>
      <w:tr w:rsidR="00021401" w14:paraId="0097F326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50724" w14:textId="77777777" w:rsidR="00021401" w:rsidRDefault="00DE1D3E">
            <w:pPr>
              <w:ind w:left="263"/>
            </w:pPr>
            <w:r>
              <w:t>0,305 м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D981" w14:textId="77777777" w:rsidR="00021401" w:rsidRDefault="00DE1D3E">
            <w:pPr>
              <w:ind w:left="335"/>
            </w:pPr>
            <w:r>
              <w:t>1 фут</w:t>
            </w:r>
          </w:p>
        </w:tc>
      </w:tr>
      <w:tr w:rsidR="00021401" w14:paraId="4084BCC5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9EA4" w14:textId="77777777" w:rsidR="00021401" w:rsidRDefault="00DE1D3E">
            <w:pPr>
              <w:ind w:left="263"/>
            </w:pPr>
            <w:r>
              <w:t>2,54 см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EF5E" w14:textId="77777777" w:rsidR="00021401" w:rsidRDefault="00DE1D3E">
            <w:pPr>
              <w:ind w:left="335"/>
            </w:pPr>
            <w:r>
              <w:t>1 дюйм</w:t>
            </w:r>
          </w:p>
        </w:tc>
      </w:tr>
      <w:tr w:rsidR="00021401" w14:paraId="51E3B1B6" w14:textId="77777777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A051" w14:textId="77777777" w:rsidR="00021401" w:rsidRDefault="00DE1D3E">
            <w:pPr>
              <w:ind w:left="263"/>
            </w:pPr>
            <w:r>
              <w:t>0,946 литра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1998" w14:textId="77777777" w:rsidR="00021401" w:rsidRDefault="00DE1D3E">
            <w:pPr>
              <w:ind w:left="335"/>
            </w:pPr>
            <w:r>
              <w:t>1 амер. кварта</w:t>
            </w:r>
          </w:p>
        </w:tc>
      </w:tr>
    </w:tbl>
    <w:p w14:paraId="272576A0" w14:textId="77777777" w:rsidR="00021401" w:rsidRDefault="00021401">
      <w:pPr>
        <w:rPr>
          <w:sz w:val="18"/>
          <w:szCs w:val="18"/>
        </w:rPr>
      </w:pPr>
    </w:p>
    <w:p w14:paraId="634493FE" w14:textId="77777777" w:rsidR="00021401" w:rsidRDefault="00021401">
      <w:pPr>
        <w:rPr>
          <w:sz w:val="18"/>
          <w:szCs w:val="18"/>
        </w:rPr>
      </w:pPr>
    </w:p>
    <w:p w14:paraId="58EE5622" w14:textId="77777777" w:rsidR="00021401" w:rsidRDefault="00DE1D3E">
      <w:pPr>
        <w:jc w:val="center"/>
      </w:pPr>
      <w:r>
        <w:rPr>
          <w:noProof/>
        </w:rPr>
        <w:drawing>
          <wp:inline distT="0" distB="0" distL="0" distR="0" wp14:anchorId="60615428" wp14:editId="10E65C00">
            <wp:extent cx="2512060" cy="1824990"/>
            <wp:effectExtent l="0" t="0" r="0" b="0"/>
            <wp:docPr id="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1" t="-15" r="-11" b="-15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2E8B" w14:textId="77777777" w:rsidR="00021401" w:rsidRDefault="00021401">
      <w:pPr>
        <w:jc w:val="center"/>
        <w:rPr>
          <w:sz w:val="18"/>
          <w:szCs w:val="18"/>
        </w:rPr>
      </w:pPr>
    </w:p>
    <w:p w14:paraId="0CE55C52" w14:textId="77777777" w:rsidR="00021401" w:rsidRDefault="00DE1D3E">
      <w:pPr>
        <w:pStyle w:val="a8"/>
        <w:spacing w:before="0"/>
        <w:jc w:val="center"/>
        <w:rPr>
          <w:b/>
          <w:bCs/>
          <w:color w:val="000080"/>
          <w:szCs w:val="20"/>
        </w:rPr>
      </w:pPr>
      <w:r>
        <w:rPr>
          <w:b/>
          <w:bCs/>
          <w:iCs/>
          <w:szCs w:val="20"/>
        </w:rPr>
        <w:t xml:space="preserve">Рис. </w:t>
      </w:r>
      <w:proofErr w:type="gramStart"/>
      <w:r>
        <w:rPr>
          <w:b/>
          <w:bCs/>
          <w:iCs/>
          <w:szCs w:val="20"/>
        </w:rPr>
        <w:t>10  Схема</w:t>
      </w:r>
      <w:proofErr w:type="gramEnd"/>
      <w:r>
        <w:rPr>
          <w:b/>
          <w:bCs/>
          <w:iCs/>
          <w:szCs w:val="20"/>
        </w:rPr>
        <w:t xml:space="preserve"> перевода американских и английских мер в </w:t>
      </w:r>
      <w:r>
        <w:rPr>
          <w:b/>
          <w:bCs/>
          <w:iCs/>
          <w:szCs w:val="20"/>
        </w:rPr>
        <w:t>метрические меры</w:t>
      </w:r>
      <w:r>
        <w:br w:type="page"/>
      </w:r>
    </w:p>
    <w:p w14:paraId="561376C0" w14:textId="77777777" w:rsidR="00021401" w:rsidRDefault="00DE1D3E">
      <w:pPr>
        <w:pStyle w:val="2"/>
        <w:rPr>
          <w:color w:val="000080"/>
        </w:rPr>
      </w:pPr>
      <w:bookmarkStart w:id="160" w:name="_Toc155798741"/>
      <w:r>
        <w:lastRenderedPageBreak/>
        <w:t>Приложение 3 Инструкция по расчету загрузки и центровки</w:t>
      </w:r>
      <w:bookmarkEnd w:id="160"/>
    </w:p>
    <w:p w14:paraId="43BF9019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2707DB96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Перед выполнением полета летчик обязан определить значение взлетной массы и статического момента самолета по образцу таблиц </w:t>
      </w:r>
      <w:r>
        <w:rPr>
          <w:b/>
          <w:color w:val="000000"/>
        </w:rPr>
        <w:t>«Расчета массы и моментов самолета».</w:t>
      </w:r>
    </w:p>
    <w:p w14:paraId="737FCE6C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091F09A3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Диапазон допустимых</w:t>
      </w:r>
      <w:r>
        <w:rPr>
          <w:color w:val="000000"/>
        </w:rPr>
        <w:t xml:space="preserve"> эксплуатационных центровок самолета на взлете, в полете и на посадке:</w:t>
      </w:r>
    </w:p>
    <w:tbl>
      <w:tblPr>
        <w:tblW w:w="6480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4860"/>
        <w:gridCol w:w="1620"/>
      </w:tblGrid>
      <w:tr w:rsidR="00021401" w14:paraId="224FCC09" w14:textId="77777777">
        <w:tc>
          <w:tcPr>
            <w:tcW w:w="4860" w:type="dxa"/>
          </w:tcPr>
          <w:p w14:paraId="06C16432" w14:textId="77777777" w:rsidR="00021401" w:rsidRDefault="00DE1D3E">
            <w:r>
              <w:t>Предельно передняя центровка, % САХ</w:t>
            </w:r>
          </w:p>
        </w:tc>
        <w:tc>
          <w:tcPr>
            <w:tcW w:w="1620" w:type="dxa"/>
          </w:tcPr>
          <w:p w14:paraId="442D8B8F" w14:textId="77777777" w:rsidR="00021401" w:rsidRDefault="00DE1D3E">
            <w:r>
              <w:t>26,0</w:t>
            </w:r>
          </w:p>
        </w:tc>
      </w:tr>
      <w:tr w:rsidR="00021401" w14:paraId="0C65DBBE" w14:textId="77777777">
        <w:tc>
          <w:tcPr>
            <w:tcW w:w="4860" w:type="dxa"/>
          </w:tcPr>
          <w:p w14:paraId="6A533C00" w14:textId="77777777" w:rsidR="00021401" w:rsidRDefault="00DE1D3E">
            <w:r>
              <w:t>Предельно задняя центровка, % САХ</w:t>
            </w:r>
          </w:p>
        </w:tc>
        <w:tc>
          <w:tcPr>
            <w:tcW w:w="1620" w:type="dxa"/>
          </w:tcPr>
          <w:p w14:paraId="1631B7D3" w14:textId="77777777" w:rsidR="00021401" w:rsidRDefault="00DE1D3E">
            <w:r>
              <w:t>32,7</w:t>
            </w:r>
          </w:p>
        </w:tc>
      </w:tr>
    </w:tbl>
    <w:p w14:paraId="3AABC371" w14:textId="77777777" w:rsidR="00021401" w:rsidRDefault="00021401">
      <w:pPr>
        <w:shd w:val="clear" w:color="auto" w:fill="FFFFFF"/>
        <w:autoSpaceDE w:val="0"/>
        <w:ind w:firstLine="540"/>
        <w:jc w:val="both"/>
        <w:rPr>
          <w:color w:val="000000"/>
        </w:rPr>
      </w:pPr>
    </w:p>
    <w:p w14:paraId="6A75A176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 xml:space="preserve">Для определения весовых и центровочных характеристик самолета по таблице </w:t>
      </w:r>
      <w:r>
        <w:rPr>
          <w:b/>
          <w:color w:val="000000"/>
        </w:rPr>
        <w:t xml:space="preserve">«Расчета масс и моментов самолета» </w:t>
      </w:r>
      <w:r>
        <w:rPr>
          <w:color w:val="000000"/>
        </w:rPr>
        <w:t>определяем массу и статический момент самолета для различных вариантов взлетного веса и загрузки.</w:t>
      </w:r>
    </w:p>
    <w:p w14:paraId="3DC01CC9" w14:textId="77777777" w:rsidR="00021401" w:rsidRDefault="00DE1D3E">
      <w:pPr>
        <w:shd w:val="clear" w:color="auto" w:fill="FFFFFF"/>
        <w:autoSpaceDE w:val="0"/>
        <w:ind w:firstLine="540"/>
        <w:jc w:val="both"/>
        <w:rPr>
          <w:color w:val="000000"/>
        </w:rPr>
      </w:pPr>
      <w:r>
        <w:rPr>
          <w:color w:val="000000"/>
        </w:rPr>
        <w:t>Масса членов экипажа, багажа и грузов задается мак</w:t>
      </w:r>
      <w:r>
        <w:rPr>
          <w:color w:val="000000"/>
        </w:rPr>
        <w:t xml:space="preserve">симально близкой к их фактической массе. </w:t>
      </w:r>
    </w:p>
    <w:p w14:paraId="0E1D1A99" w14:textId="77777777" w:rsidR="00021401" w:rsidRDefault="00021401">
      <w:pPr>
        <w:ind w:firstLine="540"/>
        <w:jc w:val="both"/>
        <w:rPr>
          <w:color w:val="000000"/>
        </w:rPr>
      </w:pPr>
    </w:p>
    <w:p w14:paraId="0D920F51" w14:textId="77777777" w:rsidR="00021401" w:rsidRDefault="00021401">
      <w:pPr>
        <w:ind w:firstLine="540"/>
        <w:jc w:val="both"/>
        <w:rPr>
          <w:color w:val="000000"/>
        </w:rPr>
      </w:pPr>
    </w:p>
    <w:p w14:paraId="37623E97" w14:textId="77777777" w:rsidR="00021401" w:rsidRDefault="00DE1D3E">
      <w:pPr>
        <w:jc w:val="both"/>
        <w:rPr>
          <w:b/>
          <w:color w:val="000000"/>
        </w:rPr>
      </w:pPr>
      <w:r>
        <w:rPr>
          <w:b/>
          <w:color w:val="000000"/>
        </w:rPr>
        <w:t>ЗАПРЕЩАЕТСЯ!</w:t>
      </w:r>
    </w:p>
    <w:p w14:paraId="4F07E81E" w14:textId="77777777" w:rsidR="00021401" w:rsidRDefault="00021401">
      <w:pPr>
        <w:jc w:val="both"/>
        <w:rPr>
          <w:b/>
          <w:color w:val="000000"/>
        </w:rPr>
      </w:pPr>
    </w:p>
    <w:p w14:paraId="7D60A8C0" w14:textId="77777777" w:rsidR="00021401" w:rsidRDefault="00DE1D3E">
      <w:pPr>
        <w:ind w:firstLine="540"/>
        <w:jc w:val="both"/>
        <w:rPr>
          <w:b/>
          <w:color w:val="000000"/>
        </w:rPr>
      </w:pPr>
      <w:r>
        <w:rPr>
          <w:b/>
          <w:color w:val="000000"/>
        </w:rPr>
        <w:t>Полет с массой и центровкой, выходящими за допустимый диапазон.</w:t>
      </w:r>
    </w:p>
    <w:p w14:paraId="0036D680" w14:textId="77777777" w:rsidR="00021401" w:rsidRDefault="00DE1D3E">
      <w:pPr>
        <w:ind w:firstLine="540"/>
        <w:jc w:val="both"/>
        <w:rPr>
          <w:color w:val="000000"/>
        </w:rPr>
      </w:pPr>
      <w:r>
        <w:rPr>
          <w:b/>
          <w:color w:val="000000"/>
        </w:rPr>
        <w:t>Перевозка груза и багажа на пассажирском кресле.</w:t>
      </w:r>
    </w:p>
    <w:p w14:paraId="52CF8CA5" w14:textId="77777777" w:rsidR="00021401" w:rsidRDefault="00021401">
      <w:pPr>
        <w:ind w:firstLine="540"/>
        <w:jc w:val="both"/>
        <w:rPr>
          <w:color w:val="000000"/>
        </w:rPr>
      </w:pPr>
    </w:p>
    <w:p w14:paraId="7F536CDB" w14:textId="77777777" w:rsidR="00021401" w:rsidRDefault="00021401">
      <w:pPr>
        <w:jc w:val="center"/>
        <w:rPr>
          <w:b/>
          <w:color w:val="000000"/>
        </w:rPr>
      </w:pPr>
    </w:p>
    <w:p w14:paraId="3E8410C2" w14:textId="77777777" w:rsidR="00021401" w:rsidRDefault="00021401">
      <w:pPr>
        <w:jc w:val="both"/>
        <w:rPr>
          <w:b/>
          <w:color w:val="000000"/>
        </w:rPr>
      </w:pPr>
    </w:p>
    <w:p w14:paraId="6B83BE69" w14:textId="77777777" w:rsidR="00021401" w:rsidRDefault="00021401">
      <w:pPr>
        <w:shd w:val="clear" w:color="auto" w:fill="FFFFFF"/>
        <w:tabs>
          <w:tab w:val="left" w:pos="936"/>
        </w:tabs>
        <w:spacing w:before="58"/>
        <w:rPr>
          <w:b/>
          <w:color w:val="000000"/>
        </w:rPr>
      </w:pPr>
    </w:p>
    <w:sectPr w:rsidR="00021401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1247" w:bottom="1134" w:left="1304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EF82D" w14:textId="77777777" w:rsidR="00DE1D3E" w:rsidRDefault="00DE1D3E">
      <w:r>
        <w:separator/>
      </w:r>
    </w:p>
  </w:endnote>
  <w:endnote w:type="continuationSeparator" w:id="0">
    <w:p w14:paraId="20C47AED" w14:textId="77777777" w:rsidR="00DE1D3E" w:rsidRDefault="00DE1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Microsoft YaHei"/>
    <w:panose1 w:val="020B0604020202020204"/>
    <w:charset w:val="86"/>
    <w:family w:val="auto"/>
    <w:pitch w:val="default"/>
    <w:sig w:usb0="E7006EFF" w:usb1="D200FDFF" w:usb2="0A246029" w:usb3="0400200C" w:csb0="600001FF" w:csb1="DFFF0000"/>
  </w:font>
  <w:font w:name="Technic;Symbol">
    <w:altName w:val="Segoe Print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Unicode MS;Arial">
    <w:altName w:val="Arial"/>
    <w:panose1 w:val="020B0604020202020204"/>
    <w:charset w:val="00"/>
    <w:family w:val="auto"/>
    <w:pitch w:val="default"/>
  </w:font>
  <w:font w:name="Bookman Old Style;Segoe Print">
    <w:altName w:val="Segoe Print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S Text;Times New Roman">
    <w:altName w:val="Segoe Print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5737E" w14:textId="77777777" w:rsidR="00021401" w:rsidRDefault="00DE1D3E">
    <w:pPr>
      <w:pStyle w:val="aa"/>
      <w:ind w:right="360"/>
      <w:rPr>
        <w:sz w:val="20"/>
      </w:rPr>
    </w:pPr>
    <w:r>
      <w:rPr>
        <w:sz w:val="20"/>
      </w:rPr>
      <w:t xml:space="preserve">Выполнено по ГОСТ 24867-81                                  </w:t>
    </w:r>
    <w:r>
      <w:rPr>
        <w:sz w:val="20"/>
      </w:rPr>
      <w:fldChar w:fldCharType="begin"/>
    </w:r>
    <w:r>
      <w:rPr>
        <w:sz w:val="20"/>
      </w:rPr>
      <w:instrText>PAGE \* ARABIC</w:instrText>
    </w:r>
    <w:r>
      <w:rPr>
        <w:sz w:val="20"/>
      </w:rPr>
      <w:fldChar w:fldCharType="separate"/>
    </w:r>
    <w:r>
      <w:rPr>
        <w:sz w:val="20"/>
      </w:rPr>
      <w:t>76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EF629" w14:textId="77777777" w:rsidR="00021401" w:rsidRDefault="0002140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65276" w14:textId="77777777" w:rsidR="00DE1D3E" w:rsidRDefault="00DE1D3E">
      <w:r>
        <w:separator/>
      </w:r>
    </w:p>
  </w:footnote>
  <w:footnote w:type="continuationSeparator" w:id="0">
    <w:p w14:paraId="7A3EBE6A" w14:textId="77777777" w:rsidR="00DE1D3E" w:rsidRDefault="00DE1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BD8AF" w14:textId="77777777" w:rsidR="00021401" w:rsidRDefault="00DE1D3E">
    <w:pPr>
      <w:spacing w:line="360" w:lineRule="auto"/>
    </w:pPr>
    <w:r>
      <w:rPr>
        <w:sz w:val="20"/>
      </w:rPr>
      <w:t xml:space="preserve">Руководство по летной эксплуатации самолета     </w:t>
    </w:r>
    <w:r>
      <w:rPr>
        <w:b/>
        <w:bCs/>
        <w:sz w:val="20"/>
        <w:lang w:val="en-US"/>
      </w:rPr>
      <w:t>C</w:t>
    </w:r>
    <w:r>
      <w:rPr>
        <w:b/>
        <w:bCs/>
        <w:sz w:val="20"/>
      </w:rPr>
      <w:t>-172</w:t>
    </w:r>
    <w:r>
      <w:rPr>
        <w:b/>
        <w:bCs/>
        <w:sz w:val="20"/>
        <w:lang w:val="en-US"/>
      </w:rPr>
      <w:t>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86639" w14:textId="77777777" w:rsidR="00021401" w:rsidRDefault="0002140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A4B87"/>
    <w:multiLevelType w:val="multilevel"/>
    <w:tmpl w:val="813A4B87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  <w:spacing w:val="-2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  <w:spacing w:val="-2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  <w:spacing w:val="-2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845B5372"/>
    <w:multiLevelType w:val="multilevel"/>
    <w:tmpl w:val="845B5372"/>
    <w:lvl w:ilvl="0">
      <w:start w:val="1"/>
      <w:numFmt w:val="lowerLetter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8461FADE"/>
    <w:multiLevelType w:val="multilevel"/>
    <w:tmpl w:val="8461FADE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8CAEB125"/>
    <w:multiLevelType w:val="multilevel"/>
    <w:tmpl w:val="8CAEB125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91995D4F"/>
    <w:multiLevelType w:val="multilevel"/>
    <w:tmpl w:val="91995D4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9239341B"/>
    <w:multiLevelType w:val="multilevel"/>
    <w:tmpl w:val="9239341B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  <w:spacing w:val="-5"/>
        <w:sz w:val="20"/>
        <w:szCs w:val="21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left" w:pos="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6" w15:restartNumberingAfterBreak="0">
    <w:nsid w:val="9288B902"/>
    <w:multiLevelType w:val="multilevel"/>
    <w:tmpl w:val="9288B902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020" w:hanging="180"/>
      </w:pPr>
    </w:lvl>
  </w:abstractNum>
  <w:abstractNum w:abstractNumId="7" w15:restartNumberingAfterBreak="0">
    <w:nsid w:val="9C8AC8EF"/>
    <w:multiLevelType w:val="multilevel"/>
    <w:tmpl w:val="9C8AC8EF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8" w15:restartNumberingAfterBreak="0">
    <w:nsid w:val="A0C93552"/>
    <w:multiLevelType w:val="multilevel"/>
    <w:tmpl w:val="A0C93552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</w:lvl>
    <w:lvl w:ilvl="1">
      <w:start w:val="1"/>
      <w:numFmt w:val="decimal"/>
      <w:lvlText w:val="%2)"/>
      <w:lvlJc w:val="left"/>
      <w:pPr>
        <w:tabs>
          <w:tab w:val="left" w:pos="0"/>
        </w:tabs>
        <w:ind w:left="1440" w:hanging="360"/>
      </w:pPr>
      <w:rPr>
        <w:rFonts w:ascii="Arial" w:hAnsi="Arial" w:cs="Arial"/>
        <w:color w:val="993300"/>
        <w:sz w:val="20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9" w15:restartNumberingAfterBreak="0">
    <w:nsid w:val="A0F05207"/>
    <w:multiLevelType w:val="singleLevel"/>
    <w:tmpl w:val="A0F05207"/>
    <w:lvl w:ilvl="0">
      <w:numFmt w:val="bullet"/>
      <w:lvlText w:val="•"/>
      <w:lvlJc w:val="left"/>
      <w:pPr>
        <w:tabs>
          <w:tab w:val="left" w:pos="365"/>
        </w:tabs>
        <w:ind w:left="0" w:firstLine="0"/>
      </w:pPr>
      <w:rPr>
        <w:rFonts w:ascii="Times New Roman" w:hAnsi="Times New Roman" w:cs="Times New Roman" w:hint="default"/>
        <w:color w:val="000000"/>
        <w:spacing w:val="2"/>
      </w:rPr>
    </w:lvl>
  </w:abstractNum>
  <w:abstractNum w:abstractNumId="10" w15:restartNumberingAfterBreak="0">
    <w:nsid w:val="B0F1ACD9"/>
    <w:multiLevelType w:val="multilevel"/>
    <w:tmpl w:val="B0F1ACD9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  <w:rPr>
        <w:color w:val="000000"/>
        <w:spacing w:val="2"/>
        <w:szCs w:val="21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1" w15:restartNumberingAfterBreak="0">
    <w:nsid w:val="B23A94A9"/>
    <w:multiLevelType w:val="multilevel"/>
    <w:tmpl w:val="B23A94A9"/>
    <w:lvl w:ilvl="0">
      <w:start w:val="1"/>
      <w:numFmt w:val="decimal"/>
      <w:lvlText w:val="%1."/>
      <w:lvlJc w:val="left"/>
      <w:pPr>
        <w:tabs>
          <w:tab w:val="left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020" w:hanging="180"/>
      </w:pPr>
    </w:lvl>
  </w:abstractNum>
  <w:abstractNum w:abstractNumId="12" w15:restartNumberingAfterBreak="0">
    <w:nsid w:val="B53F3350"/>
    <w:multiLevelType w:val="singleLevel"/>
    <w:tmpl w:val="B53F3350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B5E306ED"/>
    <w:multiLevelType w:val="multilevel"/>
    <w:tmpl w:val="B5E306ED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B88D21A8"/>
    <w:multiLevelType w:val="multilevel"/>
    <w:tmpl w:val="B88D21A8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5" w15:restartNumberingAfterBreak="0">
    <w:nsid w:val="B8CEF35B"/>
    <w:multiLevelType w:val="multilevel"/>
    <w:tmpl w:val="B8CEF35B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BB64CFA9"/>
    <w:multiLevelType w:val="multilevel"/>
    <w:tmpl w:val="BB64CFA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BE923771"/>
    <w:multiLevelType w:val="multilevel"/>
    <w:tmpl w:val="BE923771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1980" w:hanging="360"/>
      </w:p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9" w15:restartNumberingAfterBreak="0">
    <w:nsid w:val="C0915F4F"/>
    <w:multiLevelType w:val="multilevel"/>
    <w:tmpl w:val="C0915F4F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  <w:color w:val="000000"/>
        <w:sz w:val="20"/>
        <w:szCs w:val="20"/>
        <w:lang w:val="en-US" w:eastAsia="en-US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  <w:color w:val="000000"/>
        <w:sz w:val="20"/>
        <w:szCs w:val="20"/>
        <w:lang w:val="en-US" w:eastAsia="en-US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  <w:color w:val="000000"/>
        <w:sz w:val="20"/>
        <w:szCs w:val="20"/>
        <w:lang w:val="en-US" w:eastAsia="en-US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C4E0D24A"/>
    <w:multiLevelType w:val="multilevel"/>
    <w:tmpl w:val="C4E0D24A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1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i w:val="0"/>
        <w:color w:val="00000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2" w15:restartNumberingAfterBreak="0">
    <w:nsid w:val="CF092B84"/>
    <w:multiLevelType w:val="multilevel"/>
    <w:tmpl w:val="CF092B84"/>
    <w:lvl w:ilvl="0">
      <w:numFmt w:val="decimal"/>
      <w:pStyle w:val="1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3" w15:restartNumberingAfterBreak="0">
    <w:nsid w:val="D7D140E4"/>
    <w:multiLevelType w:val="multilevel"/>
    <w:tmpl w:val="D7D140E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D7F9FE59"/>
    <w:multiLevelType w:val="multilevel"/>
    <w:tmpl w:val="D7F9FE59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i w:val="0"/>
        <w:color w:val="000000"/>
        <w:spacing w:val="-6"/>
        <w:szCs w:val="21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5" w15:restartNumberingAfterBreak="0">
    <w:nsid w:val="DAD3A854"/>
    <w:multiLevelType w:val="multilevel"/>
    <w:tmpl w:val="DAD3A854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6" w15:restartNumberingAfterBreak="0">
    <w:nsid w:val="DCBA6B53"/>
    <w:multiLevelType w:val="multilevel"/>
    <w:tmpl w:val="DCBA6B53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7" w15:restartNumberingAfterBreak="0">
    <w:nsid w:val="E093A4B0"/>
    <w:multiLevelType w:val="multilevel"/>
    <w:tmpl w:val="E093A4B0"/>
    <w:lvl w:ilvl="0">
      <w:start w:val="1"/>
      <w:numFmt w:val="lowerLetter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8" w15:restartNumberingAfterBreak="0">
    <w:nsid w:val="E504947C"/>
    <w:multiLevelType w:val="multilevel"/>
    <w:tmpl w:val="E504947C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9" w15:restartNumberingAfterBreak="0">
    <w:nsid w:val="F0E89278"/>
    <w:multiLevelType w:val="multilevel"/>
    <w:tmpl w:val="F0E8927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F4B5D9F5"/>
    <w:multiLevelType w:val="multilevel"/>
    <w:tmpl w:val="F4B5D9F5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1" w15:restartNumberingAfterBreak="0">
    <w:nsid w:val="F689643B"/>
    <w:multiLevelType w:val="multilevel"/>
    <w:tmpl w:val="F689643B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F7735DC9"/>
    <w:multiLevelType w:val="multilevel"/>
    <w:tmpl w:val="F7735DC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FEC2EA36"/>
    <w:multiLevelType w:val="singleLevel"/>
    <w:tmpl w:val="FEC2EA36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color w:val="000000"/>
        <w:spacing w:val="2"/>
      </w:rPr>
    </w:lvl>
  </w:abstractNum>
  <w:abstractNum w:abstractNumId="34" w15:restartNumberingAfterBreak="0">
    <w:nsid w:val="0053208E"/>
    <w:multiLevelType w:val="multilevel"/>
    <w:tmpl w:val="0053208E"/>
    <w:lvl w:ilvl="0">
      <w:numFmt w:val="decimal"/>
      <w:pStyle w:val="10"/>
      <w:lvlText w:val="%1"/>
      <w:lvlJc w:val="left"/>
      <w:pPr>
        <w:tabs>
          <w:tab w:val="left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708"/>
        </w:tabs>
        <w:ind w:left="576" w:hanging="576"/>
      </w:pPr>
      <w:rPr>
        <w:color w:val="00000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708"/>
        </w:tabs>
        <w:ind w:left="720" w:hanging="720"/>
      </w:pPr>
      <w:rPr>
        <w:rFonts w:ascii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color w:val="000000"/>
        <w:spacing w:val="0"/>
        <w:w w:val="100"/>
        <w:kern w:val="0"/>
        <w:position w:val="0"/>
        <w:sz w:val="24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0"/>
        </w:tabs>
        <w:ind w:left="1584" w:hanging="1584"/>
      </w:pPr>
    </w:lvl>
  </w:abstractNum>
  <w:abstractNum w:abstractNumId="3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020" w:hanging="180"/>
      </w:pPr>
    </w:lvl>
  </w:abstractNum>
  <w:abstractNum w:abstractNumId="36" w15:restartNumberingAfterBreak="0">
    <w:nsid w:val="03A63A41"/>
    <w:multiLevelType w:val="multilevel"/>
    <w:tmpl w:val="03A63A41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03D62ECE"/>
    <w:multiLevelType w:val="multilevel"/>
    <w:tmpl w:val="03D62ECE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0709FD3E"/>
    <w:multiLevelType w:val="multilevel"/>
    <w:tmpl w:val="0709FD3E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0CEF100B"/>
    <w:multiLevelType w:val="multilevel"/>
    <w:tmpl w:val="0CEF100B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0E640482"/>
    <w:multiLevelType w:val="multilevel"/>
    <w:tmpl w:val="0E640482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1980" w:hanging="360"/>
      </w:p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0F9F9CCA"/>
    <w:multiLevelType w:val="multilevel"/>
    <w:tmpl w:val="0F9F9CCA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12EADF99"/>
    <w:multiLevelType w:val="singleLevel"/>
    <w:tmpl w:val="12EADF99"/>
    <w:lvl w:ilvl="0">
      <w:numFmt w:val="bullet"/>
      <w:lvlText w:val="•"/>
      <w:lvlJc w:val="left"/>
      <w:pPr>
        <w:tabs>
          <w:tab w:val="left" w:pos="36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18F74015"/>
    <w:multiLevelType w:val="multilevel"/>
    <w:tmpl w:val="18F74015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1ACDE60F"/>
    <w:multiLevelType w:val="multilevel"/>
    <w:tmpl w:val="1ACDE60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1C257C7B"/>
    <w:multiLevelType w:val="multilevel"/>
    <w:tmpl w:val="1C257C7B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23E97754"/>
    <w:multiLevelType w:val="multilevel"/>
    <w:tmpl w:val="23E9775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243FCF68"/>
    <w:multiLevelType w:val="multilevel"/>
    <w:tmpl w:val="243FCF6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2470EC97"/>
    <w:multiLevelType w:val="multilevel"/>
    <w:tmpl w:val="2470EC97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2700" w:hanging="360"/>
      </w:p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25B654F3"/>
    <w:multiLevelType w:val="multilevel"/>
    <w:tmpl w:val="25B654F3"/>
    <w:lvl w:ilvl="0">
      <w:start w:val="1"/>
      <w:numFmt w:val="bullet"/>
      <w:lvlText w:val=""/>
      <w:lvlJc w:val="left"/>
      <w:pPr>
        <w:tabs>
          <w:tab w:val="left" w:pos="708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2A8F537B"/>
    <w:multiLevelType w:val="multilevel"/>
    <w:tmpl w:val="2A8F537B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51" w15:restartNumberingAfterBreak="0">
    <w:nsid w:val="30A0AC00"/>
    <w:multiLevelType w:val="multilevel"/>
    <w:tmpl w:val="30A0AC00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52" w15:restartNumberingAfterBreak="0">
    <w:nsid w:val="30FC5B15"/>
    <w:multiLevelType w:val="multilevel"/>
    <w:tmpl w:val="30FC5B15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 w15:restartNumberingAfterBreak="0">
    <w:nsid w:val="322D85CA"/>
    <w:multiLevelType w:val="multilevel"/>
    <w:tmpl w:val="322D85CA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 w15:restartNumberingAfterBreak="0">
    <w:nsid w:val="32A7AF2D"/>
    <w:multiLevelType w:val="multilevel"/>
    <w:tmpl w:val="32A7AF2D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 w15:restartNumberingAfterBreak="0">
    <w:nsid w:val="35E83B33"/>
    <w:multiLevelType w:val="multilevel"/>
    <w:tmpl w:val="35E83B33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 w15:restartNumberingAfterBreak="0">
    <w:nsid w:val="39A0D9AC"/>
    <w:multiLevelType w:val="multilevel"/>
    <w:tmpl w:val="39A0D9AC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57" w15:restartNumberingAfterBreak="0">
    <w:nsid w:val="3B8127DF"/>
    <w:multiLevelType w:val="multilevel"/>
    <w:tmpl w:val="3B8127DF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40B249F9"/>
    <w:multiLevelType w:val="multilevel"/>
    <w:tmpl w:val="40B249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 w15:restartNumberingAfterBreak="0">
    <w:nsid w:val="46A08BB8"/>
    <w:multiLevelType w:val="multilevel"/>
    <w:tmpl w:val="46A08BB8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  <w:spacing w:val="24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  <w:spacing w:val="24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  <w:spacing w:val="24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60" w15:restartNumberingAfterBreak="0">
    <w:nsid w:val="4C1BAE26"/>
    <w:multiLevelType w:val="multilevel"/>
    <w:tmpl w:val="4C1BAE26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61" w15:restartNumberingAfterBreak="0">
    <w:nsid w:val="4C3D7A74"/>
    <w:multiLevelType w:val="multilevel"/>
    <w:tmpl w:val="4C3D7A7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63" w15:restartNumberingAfterBreak="0">
    <w:nsid w:val="4D94DA66"/>
    <w:multiLevelType w:val="multilevel"/>
    <w:tmpl w:val="4D94DA66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58765686"/>
    <w:multiLevelType w:val="multilevel"/>
    <w:tmpl w:val="58765686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65" w15:restartNumberingAfterBreak="0">
    <w:nsid w:val="59ADCABA"/>
    <w:multiLevelType w:val="multilevel"/>
    <w:tmpl w:val="59ADCABA"/>
    <w:lvl w:ilvl="0">
      <w:numFmt w:val="decimal"/>
      <w:pStyle w:val="a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66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67" w15:restartNumberingAfterBreak="0">
    <w:nsid w:val="5E29AB5A"/>
    <w:multiLevelType w:val="multilevel"/>
    <w:tmpl w:val="5E29AB5A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  <w:spacing w:val="-3"/>
        <w:szCs w:val="21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  <w:spacing w:val="-3"/>
        <w:szCs w:val="21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  <w:spacing w:val="-3"/>
        <w:szCs w:val="21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 w15:restartNumberingAfterBreak="0">
    <w:nsid w:val="5FFFB1A7"/>
    <w:multiLevelType w:val="multilevel"/>
    <w:tmpl w:val="5FFFB1A7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 w15:restartNumberingAfterBreak="0">
    <w:nsid w:val="60382F6E"/>
    <w:multiLevelType w:val="multilevel"/>
    <w:tmpl w:val="60382F6E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</w:lvl>
    <w:lvl w:ilvl="1">
      <w:numFmt w:val="bullet"/>
      <w:lvlText w:val="-"/>
      <w:lvlJc w:val="left"/>
      <w:pPr>
        <w:tabs>
          <w:tab w:val="left" w:pos="0"/>
        </w:tabs>
        <w:ind w:left="2160" w:hanging="5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020" w:hanging="180"/>
      </w:pPr>
    </w:lvl>
  </w:abstractNum>
  <w:abstractNum w:abstractNumId="70" w15:restartNumberingAfterBreak="0">
    <w:nsid w:val="629F7852"/>
    <w:multiLevelType w:val="multilevel"/>
    <w:tmpl w:val="629F7852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1980" w:hanging="360"/>
      </w:p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71" w15:restartNumberingAfterBreak="0">
    <w:nsid w:val="65CD0074"/>
    <w:multiLevelType w:val="multilevel"/>
    <w:tmpl w:val="65CD007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 w15:restartNumberingAfterBreak="0">
    <w:nsid w:val="700FDCEF"/>
    <w:multiLevelType w:val="multilevel"/>
    <w:tmpl w:val="700FDCEF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73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708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 w15:restartNumberingAfterBreak="0">
    <w:nsid w:val="74C28B35"/>
    <w:multiLevelType w:val="multilevel"/>
    <w:tmpl w:val="74C28B35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 w15:restartNumberingAfterBreak="0">
    <w:nsid w:val="77633216"/>
    <w:multiLevelType w:val="multilevel"/>
    <w:tmpl w:val="77633216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  <w:rPr>
        <w:rFonts w:ascii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76" w15:restartNumberingAfterBreak="0">
    <w:nsid w:val="77ECEA79"/>
    <w:multiLevelType w:val="multilevel"/>
    <w:tmpl w:val="77ECEA79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200" w:hanging="180"/>
      </w:pPr>
    </w:lvl>
  </w:abstractNum>
  <w:abstractNum w:abstractNumId="77" w15:restartNumberingAfterBreak="0">
    <w:nsid w:val="79AA4FA4"/>
    <w:multiLevelType w:val="multilevel"/>
    <w:tmpl w:val="79AA4FA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8" w15:restartNumberingAfterBreak="0">
    <w:nsid w:val="7C246926"/>
    <w:multiLevelType w:val="multilevel"/>
    <w:tmpl w:val="7C246926"/>
    <w:lvl w:ilvl="0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 w:cs="Symbol" w:hint="default"/>
        <w:color w:val="000000"/>
        <w:spacing w:val="-9"/>
        <w:szCs w:val="21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020" w:hanging="180"/>
      </w:pPr>
    </w:lvl>
  </w:abstractNum>
  <w:abstractNum w:abstractNumId="79" w15:restartNumberingAfterBreak="0">
    <w:nsid w:val="7DEC2089"/>
    <w:multiLevelType w:val="multilevel"/>
    <w:tmpl w:val="7DEC2089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  <w:color w:val="000000"/>
        <w:szCs w:val="21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  <w:color w:val="000000"/>
        <w:szCs w:val="21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  <w:color w:val="000000"/>
        <w:szCs w:val="21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num w:numId="1">
    <w:abstractNumId w:val="34"/>
  </w:num>
  <w:num w:numId="2">
    <w:abstractNumId w:val="22"/>
  </w:num>
  <w:num w:numId="3">
    <w:abstractNumId w:val="65"/>
  </w:num>
  <w:num w:numId="4">
    <w:abstractNumId w:val="18"/>
  </w:num>
  <w:num w:numId="5">
    <w:abstractNumId w:val="13"/>
  </w:num>
  <w:num w:numId="6">
    <w:abstractNumId w:val="37"/>
  </w:num>
  <w:num w:numId="7">
    <w:abstractNumId w:val="49"/>
  </w:num>
  <w:num w:numId="8">
    <w:abstractNumId w:val="73"/>
  </w:num>
  <w:num w:numId="9">
    <w:abstractNumId w:val="35"/>
  </w:num>
  <w:num w:numId="10">
    <w:abstractNumId w:val="5"/>
  </w:num>
  <w:num w:numId="11">
    <w:abstractNumId w:val="50"/>
  </w:num>
  <w:num w:numId="12">
    <w:abstractNumId w:val="66"/>
  </w:num>
  <w:num w:numId="13">
    <w:abstractNumId w:val="21"/>
  </w:num>
  <w:num w:numId="14">
    <w:abstractNumId w:val="62"/>
  </w:num>
  <w:num w:numId="15">
    <w:abstractNumId w:val="30"/>
  </w:num>
  <w:num w:numId="16">
    <w:abstractNumId w:val="48"/>
  </w:num>
  <w:num w:numId="17">
    <w:abstractNumId w:val="26"/>
  </w:num>
  <w:num w:numId="18">
    <w:abstractNumId w:val="24"/>
  </w:num>
  <w:num w:numId="19">
    <w:abstractNumId w:val="7"/>
  </w:num>
  <w:num w:numId="20">
    <w:abstractNumId w:val="60"/>
  </w:num>
  <w:num w:numId="21">
    <w:abstractNumId w:val="69"/>
  </w:num>
  <w:num w:numId="22">
    <w:abstractNumId w:val="40"/>
  </w:num>
  <w:num w:numId="23">
    <w:abstractNumId w:val="59"/>
  </w:num>
  <w:num w:numId="24">
    <w:abstractNumId w:val="10"/>
  </w:num>
  <w:num w:numId="25">
    <w:abstractNumId w:val="78"/>
  </w:num>
  <w:num w:numId="26">
    <w:abstractNumId w:val="76"/>
  </w:num>
  <w:num w:numId="27">
    <w:abstractNumId w:val="17"/>
  </w:num>
  <w:num w:numId="28">
    <w:abstractNumId w:val="70"/>
  </w:num>
  <w:num w:numId="29">
    <w:abstractNumId w:val="6"/>
  </w:num>
  <w:num w:numId="30">
    <w:abstractNumId w:val="56"/>
  </w:num>
  <w:num w:numId="31">
    <w:abstractNumId w:val="2"/>
  </w:num>
  <w:num w:numId="32">
    <w:abstractNumId w:val="64"/>
  </w:num>
  <w:num w:numId="33">
    <w:abstractNumId w:val="79"/>
  </w:num>
  <w:num w:numId="34">
    <w:abstractNumId w:val="0"/>
  </w:num>
  <w:num w:numId="35">
    <w:abstractNumId w:val="47"/>
  </w:num>
  <w:num w:numId="36">
    <w:abstractNumId w:val="63"/>
  </w:num>
  <w:num w:numId="37">
    <w:abstractNumId w:val="32"/>
  </w:num>
  <w:num w:numId="38">
    <w:abstractNumId w:val="27"/>
  </w:num>
  <w:num w:numId="39">
    <w:abstractNumId w:val="52"/>
  </w:num>
  <w:num w:numId="40">
    <w:abstractNumId w:val="77"/>
  </w:num>
  <w:num w:numId="41">
    <w:abstractNumId w:val="16"/>
  </w:num>
  <w:num w:numId="42">
    <w:abstractNumId w:val="4"/>
  </w:num>
  <w:num w:numId="43">
    <w:abstractNumId w:val="15"/>
  </w:num>
  <w:num w:numId="44">
    <w:abstractNumId w:val="67"/>
  </w:num>
  <w:num w:numId="45">
    <w:abstractNumId w:val="1"/>
  </w:num>
  <w:num w:numId="46">
    <w:abstractNumId w:val="44"/>
  </w:num>
  <w:num w:numId="47">
    <w:abstractNumId w:val="3"/>
  </w:num>
  <w:num w:numId="48">
    <w:abstractNumId w:val="68"/>
  </w:num>
  <w:num w:numId="49">
    <w:abstractNumId w:val="74"/>
  </w:num>
  <w:num w:numId="50">
    <w:abstractNumId w:val="61"/>
  </w:num>
  <w:num w:numId="51">
    <w:abstractNumId w:val="53"/>
  </w:num>
  <w:num w:numId="52">
    <w:abstractNumId w:val="71"/>
  </w:num>
  <w:num w:numId="53">
    <w:abstractNumId w:val="38"/>
  </w:num>
  <w:num w:numId="54">
    <w:abstractNumId w:val="39"/>
  </w:num>
  <w:num w:numId="55">
    <w:abstractNumId w:val="23"/>
  </w:num>
  <w:num w:numId="56">
    <w:abstractNumId w:val="54"/>
  </w:num>
  <w:num w:numId="57">
    <w:abstractNumId w:val="45"/>
  </w:num>
  <w:num w:numId="58">
    <w:abstractNumId w:val="29"/>
  </w:num>
  <w:num w:numId="59">
    <w:abstractNumId w:val="46"/>
  </w:num>
  <w:num w:numId="60">
    <w:abstractNumId w:val="12"/>
  </w:num>
  <w:num w:numId="61">
    <w:abstractNumId w:val="58"/>
  </w:num>
  <w:num w:numId="62">
    <w:abstractNumId w:val="41"/>
  </w:num>
  <w:num w:numId="63">
    <w:abstractNumId w:val="55"/>
  </w:num>
  <w:num w:numId="64">
    <w:abstractNumId w:val="36"/>
  </w:num>
  <w:num w:numId="65">
    <w:abstractNumId w:val="19"/>
  </w:num>
  <w:num w:numId="66">
    <w:abstractNumId w:val="42"/>
  </w:num>
  <w:num w:numId="67">
    <w:abstractNumId w:val="11"/>
  </w:num>
  <w:num w:numId="68">
    <w:abstractNumId w:val="57"/>
  </w:num>
  <w:num w:numId="69">
    <w:abstractNumId w:val="9"/>
  </w:num>
  <w:num w:numId="70">
    <w:abstractNumId w:val="31"/>
  </w:num>
  <w:num w:numId="71">
    <w:abstractNumId w:val="51"/>
  </w:num>
  <w:num w:numId="72">
    <w:abstractNumId w:val="33"/>
  </w:num>
  <w:num w:numId="73">
    <w:abstractNumId w:val="43"/>
  </w:num>
  <w:num w:numId="74">
    <w:abstractNumId w:val="72"/>
  </w:num>
  <w:num w:numId="75">
    <w:abstractNumId w:val="28"/>
  </w:num>
  <w:num w:numId="76">
    <w:abstractNumId w:val="20"/>
  </w:num>
  <w:num w:numId="77">
    <w:abstractNumId w:val="8"/>
  </w:num>
  <w:num w:numId="78">
    <w:abstractNumId w:val="75"/>
  </w:num>
  <w:num w:numId="79">
    <w:abstractNumId w:val="25"/>
  </w:num>
  <w:num w:numId="80">
    <w:abstractNumId w:val="1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48F"/>
    <w:rsid w:val="00021401"/>
    <w:rsid w:val="00025429"/>
    <w:rsid w:val="00164787"/>
    <w:rsid w:val="001F09C5"/>
    <w:rsid w:val="001F6DD0"/>
    <w:rsid w:val="006B3EC9"/>
    <w:rsid w:val="007639CF"/>
    <w:rsid w:val="00796BF7"/>
    <w:rsid w:val="00926C7B"/>
    <w:rsid w:val="00A27CF9"/>
    <w:rsid w:val="00A5548F"/>
    <w:rsid w:val="00A6414F"/>
    <w:rsid w:val="00AD1EA4"/>
    <w:rsid w:val="00B054EB"/>
    <w:rsid w:val="00B61A08"/>
    <w:rsid w:val="00B837C4"/>
    <w:rsid w:val="00C05154"/>
    <w:rsid w:val="00C658B6"/>
    <w:rsid w:val="00DD03BC"/>
    <w:rsid w:val="00DE1D3E"/>
    <w:rsid w:val="00E07727"/>
    <w:rsid w:val="00E95EDE"/>
    <w:rsid w:val="00EA42F2"/>
    <w:rsid w:val="41F84348"/>
    <w:rsid w:val="57193D7A"/>
    <w:rsid w:val="76E3721B"/>
    <w:rsid w:val="7D1E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DF98E67"/>
  <w15:docId w15:val="{D1C22D77-32C8-7C41-A663-9C7FAFC0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 w:qFormat="1"/>
    <w:lsdException w:name="toc 9" w:uiPriority="39"/>
    <w:lsdException w:name="Normal Indent" w:qFormat="1"/>
    <w:lsdException w:name="footnote text" w:qFormat="1"/>
    <w:lsdException w:name="annotation text" w:qFormat="1"/>
    <w:lsdException w:name="caption" w:qFormat="1"/>
    <w:lsdException w:name="envelope return" w:qFormat="1"/>
    <w:lsdException w:name="footnote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List 2" w:qFormat="1"/>
    <w:lsdException w:name="List 3" w:qFormat="1"/>
    <w:lsdException w:name="List 5" w:qFormat="1"/>
    <w:lsdException w:name="List Number 5" w:qFormat="1"/>
    <w:lsdException w:name="Title" w:qFormat="1"/>
    <w:lsdException w:name="Closing" w:qFormat="1"/>
    <w:lsdException w:name="Default Paragraph Font" w:semiHidden="1" w:uiPriority="1" w:unhideWhenUsed="1" w:qFormat="1"/>
    <w:lsdException w:name="List Continue 2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Body Text 3" w:qFormat="1"/>
    <w:lsdException w:name="Body Text Indent 3" w:qFormat="1"/>
    <w:lsdException w:name="Hyperlink" w:uiPriority="99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 w:qFormat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uppressAutoHyphens/>
    </w:pPr>
    <w:rPr>
      <w:rFonts w:eastAsia="Times New Roman" w:cs="Times New Roman"/>
      <w:sz w:val="24"/>
      <w:szCs w:val="24"/>
    </w:rPr>
  </w:style>
  <w:style w:type="paragraph" w:styleId="10">
    <w:name w:val="heading 1"/>
    <w:basedOn w:val="a0"/>
    <w:next w:val="a0"/>
    <w:qFormat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1"/>
      </w:numPr>
      <w:tabs>
        <w:tab w:val="left" w:pos="0"/>
        <w:tab w:val="left" w:pos="576"/>
      </w:tabs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qFormat/>
    <w:pPr>
      <w:keepNext/>
      <w:numPr>
        <w:ilvl w:val="2"/>
        <w:numId w:val="1"/>
      </w:numPr>
      <w:tabs>
        <w:tab w:val="clear" w:pos="708"/>
        <w:tab w:val="left" w:pos="720"/>
      </w:tabs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tabs>
        <w:tab w:val="left" w:pos="864"/>
      </w:tabs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color w:val="0000FF"/>
      <w:u w:val="single"/>
    </w:rPr>
  </w:style>
  <w:style w:type="character" w:styleId="a5">
    <w:name w:val="page number"/>
    <w:basedOn w:val="11"/>
    <w:qFormat/>
  </w:style>
  <w:style w:type="character" w:customStyle="1" w:styleId="11">
    <w:name w:val="Основной шрифт абзаца1"/>
    <w:qFormat/>
  </w:style>
  <w:style w:type="paragraph" w:styleId="a6">
    <w:name w:val="caption"/>
    <w:basedOn w:val="a0"/>
    <w:qFormat/>
    <w:pPr>
      <w:suppressLineNumbers/>
      <w:spacing w:before="120" w:after="120"/>
    </w:pPr>
    <w:rPr>
      <w:i/>
      <w:iCs/>
    </w:rPr>
  </w:style>
  <w:style w:type="paragraph" w:styleId="a7">
    <w:name w:val="header"/>
    <w:basedOn w:val="a0"/>
    <w:pPr>
      <w:tabs>
        <w:tab w:val="center" w:pos="4677"/>
        <w:tab w:val="right" w:pos="9355"/>
      </w:tabs>
    </w:pPr>
  </w:style>
  <w:style w:type="paragraph" w:styleId="a8">
    <w:name w:val="Body Text"/>
    <w:basedOn w:val="a0"/>
    <w:pPr>
      <w:widowControl w:val="0"/>
      <w:shd w:val="clear" w:color="auto" w:fill="FFFFFF"/>
      <w:tabs>
        <w:tab w:val="left" w:pos="346"/>
      </w:tabs>
      <w:spacing w:before="86"/>
    </w:pPr>
    <w:rPr>
      <w:color w:val="000000"/>
      <w:spacing w:val="5"/>
      <w:sz w:val="20"/>
    </w:rPr>
  </w:style>
  <w:style w:type="paragraph" w:styleId="12">
    <w:name w:val="toc 1"/>
    <w:basedOn w:val="a0"/>
    <w:next w:val="a0"/>
    <w:uiPriority w:val="39"/>
    <w:qFormat/>
  </w:style>
  <w:style w:type="paragraph" w:styleId="30">
    <w:name w:val="toc 3"/>
    <w:basedOn w:val="a0"/>
    <w:next w:val="a0"/>
    <w:uiPriority w:val="39"/>
    <w:pPr>
      <w:ind w:left="480"/>
    </w:pPr>
  </w:style>
  <w:style w:type="paragraph" w:styleId="20">
    <w:name w:val="toc 2"/>
    <w:basedOn w:val="a0"/>
    <w:next w:val="a0"/>
    <w:uiPriority w:val="39"/>
    <w:qFormat/>
    <w:pPr>
      <w:ind w:left="240"/>
    </w:pPr>
  </w:style>
  <w:style w:type="paragraph" w:styleId="a9">
    <w:name w:val="Body Text Indent"/>
    <w:basedOn w:val="a0"/>
    <w:pPr>
      <w:ind w:firstLine="540"/>
      <w:jc w:val="both"/>
    </w:pPr>
    <w:rPr>
      <w:color w:val="FF0000"/>
    </w:rPr>
  </w:style>
  <w:style w:type="paragraph" w:styleId="aa">
    <w:name w:val="footer"/>
    <w:basedOn w:val="a0"/>
    <w:pPr>
      <w:tabs>
        <w:tab w:val="center" w:pos="4677"/>
        <w:tab w:val="right" w:pos="9355"/>
      </w:tabs>
    </w:pPr>
  </w:style>
  <w:style w:type="paragraph" w:styleId="ab">
    <w:name w:val="List"/>
    <w:basedOn w:val="a8"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color w:val="000000"/>
      <w:spacing w:val="-6"/>
      <w:szCs w:val="21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  <w:rPr>
      <w:rFonts w:ascii="Arial" w:hAnsi="Arial" w:cs="Arial"/>
      <w:color w:val="993300"/>
      <w:sz w:val="20"/>
    </w:rPr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Symbol" w:hAnsi="Symbol" w:cs="Symbol"/>
      <w:color w:val="000000"/>
      <w:szCs w:val="21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color w:val="000000"/>
      <w:spacing w:val="2"/>
    </w:rPr>
  </w:style>
  <w:style w:type="character" w:customStyle="1" w:styleId="WW8Num11z0">
    <w:name w:val="WW8Num11z0"/>
    <w:qFormat/>
    <w:rPr>
      <w:rFonts w:ascii="Symbol" w:hAnsi="Symbol" w:cs="Symbol"/>
      <w:color w:val="000000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  <w:color w:val="000000"/>
      <w:spacing w:val="-3"/>
      <w:szCs w:val="21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color w:val="000000"/>
    </w:rPr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  <w:spacing w:val="24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  <w:rPr>
      <w:rFonts w:ascii="Symbol" w:hAnsi="Symbol" w:cs="Symbol"/>
      <w:color w:val="000000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Symbol" w:hAnsi="Symbol" w:cs="Symbol"/>
      <w:color w:val="000000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Technic;Symbol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Technic;Symbol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  <w:rPr>
      <w:color w:val="000000"/>
    </w:rPr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color w:val="000000"/>
      <w:spacing w:val="2"/>
      <w:szCs w:val="21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5z4">
    <w:name w:val="WW8Num35z4"/>
    <w:qFormat/>
    <w:rPr>
      <w:rFonts w:ascii="Courier New" w:hAnsi="Courier New" w:cs="Courier New"/>
    </w:rPr>
  </w:style>
  <w:style w:type="character" w:customStyle="1" w:styleId="WW8Num36z0">
    <w:name w:val="WW8Num36z0"/>
    <w:qFormat/>
  </w:style>
  <w:style w:type="character" w:customStyle="1" w:styleId="WW8Num36z1">
    <w:name w:val="WW8Num36z1"/>
    <w:qFormat/>
    <w:rPr>
      <w:color w:val="000000"/>
      <w:sz w:val="28"/>
    </w:rPr>
  </w:style>
  <w:style w:type="character" w:customStyle="1" w:styleId="WW8Num36z2">
    <w:name w:val="WW8Num36z2"/>
    <w:qFormat/>
    <w:rPr>
      <w:rFonts w:ascii="Arial" w:hAnsi="Arial" w:cs="Arial"/>
      <w:b/>
      <w:bCs/>
      <w:color w:val="000000"/>
      <w:spacing w:val="0"/>
      <w:w w:val="100"/>
      <w:kern w:val="0"/>
      <w:position w:val="0"/>
      <w:sz w:val="24"/>
      <w:u w:val="none"/>
      <w:vertAlign w:val="baseline"/>
    </w:rPr>
  </w:style>
  <w:style w:type="character" w:customStyle="1" w:styleId="WW8Num37z0">
    <w:name w:val="WW8Num37z0"/>
    <w:qFormat/>
    <w:rPr>
      <w:rFonts w:ascii="Symbol" w:hAnsi="Symbol" w:cs="Symbol"/>
    </w:rPr>
  </w:style>
  <w:style w:type="character" w:customStyle="1" w:styleId="WW8Num37z1">
    <w:name w:val="WW8Num37z1"/>
    <w:qFormat/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4">
    <w:name w:val="WW8Num37z4"/>
    <w:qFormat/>
    <w:rPr>
      <w:rFonts w:ascii="Courier New" w:hAnsi="Courier New" w:cs="Courier New"/>
    </w:rPr>
  </w:style>
  <w:style w:type="character" w:customStyle="1" w:styleId="WW8Num38z0">
    <w:name w:val="WW8Num38z0"/>
    <w:qFormat/>
    <w:rPr>
      <w:rFonts w:ascii="Symbol" w:hAnsi="Symbol" w:cs="Symbol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9z0">
    <w:name w:val="WW8Num39z0"/>
    <w:qFormat/>
    <w:rPr>
      <w:rFonts w:ascii="Symbol" w:hAnsi="Symbol" w:cs="Symbol"/>
      <w:color w:val="000000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  <w:rPr>
      <w:rFonts w:ascii="Symbol" w:hAnsi="Symbol" w:cs="Symbol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1z0">
    <w:name w:val="WW8Num41z0"/>
    <w:qFormat/>
    <w:rPr>
      <w:rFonts w:ascii="Symbol" w:hAnsi="Symbol" w:cs="Symbol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2z0">
    <w:name w:val="WW8Num42z0"/>
    <w:qFormat/>
    <w:rPr>
      <w:rFonts w:ascii="Symbol" w:hAnsi="Symbol" w:cs="Symbol"/>
      <w:color w:val="000000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customStyle="1" w:styleId="WW8Num42z3">
    <w:name w:val="WW8Num42z3"/>
    <w:qFormat/>
    <w:rPr>
      <w:rFonts w:ascii="Symbol" w:hAnsi="Symbol" w:cs="Symbol"/>
    </w:rPr>
  </w:style>
  <w:style w:type="character" w:customStyle="1" w:styleId="WW8Num43z0">
    <w:name w:val="WW8Num43z0"/>
    <w:qFormat/>
    <w:rPr>
      <w:rFonts w:ascii="Symbol" w:hAnsi="Symbol" w:cs="Symbol"/>
      <w:color w:val="000000"/>
    </w:rPr>
  </w:style>
  <w:style w:type="character" w:customStyle="1" w:styleId="WW8Num43z1">
    <w:name w:val="WW8Num43z1"/>
    <w:qFormat/>
    <w:rPr>
      <w:rFonts w:ascii="Courier New" w:hAnsi="Courier New" w:cs="Courier New"/>
    </w:rPr>
  </w:style>
  <w:style w:type="character" w:customStyle="1" w:styleId="WW8Num43z2">
    <w:name w:val="WW8Num43z2"/>
    <w:qFormat/>
    <w:rPr>
      <w:rFonts w:ascii="Wingdings" w:hAnsi="Wingdings" w:cs="Wingdings"/>
    </w:rPr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  <w:rPr>
      <w:rFonts w:ascii="Symbol" w:hAnsi="Symbol" w:cs="Symbol"/>
      <w:color w:val="000000"/>
      <w:sz w:val="20"/>
      <w:szCs w:val="20"/>
      <w:lang w:val="en-US" w:eastAsia="en-US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WW8Num46z4">
    <w:name w:val="WW8Num46z4"/>
    <w:qFormat/>
    <w:rPr>
      <w:rFonts w:ascii="Courier New" w:hAnsi="Courier New" w:cs="Courier New"/>
    </w:rPr>
  </w:style>
  <w:style w:type="character" w:customStyle="1" w:styleId="WW8Num47z0">
    <w:name w:val="WW8Num47z0"/>
    <w:qFormat/>
    <w:rPr>
      <w:rFonts w:ascii="Symbol" w:hAnsi="Symbol" w:cs="Symbol"/>
    </w:rPr>
  </w:style>
  <w:style w:type="character" w:customStyle="1" w:styleId="WW8Num47z1">
    <w:name w:val="WW8Num47z1"/>
    <w:qFormat/>
    <w:rPr>
      <w:rFonts w:ascii="Courier New" w:hAnsi="Courier New" w:cs="Technic;Symbol"/>
    </w:rPr>
  </w:style>
  <w:style w:type="character" w:customStyle="1" w:styleId="WW8Num47z2">
    <w:name w:val="WW8Num47z2"/>
    <w:qFormat/>
  </w:style>
  <w:style w:type="character" w:customStyle="1" w:styleId="WW8Num47z5">
    <w:name w:val="WW8Num47z5"/>
    <w:qFormat/>
    <w:rPr>
      <w:rFonts w:ascii="Wingdings" w:hAnsi="Wingdings" w:cs="Wingdings"/>
    </w:rPr>
  </w:style>
  <w:style w:type="character" w:customStyle="1" w:styleId="WW8Num48z0">
    <w:name w:val="WW8Num48z0"/>
    <w:qFormat/>
  </w:style>
  <w:style w:type="character" w:customStyle="1" w:styleId="WW8Num48z1">
    <w:name w:val="WW8Num48z1"/>
    <w:qFormat/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  <w:rPr>
      <w:rFonts w:ascii="Symbol" w:hAnsi="Symbol" w:cs="Symbol"/>
    </w:rPr>
  </w:style>
  <w:style w:type="character" w:customStyle="1" w:styleId="WW8Num49z1">
    <w:name w:val="WW8Num49z1"/>
    <w:qFormat/>
    <w:rPr>
      <w:rFonts w:ascii="Courier New" w:hAnsi="Courier New" w:cs="Courier New"/>
    </w:rPr>
  </w:style>
  <w:style w:type="character" w:customStyle="1" w:styleId="WW8Num49z2">
    <w:name w:val="WW8Num49z2"/>
    <w:qFormat/>
    <w:rPr>
      <w:rFonts w:ascii="Wingdings" w:hAnsi="Wingdings" w:cs="Wingdings"/>
    </w:rPr>
  </w:style>
  <w:style w:type="character" w:customStyle="1" w:styleId="WW8Num50z0">
    <w:name w:val="WW8Num50z0"/>
    <w:qFormat/>
  </w:style>
  <w:style w:type="character" w:customStyle="1" w:styleId="WW8Num50z1">
    <w:name w:val="WW8Num50z1"/>
    <w:qFormat/>
    <w:rPr>
      <w:rFonts w:ascii="Times New Roman" w:eastAsia="Times New Roman" w:hAnsi="Times New Roman" w:cs="Times New Roman"/>
    </w:rPr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rFonts w:ascii="Symbol" w:hAnsi="Symbol" w:cs="Symbol"/>
      <w:color w:val="000000"/>
    </w:rPr>
  </w:style>
  <w:style w:type="character" w:customStyle="1" w:styleId="WW8Num51z1">
    <w:name w:val="WW8Num51z1"/>
    <w:qFormat/>
    <w:rPr>
      <w:rFonts w:ascii="Courier New" w:hAnsi="Courier New" w:cs="Courier New"/>
    </w:rPr>
  </w:style>
  <w:style w:type="character" w:customStyle="1" w:styleId="WW8Num51z2">
    <w:name w:val="WW8Num51z2"/>
    <w:qFormat/>
    <w:rPr>
      <w:rFonts w:ascii="Wingdings" w:hAnsi="Wingdings" w:cs="Wingdings"/>
    </w:rPr>
  </w:style>
  <w:style w:type="character" w:customStyle="1" w:styleId="WW8Num52z0">
    <w:name w:val="WW8Num52z0"/>
    <w:qFormat/>
    <w:rPr>
      <w:rFonts w:ascii="Symbol" w:hAnsi="Symbol" w:cs="Symbol"/>
      <w:color w:val="000000"/>
    </w:rPr>
  </w:style>
  <w:style w:type="character" w:customStyle="1" w:styleId="WW8Num52z1">
    <w:name w:val="WW8Num52z1"/>
    <w:qFormat/>
    <w:rPr>
      <w:rFonts w:ascii="Courier New" w:hAnsi="Courier New" w:cs="Courier New"/>
    </w:rPr>
  </w:style>
  <w:style w:type="character" w:customStyle="1" w:styleId="WW8Num52z2">
    <w:name w:val="WW8Num52z2"/>
    <w:qFormat/>
    <w:rPr>
      <w:rFonts w:ascii="Wingdings" w:hAnsi="Wingdings" w:cs="Wingdings"/>
    </w:rPr>
  </w:style>
  <w:style w:type="character" w:customStyle="1" w:styleId="WW8Num53z0">
    <w:name w:val="WW8Num53z0"/>
    <w:qFormat/>
    <w:rPr>
      <w:rFonts w:ascii="Symbol" w:hAnsi="Symbol" w:cs="Symbol"/>
      <w:color w:val="000000"/>
      <w:sz w:val="20"/>
    </w:rPr>
  </w:style>
  <w:style w:type="character" w:customStyle="1" w:styleId="WW8Num53z1">
    <w:name w:val="WW8Num53z1"/>
    <w:qFormat/>
    <w:rPr>
      <w:rFonts w:ascii="Courier New" w:hAnsi="Courier New" w:cs="Courier New"/>
    </w:rPr>
  </w:style>
  <w:style w:type="character" w:customStyle="1" w:styleId="WW8Num53z2">
    <w:name w:val="WW8Num53z2"/>
    <w:qFormat/>
    <w:rPr>
      <w:rFonts w:ascii="Wingdings" w:hAnsi="Wingdings" w:cs="Wingdings"/>
    </w:rPr>
  </w:style>
  <w:style w:type="character" w:customStyle="1" w:styleId="WW8Num53z3">
    <w:name w:val="WW8Num53z3"/>
    <w:qFormat/>
    <w:rPr>
      <w:rFonts w:ascii="Symbol" w:hAnsi="Symbol" w:cs="Symbol"/>
    </w:rPr>
  </w:style>
  <w:style w:type="character" w:customStyle="1" w:styleId="WW8Num54z0">
    <w:name w:val="WW8Num54z0"/>
    <w:qFormat/>
    <w:rPr>
      <w:rFonts w:ascii="Symbol" w:hAnsi="Symbol" w:cs="Symbol"/>
      <w:color w:val="000000"/>
    </w:rPr>
  </w:style>
  <w:style w:type="character" w:customStyle="1" w:styleId="WW8Num54z1">
    <w:name w:val="WW8Num54z1"/>
    <w:qFormat/>
  </w:style>
  <w:style w:type="character" w:customStyle="1" w:styleId="WW8Num54z2">
    <w:name w:val="WW8Num54z2"/>
    <w:qFormat/>
    <w:rPr>
      <w:rFonts w:ascii="Wingdings" w:hAnsi="Wingdings" w:cs="Wingdings"/>
    </w:rPr>
  </w:style>
  <w:style w:type="character" w:customStyle="1" w:styleId="WW8Num54z4">
    <w:name w:val="WW8Num54z4"/>
    <w:qFormat/>
    <w:rPr>
      <w:rFonts w:ascii="Courier New" w:hAnsi="Courier New" w:cs="Courier New"/>
    </w:rPr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rFonts w:ascii="Symbol" w:hAnsi="Symbol" w:cs="Symbol"/>
    </w:rPr>
  </w:style>
  <w:style w:type="character" w:customStyle="1" w:styleId="WW8Num56z1">
    <w:name w:val="WW8Num56z1"/>
    <w:qFormat/>
    <w:rPr>
      <w:rFonts w:ascii="Courier New" w:hAnsi="Courier New" w:cs="Courier New"/>
    </w:rPr>
  </w:style>
  <w:style w:type="character" w:customStyle="1" w:styleId="WW8Num56z2">
    <w:name w:val="WW8Num56z2"/>
    <w:qFormat/>
    <w:rPr>
      <w:rFonts w:ascii="Wingdings" w:hAnsi="Wingdings" w:cs="Wingdings"/>
    </w:rPr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rFonts w:ascii="Symbol" w:hAnsi="Symbol" w:cs="Symbol"/>
    </w:rPr>
  </w:style>
  <w:style w:type="character" w:customStyle="1" w:styleId="WW8Num58z1">
    <w:name w:val="WW8Num58z1"/>
    <w:qFormat/>
    <w:rPr>
      <w:rFonts w:ascii="Courier New" w:hAnsi="Courier New" w:cs="Courier New"/>
    </w:rPr>
  </w:style>
  <w:style w:type="character" w:customStyle="1" w:styleId="WW8Num58z2">
    <w:name w:val="WW8Num58z2"/>
    <w:qFormat/>
    <w:rPr>
      <w:rFonts w:ascii="Wingdings" w:hAnsi="Wingdings" w:cs="Wingdings"/>
    </w:rPr>
  </w:style>
  <w:style w:type="character" w:customStyle="1" w:styleId="WW8Num59z0">
    <w:name w:val="WW8Num59z0"/>
    <w:qFormat/>
    <w:rPr>
      <w:color w:val="000000"/>
    </w:rPr>
  </w:style>
  <w:style w:type="character" w:customStyle="1" w:styleId="WW8Num59z1">
    <w:name w:val="WW8Num59z1"/>
    <w:qFormat/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rFonts w:ascii="Symbol" w:hAnsi="Symbol" w:cs="Symbol"/>
    </w:rPr>
  </w:style>
  <w:style w:type="character" w:customStyle="1" w:styleId="WW8Num60z1">
    <w:name w:val="WW8Num60z1"/>
    <w:qFormat/>
    <w:rPr>
      <w:rFonts w:ascii="Courier New" w:hAnsi="Courier New" w:cs="Courier New"/>
    </w:rPr>
  </w:style>
  <w:style w:type="character" w:customStyle="1" w:styleId="WW8Num60z2">
    <w:name w:val="WW8Num60z2"/>
    <w:qFormat/>
    <w:rPr>
      <w:rFonts w:ascii="Wingdings" w:hAnsi="Wingdings" w:cs="Wingdings"/>
    </w:rPr>
  </w:style>
  <w:style w:type="character" w:customStyle="1" w:styleId="WW8Num61z0">
    <w:name w:val="WW8Num61z0"/>
    <w:qFormat/>
  </w:style>
  <w:style w:type="character" w:customStyle="1" w:styleId="WW8Num61z1">
    <w:name w:val="WW8Num61z1"/>
    <w:qFormat/>
    <w:rPr>
      <w:rFonts w:ascii="Courier New" w:hAnsi="Courier New" w:cs="Courier New"/>
    </w:rPr>
  </w:style>
  <w:style w:type="character" w:customStyle="1" w:styleId="WW8Num61z2">
    <w:name w:val="WW8Num61z2"/>
    <w:qFormat/>
    <w:rPr>
      <w:rFonts w:ascii="Wingdings" w:hAnsi="Wingdings" w:cs="Wingdings"/>
    </w:rPr>
  </w:style>
  <w:style w:type="character" w:customStyle="1" w:styleId="WW8Num61z3">
    <w:name w:val="WW8Num61z3"/>
    <w:qFormat/>
    <w:rPr>
      <w:rFonts w:ascii="Symbol" w:hAnsi="Symbol" w:cs="Symbol"/>
    </w:rPr>
  </w:style>
  <w:style w:type="character" w:customStyle="1" w:styleId="WW8Num62z0">
    <w:name w:val="WW8Num62z0"/>
    <w:qFormat/>
    <w:rPr>
      <w:rFonts w:ascii="Symbol" w:hAnsi="Symbol" w:cs="Symbol"/>
      <w:color w:val="000000"/>
    </w:rPr>
  </w:style>
  <w:style w:type="character" w:customStyle="1" w:styleId="WW8Num62z1">
    <w:name w:val="WW8Num62z1"/>
    <w:qFormat/>
    <w:rPr>
      <w:rFonts w:ascii="Courier New" w:hAnsi="Courier New" w:cs="Courier New"/>
    </w:rPr>
  </w:style>
  <w:style w:type="character" w:customStyle="1" w:styleId="WW8Num62z2">
    <w:name w:val="WW8Num62z2"/>
    <w:qFormat/>
    <w:rPr>
      <w:rFonts w:ascii="Wingdings" w:hAnsi="Wingdings" w:cs="Wingdings"/>
    </w:rPr>
  </w:style>
  <w:style w:type="character" w:customStyle="1" w:styleId="WW8Num62z3">
    <w:name w:val="WW8Num62z3"/>
    <w:qFormat/>
    <w:rPr>
      <w:rFonts w:ascii="Symbol" w:hAnsi="Symbol" w:cs="Symbol"/>
    </w:rPr>
  </w:style>
  <w:style w:type="character" w:customStyle="1" w:styleId="WW8Num63z0">
    <w:name w:val="WW8Num63z0"/>
    <w:qFormat/>
    <w:rPr>
      <w:rFonts w:ascii="Symbol" w:hAnsi="Symbol" w:cs="Symbol"/>
      <w:color w:val="000000"/>
    </w:rPr>
  </w:style>
  <w:style w:type="character" w:customStyle="1" w:styleId="WW8Num63z1">
    <w:name w:val="WW8Num63z1"/>
    <w:qFormat/>
    <w:rPr>
      <w:rFonts w:ascii="Courier New" w:hAnsi="Courier New" w:cs="Courier New"/>
    </w:rPr>
  </w:style>
  <w:style w:type="character" w:customStyle="1" w:styleId="WW8Num63z2">
    <w:name w:val="WW8Num63z2"/>
    <w:qFormat/>
    <w:rPr>
      <w:rFonts w:ascii="Wingdings" w:hAnsi="Wingdings" w:cs="Wingdings"/>
    </w:rPr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rFonts w:ascii="Symbol" w:hAnsi="Symbol" w:cs="Symbol"/>
      <w:color w:val="000000"/>
    </w:rPr>
  </w:style>
  <w:style w:type="character" w:customStyle="1" w:styleId="WW8Num65z1">
    <w:name w:val="WW8Num65z1"/>
    <w:qFormat/>
    <w:rPr>
      <w:rFonts w:ascii="Courier New" w:hAnsi="Courier New" w:cs="Courier New"/>
    </w:rPr>
  </w:style>
  <w:style w:type="character" w:customStyle="1" w:styleId="WW8Num65z2">
    <w:name w:val="WW8Num65z2"/>
    <w:qFormat/>
    <w:rPr>
      <w:rFonts w:ascii="Wingdings" w:hAnsi="Wingdings" w:cs="Wingdings"/>
    </w:rPr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  <w:rPr>
      <w:rFonts w:ascii="Symbol" w:hAnsi="Symbol" w:cs="Symbol"/>
    </w:rPr>
  </w:style>
  <w:style w:type="character" w:customStyle="1" w:styleId="WW8Num67z1">
    <w:name w:val="WW8Num67z1"/>
    <w:qFormat/>
    <w:rPr>
      <w:rFonts w:ascii="Courier New" w:hAnsi="Courier New" w:cs="Courier New"/>
    </w:rPr>
  </w:style>
  <w:style w:type="character" w:customStyle="1" w:styleId="WW8Num67z2">
    <w:name w:val="WW8Num67z2"/>
    <w:qFormat/>
    <w:rPr>
      <w:rFonts w:ascii="Wingdings" w:hAnsi="Wingdings" w:cs="Wingdings"/>
    </w:rPr>
  </w:style>
  <w:style w:type="character" w:customStyle="1" w:styleId="WW8Num68z0">
    <w:name w:val="WW8Num68z0"/>
    <w:qFormat/>
    <w:rPr>
      <w:rFonts w:ascii="Symbol" w:hAnsi="Symbol" w:cs="Symbol"/>
      <w:color w:val="000000"/>
      <w:spacing w:val="-5"/>
      <w:sz w:val="20"/>
      <w:szCs w:val="21"/>
    </w:rPr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  <w:rPr>
      <w:rFonts w:ascii="Arial" w:hAnsi="Arial" w:cs="Arial"/>
      <w:sz w:val="20"/>
      <w:szCs w:val="20"/>
    </w:rPr>
  </w:style>
  <w:style w:type="character" w:customStyle="1" w:styleId="WW8Num69z1">
    <w:name w:val="WW8Num69z1"/>
    <w:qFormat/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rFonts w:ascii="Courier New" w:hAnsi="Courier New" w:cs="Courier New"/>
    </w:rPr>
  </w:style>
  <w:style w:type="character" w:customStyle="1" w:styleId="WW8Num70z2">
    <w:name w:val="WW8Num70z2"/>
    <w:qFormat/>
    <w:rPr>
      <w:rFonts w:ascii="Wingdings" w:hAnsi="Wingdings" w:cs="Wingdings"/>
    </w:rPr>
  </w:style>
  <w:style w:type="character" w:customStyle="1" w:styleId="WW8Num70z3">
    <w:name w:val="WW8Num70z3"/>
    <w:qFormat/>
    <w:rPr>
      <w:rFonts w:ascii="Symbol" w:hAnsi="Symbol" w:cs="Symbol"/>
    </w:rPr>
  </w:style>
  <w:style w:type="character" w:customStyle="1" w:styleId="WW8Num71z0">
    <w:name w:val="WW8Num71z0"/>
    <w:qFormat/>
    <w:rPr>
      <w:rFonts w:ascii="Symbol" w:hAnsi="Symbol" w:cs="Symbol"/>
    </w:rPr>
  </w:style>
  <w:style w:type="character" w:customStyle="1" w:styleId="WW8Num71z1">
    <w:name w:val="WW8Num71z1"/>
    <w:qFormat/>
    <w:rPr>
      <w:rFonts w:ascii="Courier New" w:hAnsi="Courier New" w:cs="Courier New"/>
    </w:rPr>
  </w:style>
  <w:style w:type="character" w:customStyle="1" w:styleId="WW8Num71z2">
    <w:name w:val="WW8Num71z2"/>
    <w:qFormat/>
    <w:rPr>
      <w:rFonts w:ascii="Wingdings" w:hAnsi="Wingdings" w:cs="Wingdings"/>
    </w:rPr>
  </w:style>
  <w:style w:type="character" w:customStyle="1" w:styleId="WW8Num72z0">
    <w:name w:val="WW8Num72z0"/>
    <w:qFormat/>
    <w:rPr>
      <w:rFonts w:ascii="Symbol" w:hAnsi="Symbol" w:cs="Symbol"/>
      <w:color w:val="000000"/>
      <w:spacing w:val="-9"/>
      <w:szCs w:val="21"/>
    </w:rPr>
  </w:style>
  <w:style w:type="character" w:customStyle="1" w:styleId="WW8Num72z1">
    <w:name w:val="WW8Num72z1"/>
    <w:qFormat/>
  </w:style>
  <w:style w:type="character" w:customStyle="1" w:styleId="WW8Num72z2">
    <w:name w:val="WW8Num72z2"/>
    <w:qFormat/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rFonts w:ascii="Symbol" w:hAnsi="Symbol" w:cs="Symbol"/>
    </w:rPr>
  </w:style>
  <w:style w:type="character" w:customStyle="1" w:styleId="WW8Num73z1">
    <w:name w:val="WW8Num73z1"/>
    <w:qFormat/>
    <w:rPr>
      <w:rFonts w:ascii="Courier New" w:hAnsi="Courier New" w:cs="Courier New"/>
    </w:rPr>
  </w:style>
  <w:style w:type="character" w:customStyle="1" w:styleId="WW8Num73z2">
    <w:name w:val="WW8Num73z2"/>
    <w:qFormat/>
    <w:rPr>
      <w:rFonts w:ascii="Wingdings" w:hAnsi="Wingdings" w:cs="Wingdings"/>
    </w:rPr>
  </w:style>
  <w:style w:type="character" w:customStyle="1" w:styleId="WW8Num74z0">
    <w:name w:val="WW8Num74z0"/>
    <w:qFormat/>
    <w:rPr>
      <w:rFonts w:ascii="Symbol" w:hAnsi="Symbol" w:cs="Symbol"/>
      <w:color w:val="000000"/>
    </w:rPr>
  </w:style>
  <w:style w:type="character" w:customStyle="1" w:styleId="WW8Num74z1">
    <w:name w:val="WW8Num74z1"/>
    <w:qFormat/>
    <w:rPr>
      <w:rFonts w:ascii="Courier New" w:hAnsi="Courier New" w:cs="Courier New"/>
    </w:rPr>
  </w:style>
  <w:style w:type="character" w:customStyle="1" w:styleId="WW8Num74z2">
    <w:name w:val="WW8Num74z2"/>
    <w:qFormat/>
    <w:rPr>
      <w:rFonts w:ascii="Wingdings" w:hAnsi="Wingdings" w:cs="Wingdings"/>
    </w:rPr>
  </w:style>
  <w:style w:type="character" w:customStyle="1" w:styleId="WW8Num75z0">
    <w:name w:val="WW8Num75z0"/>
    <w:qFormat/>
    <w:rPr>
      <w:rFonts w:ascii="Symbol" w:hAnsi="Symbol" w:cs="Symbol"/>
    </w:rPr>
  </w:style>
  <w:style w:type="character" w:customStyle="1" w:styleId="WW8Num76z0">
    <w:name w:val="WW8Num76z0"/>
    <w:qFormat/>
    <w:rPr>
      <w:rFonts w:ascii="Symbol" w:hAnsi="Symbol" w:cs="Symbol"/>
    </w:rPr>
  </w:style>
  <w:style w:type="character" w:customStyle="1" w:styleId="WW8Num76z1">
    <w:name w:val="WW8Num76z1"/>
    <w:qFormat/>
    <w:rPr>
      <w:rFonts w:ascii="Courier New" w:hAnsi="Courier New" w:cs="Courier New"/>
    </w:rPr>
  </w:style>
  <w:style w:type="character" w:customStyle="1" w:styleId="WW8Num76z2">
    <w:name w:val="WW8Num76z2"/>
    <w:qFormat/>
    <w:rPr>
      <w:rFonts w:ascii="Wingdings" w:hAnsi="Wingdings" w:cs="Wingdings"/>
    </w:rPr>
  </w:style>
  <w:style w:type="character" w:customStyle="1" w:styleId="WW8Num77z0">
    <w:name w:val="WW8Num77z0"/>
    <w:qFormat/>
    <w:rPr>
      <w:rFonts w:ascii="Symbol" w:hAnsi="Symbol" w:cs="Symbol"/>
      <w:color w:val="000000"/>
      <w:spacing w:val="-2"/>
    </w:rPr>
  </w:style>
  <w:style w:type="character" w:customStyle="1" w:styleId="WW8Num77z1">
    <w:name w:val="WW8Num77z1"/>
    <w:qFormat/>
    <w:rPr>
      <w:rFonts w:ascii="Courier New" w:hAnsi="Courier New" w:cs="Courier New"/>
    </w:rPr>
  </w:style>
  <w:style w:type="character" w:customStyle="1" w:styleId="WW8Num77z2">
    <w:name w:val="WW8Num77z2"/>
    <w:qFormat/>
    <w:rPr>
      <w:rFonts w:ascii="Wingdings" w:hAnsi="Wingdings" w:cs="Wingdings"/>
    </w:rPr>
  </w:style>
  <w:style w:type="character" w:customStyle="1" w:styleId="WW8Num78z0">
    <w:name w:val="WW8Num78z0"/>
    <w:qFormat/>
  </w:style>
  <w:style w:type="character" w:customStyle="1" w:styleId="WW8Num78z1">
    <w:name w:val="WW8Num78z1"/>
    <w:qFormat/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  <w:rPr>
      <w:rFonts w:ascii="Symbol" w:hAnsi="Symbol" w:cs="Symbol"/>
    </w:rPr>
  </w:style>
  <w:style w:type="character" w:customStyle="1" w:styleId="WW8Num79z1">
    <w:name w:val="WW8Num79z1"/>
    <w:qFormat/>
    <w:rPr>
      <w:rFonts w:ascii="Courier New" w:hAnsi="Courier New" w:cs="Courier New"/>
    </w:rPr>
  </w:style>
  <w:style w:type="character" w:customStyle="1" w:styleId="WW8Num79z2">
    <w:name w:val="WW8Num79z2"/>
    <w:qFormat/>
    <w:rPr>
      <w:rFonts w:ascii="Wingdings" w:hAnsi="Wingdings" w:cs="Wingdings"/>
    </w:rPr>
  </w:style>
  <w:style w:type="character" w:customStyle="1" w:styleId="WW8NumSt66z0">
    <w:name w:val="WW8NumSt66z0"/>
    <w:qFormat/>
    <w:rPr>
      <w:rFonts w:ascii="Times New Roman" w:hAnsi="Times New Roman" w:cs="Times New Roman"/>
    </w:rPr>
  </w:style>
  <w:style w:type="character" w:customStyle="1" w:styleId="WW8NumSt70z0">
    <w:name w:val="WW8NumSt70z0"/>
    <w:qFormat/>
    <w:rPr>
      <w:rFonts w:ascii="Times New Roman" w:hAnsi="Times New Roman" w:cs="Times New Roman"/>
      <w:color w:val="000000"/>
      <w:spacing w:val="2"/>
    </w:rPr>
  </w:style>
  <w:style w:type="character" w:customStyle="1" w:styleId="ac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31">
    <w:name w:val="Заголовок 3 Знак"/>
    <w:qFormat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13">
    <w:name w:val="Заголовок 1 Знак"/>
    <w:qFormat/>
    <w:rPr>
      <w:rFonts w:ascii="Arial" w:hAnsi="Arial" w:cs="Arial"/>
      <w:b/>
      <w:bCs/>
      <w:kern w:val="2"/>
      <w:sz w:val="32"/>
      <w:szCs w:val="32"/>
      <w:lang w:val="ru-RU" w:eastAsia="ru-RU" w:bidi="ar-SA"/>
    </w:rPr>
  </w:style>
  <w:style w:type="character" w:customStyle="1" w:styleId="313">
    <w:name w:val="Основной текст (313)_"/>
    <w:qFormat/>
    <w:rPr>
      <w:sz w:val="22"/>
      <w:szCs w:val="22"/>
      <w:shd w:val="clear" w:color="auto" w:fill="FFFFFF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0"/>
    <w:next w:val="a8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Index">
    <w:name w:val="Index"/>
    <w:basedOn w:val="a0"/>
    <w:qFormat/>
    <w:pPr>
      <w:suppressLineNumbers/>
    </w:pPr>
  </w:style>
  <w:style w:type="paragraph" w:customStyle="1" w:styleId="14">
    <w:name w:val="Текст выноски1"/>
    <w:basedOn w:val="a0"/>
    <w:qFormat/>
    <w:rPr>
      <w:rFonts w:ascii="Tahoma" w:hAnsi="Tahoma" w:cs="Tahoma"/>
      <w:sz w:val="16"/>
      <w:szCs w:val="16"/>
    </w:rPr>
  </w:style>
  <w:style w:type="paragraph" w:customStyle="1" w:styleId="21">
    <w:name w:val="Основной текст 21"/>
    <w:basedOn w:val="a0"/>
    <w:qFormat/>
    <w:pPr>
      <w:shd w:val="clear" w:color="auto" w:fill="FFFFFF"/>
      <w:autoSpaceDE w:val="0"/>
    </w:pPr>
  </w:style>
  <w:style w:type="paragraph" w:customStyle="1" w:styleId="15">
    <w:name w:val="Обычный отступ1"/>
    <w:basedOn w:val="a0"/>
    <w:qFormat/>
    <w:pPr>
      <w:ind w:left="720"/>
    </w:pPr>
    <w:rPr>
      <w:szCs w:val="20"/>
    </w:rPr>
  </w:style>
  <w:style w:type="paragraph" w:customStyle="1" w:styleId="16">
    <w:name w:val="Текст1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с отступом 31"/>
    <w:basedOn w:val="a0"/>
    <w:qFormat/>
    <w:pPr>
      <w:ind w:firstLine="540"/>
      <w:jc w:val="both"/>
    </w:pPr>
    <w:rPr>
      <w:color w:val="000000"/>
    </w:rPr>
  </w:style>
  <w:style w:type="paragraph" w:customStyle="1" w:styleId="17">
    <w:name w:val="Название объекта1"/>
    <w:basedOn w:val="a0"/>
    <w:next w:val="a0"/>
    <w:qFormat/>
    <w:pPr>
      <w:jc w:val="center"/>
    </w:pPr>
    <w:rPr>
      <w:i/>
      <w:kern w:val="2"/>
      <w:sz w:val="28"/>
    </w:rPr>
  </w:style>
  <w:style w:type="paragraph" w:customStyle="1" w:styleId="HeaderandFooter">
    <w:name w:val="Header and Footer"/>
    <w:basedOn w:val="a0"/>
    <w:qFormat/>
    <w:pPr>
      <w:suppressLineNumbers/>
      <w:tabs>
        <w:tab w:val="center" w:pos="4819"/>
        <w:tab w:val="right" w:pos="9638"/>
      </w:tabs>
    </w:pPr>
  </w:style>
  <w:style w:type="paragraph" w:customStyle="1" w:styleId="1">
    <w:name w:val="Маркированный список1"/>
    <w:basedOn w:val="a0"/>
    <w:qFormat/>
    <w:pPr>
      <w:numPr>
        <w:numId w:val="2"/>
      </w:numPr>
      <w:tabs>
        <w:tab w:val="left" w:pos="426"/>
      </w:tabs>
      <w:spacing w:after="40"/>
      <w:ind w:left="426" w:hanging="143"/>
    </w:pPr>
    <w:rPr>
      <w:rFonts w:ascii="Arial" w:hAnsi="Arial" w:cs="Arial"/>
      <w:sz w:val="18"/>
    </w:rPr>
  </w:style>
  <w:style w:type="paragraph" w:customStyle="1" w:styleId="18">
    <w:name w:val="Обычный (веб)1"/>
    <w:basedOn w:val="a0"/>
    <w:qFormat/>
    <w:pPr>
      <w:spacing w:before="100" w:after="100"/>
    </w:pPr>
  </w:style>
  <w:style w:type="paragraph" w:customStyle="1" w:styleId="311">
    <w:name w:val="Основной текст 31"/>
    <w:basedOn w:val="a0"/>
    <w:qFormat/>
    <w:rPr>
      <w:b/>
      <w:w w:val="97"/>
      <w:kern w:val="2"/>
      <w:sz w:val="28"/>
    </w:rPr>
  </w:style>
  <w:style w:type="paragraph" w:customStyle="1" w:styleId="210">
    <w:name w:val="Основной текст с отступом 21"/>
    <w:basedOn w:val="a0"/>
    <w:qFormat/>
    <w:pPr>
      <w:shd w:val="clear" w:color="auto" w:fill="FFFFFF"/>
      <w:autoSpaceDE w:val="0"/>
      <w:ind w:firstLine="540"/>
    </w:pPr>
  </w:style>
  <w:style w:type="paragraph" w:customStyle="1" w:styleId="19">
    <w:name w:val="Цитата1"/>
    <w:basedOn w:val="a0"/>
    <w:qFormat/>
    <w:pPr>
      <w:widowControl w:val="0"/>
      <w:shd w:val="clear" w:color="auto" w:fill="FFFFFF"/>
      <w:autoSpaceDE w:val="0"/>
      <w:spacing w:before="230" w:line="216" w:lineRule="exact"/>
      <w:ind w:left="5" w:right="48" w:firstLine="739"/>
      <w:jc w:val="both"/>
    </w:pPr>
    <w:rPr>
      <w:color w:val="000000"/>
      <w:spacing w:val="-7"/>
      <w:sz w:val="20"/>
      <w:szCs w:val="21"/>
    </w:rPr>
  </w:style>
  <w:style w:type="paragraph" w:customStyle="1" w:styleId="Arial">
    <w:name w:val="Документация (основной Arial)"/>
    <w:basedOn w:val="a8"/>
    <w:qFormat/>
    <w:pPr>
      <w:widowControl/>
      <w:tabs>
        <w:tab w:val="clear" w:pos="346"/>
      </w:tabs>
      <w:spacing w:before="60" w:after="60"/>
      <w:jc w:val="both"/>
    </w:pPr>
    <w:rPr>
      <w:rFonts w:ascii="Arial" w:hAnsi="Arial" w:cs="Arial"/>
      <w:spacing w:val="0"/>
      <w:sz w:val="18"/>
    </w:rPr>
  </w:style>
  <w:style w:type="paragraph" w:customStyle="1" w:styleId="ad">
    <w:name w:val="Список без номеров"/>
    <w:basedOn w:val="Arial"/>
    <w:qFormat/>
    <w:pPr>
      <w:spacing w:before="0" w:after="40"/>
      <w:jc w:val="left"/>
    </w:pPr>
  </w:style>
  <w:style w:type="paragraph" w:customStyle="1" w:styleId="Web">
    <w:name w:val="Обычный (Web)"/>
    <w:basedOn w:val="a0"/>
    <w:qFormat/>
    <w:pPr>
      <w:spacing w:before="100" w:after="100"/>
    </w:pPr>
    <w:rPr>
      <w:szCs w:val="20"/>
    </w:rPr>
  </w:style>
  <w:style w:type="paragraph" w:customStyle="1" w:styleId="a">
    <w:name w:val="Перечисление в тексте"/>
    <w:basedOn w:val="Arial"/>
    <w:qFormat/>
    <w:pPr>
      <w:numPr>
        <w:numId w:val="3"/>
      </w:numPr>
      <w:tabs>
        <w:tab w:val="left" w:pos="284"/>
        <w:tab w:val="left" w:pos="360"/>
      </w:tabs>
    </w:pPr>
  </w:style>
  <w:style w:type="paragraph" w:customStyle="1" w:styleId="3130">
    <w:name w:val="Основной текст (313)"/>
    <w:basedOn w:val="a0"/>
    <w:qFormat/>
    <w:pPr>
      <w:shd w:val="clear" w:color="auto" w:fill="FFFFFF"/>
      <w:spacing w:line="252" w:lineRule="exact"/>
    </w:pPr>
    <w:rPr>
      <w:sz w:val="22"/>
      <w:szCs w:val="22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0"/>
    <w:qFormat/>
  </w:style>
  <w:style w:type="character" w:customStyle="1" w:styleId="FontStyle193">
    <w:name w:val="Font Style193"/>
    <w:uiPriority w:val="99"/>
    <w:qFormat/>
    <w:rsid w:val="001F09C5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36">
    <w:name w:val="Style36"/>
    <w:basedOn w:val="a0"/>
    <w:uiPriority w:val="99"/>
    <w:qFormat/>
    <w:rsid w:val="001F09C5"/>
    <w:pPr>
      <w:suppressAutoHyphens w:val="0"/>
      <w:spacing w:line="277" w:lineRule="exact"/>
      <w:ind w:firstLine="562"/>
      <w:jc w:val="both"/>
    </w:pPr>
  </w:style>
  <w:style w:type="paragraph" w:customStyle="1" w:styleId="Style8">
    <w:name w:val="Style8"/>
    <w:basedOn w:val="a0"/>
    <w:uiPriority w:val="99"/>
    <w:qFormat/>
    <w:rsid w:val="00C658B6"/>
    <w:pPr>
      <w:suppressAutoHyphens w:val="0"/>
      <w:spacing w:line="278" w:lineRule="exact"/>
      <w:ind w:hanging="35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8CD2A8-A99B-5E47-B20A-B5BE3C641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77</Pages>
  <Words>20680</Words>
  <Characters>117876</Characters>
  <Application>Microsoft Office Word</Application>
  <DocSecurity>0</DocSecurity>
  <Lines>982</Lines>
  <Paragraphs>276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летной эксплуатации самолета</vt:lpstr>
    </vt:vector>
  </TitlesOfParts>
  <Company/>
  <LinksUpToDate>false</LinksUpToDate>
  <CharactersWithSpaces>138280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летной эксплуатации самолета</dc:title>
  <dc:creator>pj</dc:creator>
  <cp:lastModifiedBy>Vasilenko</cp:lastModifiedBy>
  <cp:revision>3</cp:revision>
  <cp:lastPrinted>2023-12-22T09:23:00Z</cp:lastPrinted>
  <dcterms:created xsi:type="dcterms:W3CDTF">2024-01-10T12:22:00Z</dcterms:created>
  <dcterms:modified xsi:type="dcterms:W3CDTF">2024-01-10T14:23:00Z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AEFE034C8CAD4F7B9DBC5E03E2FAE12A_13</vt:lpwstr>
  </property>
  <property fmtid="{D5CDD505-2E9C-101B-9397-08002B2CF9AE}" pid="3" name="KSOProductBuildVer">
    <vt:lpwstr>1049-12.2.0.13359</vt:lpwstr>
  </property>
</Properties>
</file>